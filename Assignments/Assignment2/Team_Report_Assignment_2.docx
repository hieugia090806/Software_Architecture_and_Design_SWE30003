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34354">
      <w:pPr>
        <w:pStyle w:val="8"/>
        <w:rPr>
          <w:rFonts w:hint="default" w:ascii="Times New Roman" w:hAnsi="Times New Roman" w:cs="Times New Roman"/>
        </w:rPr>
      </w:pPr>
    </w:p>
    <w:p w14:paraId="61FDD8D3">
      <w:pPr>
        <w:pStyle w:val="8"/>
        <w:spacing w:before="270"/>
        <w:rPr>
          <w:rFonts w:hint="default" w:ascii="Times New Roman" w:hAnsi="Times New Roman" w:cs="Times New Roman"/>
        </w:rPr>
      </w:pPr>
    </w:p>
    <w:p w14:paraId="18DD82CC">
      <w:pPr>
        <w:pStyle w:val="8"/>
        <w:spacing w:line="275" w:lineRule="exact"/>
        <w:ind w:left="1231"/>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5514975</wp:posOffset>
            </wp:positionH>
            <wp:positionV relativeFrom="paragraph">
              <wp:posOffset>-304800</wp:posOffset>
            </wp:positionV>
            <wp:extent cx="853440" cy="129286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853665" cy="1292693"/>
                    </a:xfrm>
                    <a:prstGeom prst="rect">
                      <a:avLst/>
                    </a:prstGeom>
                  </pic:spPr>
                </pic:pic>
              </a:graphicData>
            </a:graphic>
          </wp:anchor>
        </w:drawing>
      </w:r>
      <w:r>
        <w:rPr>
          <w:rFonts w:hint="default" w:ascii="Times New Roman" w:hAnsi="Times New Roman" w:cs="Times New Roman"/>
        </w:rPr>
        <w:t>School</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Science, Computing</w:t>
      </w:r>
      <w:r>
        <w:rPr>
          <w:rFonts w:hint="default" w:ascii="Times New Roman" w:hAnsi="Times New Roman" w:cs="Times New Roman"/>
          <w:spacing w:val="-5"/>
        </w:rPr>
        <w:t xml:space="preserve"> </w:t>
      </w:r>
      <w:r>
        <w:rPr>
          <w:rFonts w:hint="default" w:ascii="Times New Roman" w:hAnsi="Times New Roman" w:cs="Times New Roman"/>
        </w:rPr>
        <w:t>and Engineering</w:t>
      </w:r>
      <w:r>
        <w:rPr>
          <w:rFonts w:hint="default" w:ascii="Times New Roman" w:hAnsi="Times New Roman" w:cs="Times New Roman"/>
          <w:spacing w:val="-1"/>
        </w:rPr>
        <w:t xml:space="preserve"> </w:t>
      </w:r>
      <w:r>
        <w:rPr>
          <w:rFonts w:hint="default" w:ascii="Times New Roman" w:hAnsi="Times New Roman" w:cs="Times New Roman"/>
          <w:spacing w:val="-2"/>
        </w:rPr>
        <w:t>Technologies</w:t>
      </w:r>
    </w:p>
    <w:p w14:paraId="5016A7D1">
      <w:pPr>
        <w:pStyle w:val="2"/>
        <w:spacing w:line="367" w:lineRule="exact"/>
        <w:ind w:left="1231"/>
        <w:rPr>
          <w:rFonts w:hint="default" w:ascii="Times New Roman" w:hAnsi="Times New Roman" w:cs="Times New Roman"/>
        </w:rPr>
      </w:pPr>
      <w:r>
        <w:rPr>
          <w:rFonts w:hint="default" w:ascii="Times New Roman" w:hAnsi="Times New Roman" w:cs="Times New Roman"/>
        </w:rPr>
        <w:t>Software</w:t>
      </w:r>
      <w:r>
        <w:rPr>
          <w:rFonts w:hint="default" w:ascii="Times New Roman" w:hAnsi="Times New Roman" w:cs="Times New Roman"/>
          <w:spacing w:val="-11"/>
        </w:rPr>
        <w:t xml:space="preserve"> </w:t>
      </w:r>
      <w:r>
        <w:rPr>
          <w:rFonts w:hint="default" w:ascii="Times New Roman" w:hAnsi="Times New Roman" w:cs="Times New Roman"/>
        </w:rPr>
        <w:t>Architecture</w:t>
      </w:r>
      <w:r>
        <w:rPr>
          <w:rFonts w:hint="default" w:ascii="Times New Roman" w:hAnsi="Times New Roman" w:cs="Times New Roman"/>
          <w:spacing w:val="-9"/>
        </w:rPr>
        <w:t xml:space="preserve"> </w:t>
      </w:r>
      <w:r>
        <w:rPr>
          <w:rFonts w:hint="default" w:ascii="Times New Roman" w:hAnsi="Times New Roman" w:cs="Times New Roman"/>
        </w:rPr>
        <w:t>and</w:t>
      </w:r>
      <w:r>
        <w:rPr>
          <w:rFonts w:hint="default" w:ascii="Times New Roman" w:hAnsi="Times New Roman" w:cs="Times New Roman"/>
          <w:spacing w:val="-9"/>
        </w:rPr>
        <w:t xml:space="preserve"> </w:t>
      </w:r>
      <w:r>
        <w:rPr>
          <w:rFonts w:hint="default" w:ascii="Times New Roman" w:hAnsi="Times New Roman" w:cs="Times New Roman"/>
          <w:spacing w:val="-2"/>
        </w:rPr>
        <w:t>Application</w:t>
      </w:r>
    </w:p>
    <w:p w14:paraId="306E20D7">
      <w:pPr>
        <w:spacing w:before="0"/>
        <w:ind w:left="1231" w:right="0" w:firstLine="0"/>
        <w:jc w:val="left"/>
        <w:rPr>
          <w:rFonts w:hint="default" w:ascii="Times New Roman" w:hAnsi="Times New Roman" w:cs="Times New Roman"/>
          <w:sz w:val="28"/>
        </w:rPr>
      </w:pPr>
      <w:r>
        <w:rPr>
          <w:rFonts w:hint="default" w:ascii="Times New Roman" w:hAnsi="Times New Roman" w:cs="Times New Roman"/>
          <w:sz w:val="28"/>
        </w:rPr>
        <w:t>Assignment</w:t>
      </w:r>
      <w:r>
        <w:rPr>
          <w:rFonts w:hint="default" w:ascii="Times New Roman" w:hAnsi="Times New Roman" w:cs="Times New Roman"/>
          <w:spacing w:val="-7"/>
          <w:sz w:val="28"/>
        </w:rPr>
        <w:t xml:space="preserve"> </w:t>
      </w:r>
      <w:r>
        <w:rPr>
          <w:rFonts w:hint="default" w:ascii="Times New Roman" w:hAnsi="Times New Roman" w:cs="Times New Roman"/>
          <w:spacing w:val="-10"/>
          <w:sz w:val="28"/>
        </w:rPr>
        <w:t>2</w:t>
      </w:r>
    </w:p>
    <w:p w14:paraId="67CB103B">
      <w:pPr>
        <w:pStyle w:val="8"/>
        <w:rPr>
          <w:rFonts w:hint="default" w:ascii="Times New Roman" w:hAnsi="Times New Roman" w:cs="Times New Roman"/>
          <w:sz w:val="48"/>
        </w:rPr>
      </w:pPr>
    </w:p>
    <w:p w14:paraId="4677180F">
      <w:pPr>
        <w:pStyle w:val="8"/>
        <w:rPr>
          <w:rFonts w:hint="default" w:ascii="Times New Roman" w:hAnsi="Times New Roman" w:cs="Times New Roman"/>
          <w:sz w:val="48"/>
        </w:rPr>
      </w:pPr>
    </w:p>
    <w:p w14:paraId="4C6731A5">
      <w:pPr>
        <w:pStyle w:val="8"/>
        <w:rPr>
          <w:rFonts w:hint="default" w:ascii="Times New Roman" w:hAnsi="Times New Roman" w:cs="Times New Roman"/>
          <w:sz w:val="48"/>
        </w:rPr>
      </w:pPr>
    </w:p>
    <w:p w14:paraId="6ABE724C">
      <w:pPr>
        <w:pStyle w:val="8"/>
        <w:rPr>
          <w:rFonts w:hint="default" w:ascii="Times New Roman" w:hAnsi="Times New Roman" w:cs="Times New Roman"/>
          <w:sz w:val="48"/>
        </w:rPr>
      </w:pPr>
    </w:p>
    <w:p w14:paraId="36FA3B8E">
      <w:pPr>
        <w:pStyle w:val="8"/>
        <w:rPr>
          <w:rFonts w:hint="default" w:ascii="Times New Roman" w:hAnsi="Times New Roman" w:cs="Times New Roman"/>
          <w:sz w:val="48"/>
        </w:rPr>
      </w:pPr>
    </w:p>
    <w:p w14:paraId="57637E01">
      <w:pPr>
        <w:pStyle w:val="8"/>
        <w:spacing w:before="502"/>
        <w:rPr>
          <w:rFonts w:hint="default" w:ascii="Times New Roman" w:hAnsi="Times New Roman" w:cs="Times New Roman"/>
          <w:sz w:val="48"/>
        </w:rPr>
      </w:pPr>
    </w:p>
    <w:p w14:paraId="2F433782">
      <w:pPr>
        <w:pStyle w:val="9"/>
        <w:rPr>
          <w:rFonts w:hint="default" w:ascii="Times New Roman" w:hAnsi="Times New Roman" w:cs="Times New Roman"/>
        </w:rPr>
      </w:pPr>
      <w:r>
        <w:rPr>
          <w:rFonts w:hint="default" w:ascii="Times New Roman" w:hAnsi="Times New Roman" w:cs="Times New Roman"/>
        </w:rPr>
        <w:t>Smart</w:t>
      </w:r>
      <w:r>
        <w:rPr>
          <w:rFonts w:hint="default" w:ascii="Times New Roman" w:hAnsi="Times New Roman" w:cs="Times New Roman"/>
          <w:spacing w:val="-12"/>
        </w:rPr>
        <w:t xml:space="preserve"> </w:t>
      </w:r>
      <w:r>
        <w:rPr>
          <w:rFonts w:hint="default" w:ascii="Times New Roman" w:hAnsi="Times New Roman" w:cs="Times New Roman"/>
        </w:rPr>
        <w:t>Fleet</w:t>
      </w:r>
      <w:r>
        <w:rPr>
          <w:rFonts w:hint="default" w:ascii="Times New Roman" w:hAnsi="Times New Roman" w:cs="Times New Roman"/>
          <w:spacing w:val="-12"/>
        </w:rPr>
        <w:t xml:space="preserve"> </w:t>
      </w:r>
      <w:r>
        <w:rPr>
          <w:rFonts w:hint="default" w:ascii="Times New Roman" w:hAnsi="Times New Roman" w:cs="Times New Roman"/>
        </w:rPr>
        <w:t>Management</w:t>
      </w:r>
      <w:r>
        <w:rPr>
          <w:rFonts w:hint="default" w:ascii="Times New Roman" w:hAnsi="Times New Roman" w:cs="Times New Roman"/>
          <w:spacing w:val="-10"/>
        </w:rPr>
        <w:t xml:space="preserve"> </w:t>
      </w:r>
      <w:r>
        <w:rPr>
          <w:rFonts w:hint="default" w:ascii="Times New Roman" w:hAnsi="Times New Roman" w:cs="Times New Roman"/>
        </w:rPr>
        <w:t>(SmartFM) Object-Oriented System Design</w:t>
      </w:r>
    </w:p>
    <w:p w14:paraId="773A0D73">
      <w:pPr>
        <w:pStyle w:val="8"/>
        <w:rPr>
          <w:rFonts w:hint="default" w:ascii="Times New Roman" w:hAnsi="Times New Roman" w:cs="Times New Roman"/>
          <w:sz w:val="48"/>
        </w:rPr>
      </w:pPr>
    </w:p>
    <w:p w14:paraId="1EF48F1D">
      <w:pPr>
        <w:pStyle w:val="8"/>
        <w:rPr>
          <w:rFonts w:hint="default" w:ascii="Times New Roman" w:hAnsi="Times New Roman" w:cs="Times New Roman"/>
          <w:sz w:val="48"/>
        </w:rPr>
      </w:pPr>
    </w:p>
    <w:p w14:paraId="42780384">
      <w:pPr>
        <w:pStyle w:val="8"/>
        <w:rPr>
          <w:rFonts w:hint="default" w:ascii="Times New Roman" w:hAnsi="Times New Roman" w:cs="Times New Roman"/>
          <w:sz w:val="48"/>
        </w:rPr>
      </w:pPr>
    </w:p>
    <w:p w14:paraId="6B22E201">
      <w:pPr>
        <w:pStyle w:val="8"/>
        <w:rPr>
          <w:rFonts w:hint="default" w:ascii="Times New Roman" w:hAnsi="Times New Roman" w:cs="Times New Roman"/>
          <w:sz w:val="48"/>
        </w:rPr>
      </w:pPr>
    </w:p>
    <w:p w14:paraId="28745353">
      <w:pPr>
        <w:pStyle w:val="8"/>
        <w:rPr>
          <w:rFonts w:hint="default" w:ascii="Times New Roman" w:hAnsi="Times New Roman" w:cs="Times New Roman"/>
          <w:sz w:val="48"/>
        </w:rPr>
      </w:pPr>
    </w:p>
    <w:p w14:paraId="266A748A">
      <w:pPr>
        <w:pStyle w:val="8"/>
        <w:spacing w:before="185"/>
        <w:rPr>
          <w:rFonts w:hint="default" w:ascii="Times New Roman" w:hAnsi="Times New Roman" w:cs="Times New Roman"/>
          <w:sz w:val="48"/>
        </w:rPr>
      </w:pPr>
    </w:p>
    <w:p w14:paraId="01D8BE20">
      <w:pPr>
        <w:spacing w:before="0" w:line="322" w:lineRule="exact"/>
        <w:ind w:left="1092" w:right="0" w:firstLine="0"/>
        <w:jc w:val="left"/>
        <w:rPr>
          <w:rFonts w:hint="default" w:ascii="Times New Roman" w:hAnsi="Times New Roman" w:cs="Times New Roman"/>
          <w:sz w:val="24"/>
        </w:rPr>
      </w:pPr>
      <w:r>
        <w:rPr>
          <w:rFonts w:hint="default" w:ascii="Times New Roman" w:hAnsi="Times New Roman" w:cs="Times New Roman"/>
          <w:b/>
          <w:sz w:val="28"/>
        </w:rPr>
        <w:t>Lecturer</w:t>
      </w:r>
      <w:r>
        <w:rPr>
          <w:rFonts w:hint="default" w:ascii="Times New Roman" w:hAnsi="Times New Roman" w:cs="Times New Roman"/>
          <w:sz w:val="28"/>
        </w:rPr>
        <w:t>:</w:t>
      </w:r>
      <w:r>
        <w:rPr>
          <w:rFonts w:hint="default" w:ascii="Times New Roman" w:hAnsi="Times New Roman" w:cs="Times New Roman"/>
          <w:spacing w:val="-4"/>
          <w:sz w:val="28"/>
        </w:rPr>
        <w:t xml:space="preserve"> </w:t>
      </w:r>
      <w:r>
        <w:rPr>
          <w:rFonts w:hint="default" w:ascii="Times New Roman" w:hAnsi="Times New Roman" w:cs="Times New Roman"/>
          <w:sz w:val="24"/>
        </w:rPr>
        <w:t>Mr.Pham</w:t>
      </w:r>
      <w:r>
        <w:rPr>
          <w:rFonts w:hint="default" w:ascii="Times New Roman" w:hAnsi="Times New Roman" w:cs="Times New Roman"/>
          <w:spacing w:val="-3"/>
          <w:sz w:val="24"/>
        </w:rPr>
        <w:t xml:space="preserve"> </w:t>
      </w:r>
      <w:r>
        <w:rPr>
          <w:rFonts w:hint="default" w:ascii="Times New Roman" w:hAnsi="Times New Roman" w:cs="Times New Roman"/>
          <w:sz w:val="24"/>
        </w:rPr>
        <w:t>Thai</w:t>
      </w:r>
      <w:r>
        <w:rPr>
          <w:rFonts w:hint="default" w:ascii="Times New Roman" w:hAnsi="Times New Roman" w:cs="Times New Roman"/>
          <w:spacing w:val="-3"/>
          <w:sz w:val="24"/>
        </w:rPr>
        <w:t xml:space="preserve"> </w:t>
      </w:r>
      <w:r>
        <w:rPr>
          <w:rFonts w:hint="default" w:ascii="Times New Roman" w:hAnsi="Times New Roman" w:cs="Times New Roman"/>
          <w:sz w:val="24"/>
        </w:rPr>
        <w:t>Ky</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Trung</w:t>
      </w:r>
    </w:p>
    <w:p w14:paraId="29A3942E">
      <w:pPr>
        <w:spacing w:before="0" w:line="322" w:lineRule="exact"/>
        <w:ind w:left="1092" w:right="0" w:firstLine="0"/>
        <w:jc w:val="left"/>
        <w:rPr>
          <w:rFonts w:hint="default" w:ascii="Times New Roman" w:hAnsi="Times New Roman" w:cs="Times New Roman"/>
          <w:sz w:val="28"/>
        </w:rPr>
      </w:pPr>
      <w:r>
        <w:rPr>
          <w:rFonts w:hint="default" w:ascii="Times New Roman" w:hAnsi="Times New Roman" w:cs="Times New Roman"/>
          <w:b/>
          <w:sz w:val="28"/>
        </w:rPr>
        <w:t>Course</w:t>
      </w:r>
      <w:r>
        <w:rPr>
          <w:rFonts w:hint="default" w:ascii="Times New Roman" w:hAnsi="Times New Roman" w:cs="Times New Roman"/>
          <w:sz w:val="28"/>
        </w:rPr>
        <w:t>:</w:t>
      </w:r>
      <w:r>
        <w:rPr>
          <w:rFonts w:hint="default" w:ascii="Times New Roman" w:hAnsi="Times New Roman" w:cs="Times New Roman"/>
          <w:spacing w:val="-5"/>
          <w:sz w:val="28"/>
        </w:rPr>
        <w:t xml:space="preserve"> </w:t>
      </w:r>
      <w:r>
        <w:rPr>
          <w:rFonts w:hint="default" w:ascii="Times New Roman" w:hAnsi="Times New Roman" w:cs="Times New Roman"/>
          <w:sz w:val="28"/>
        </w:rPr>
        <w:t>Software</w:t>
      </w:r>
      <w:r>
        <w:rPr>
          <w:rFonts w:hint="default" w:ascii="Times New Roman" w:hAnsi="Times New Roman" w:cs="Times New Roman"/>
          <w:spacing w:val="-7"/>
          <w:sz w:val="28"/>
        </w:rPr>
        <w:t xml:space="preserve"> </w:t>
      </w:r>
      <w:r>
        <w:rPr>
          <w:rFonts w:hint="default" w:ascii="Times New Roman" w:hAnsi="Times New Roman" w:cs="Times New Roman"/>
          <w:sz w:val="28"/>
        </w:rPr>
        <w:t>Architecture</w:t>
      </w:r>
      <w:r>
        <w:rPr>
          <w:rFonts w:hint="default" w:ascii="Times New Roman" w:hAnsi="Times New Roman" w:cs="Times New Roman"/>
          <w:spacing w:val="-6"/>
          <w:sz w:val="28"/>
        </w:rPr>
        <w:t xml:space="preserve"> </w:t>
      </w:r>
      <w:r>
        <w:rPr>
          <w:rFonts w:hint="default" w:ascii="Times New Roman" w:hAnsi="Times New Roman" w:cs="Times New Roman"/>
          <w:sz w:val="28"/>
        </w:rPr>
        <w:t>and</w:t>
      </w:r>
      <w:r>
        <w:rPr>
          <w:rFonts w:hint="default" w:ascii="Times New Roman" w:hAnsi="Times New Roman" w:cs="Times New Roman"/>
          <w:spacing w:val="-6"/>
          <w:sz w:val="28"/>
        </w:rPr>
        <w:t xml:space="preserve"> </w:t>
      </w:r>
      <w:r>
        <w:rPr>
          <w:rFonts w:hint="default" w:ascii="Times New Roman" w:hAnsi="Times New Roman" w:cs="Times New Roman"/>
          <w:spacing w:val="-2"/>
          <w:sz w:val="28"/>
        </w:rPr>
        <w:t>Application</w:t>
      </w:r>
    </w:p>
    <w:p w14:paraId="44AA071B">
      <w:pPr>
        <w:spacing w:before="0" w:line="322" w:lineRule="exact"/>
        <w:ind w:left="1092" w:right="0" w:firstLine="0"/>
        <w:jc w:val="left"/>
        <w:rPr>
          <w:rFonts w:hint="default" w:ascii="Times New Roman" w:hAnsi="Times New Roman" w:cs="Times New Roman"/>
          <w:sz w:val="28"/>
        </w:rPr>
      </w:pPr>
      <w:r>
        <w:rPr>
          <w:rFonts w:hint="default" w:ascii="Times New Roman" w:hAnsi="Times New Roman" w:cs="Times New Roman"/>
          <w:b/>
          <w:sz w:val="28"/>
        </w:rPr>
        <w:t>CourseID</w:t>
      </w:r>
      <w:r>
        <w:rPr>
          <w:rFonts w:hint="default" w:ascii="Times New Roman" w:hAnsi="Times New Roman" w:cs="Times New Roman"/>
          <w:sz w:val="28"/>
        </w:rPr>
        <w:t>:</w:t>
      </w:r>
      <w:r>
        <w:rPr>
          <w:rFonts w:hint="default" w:ascii="Times New Roman" w:hAnsi="Times New Roman" w:cs="Times New Roman"/>
          <w:spacing w:val="-10"/>
          <w:sz w:val="28"/>
        </w:rPr>
        <w:t xml:space="preserve"> </w:t>
      </w:r>
      <w:r>
        <w:rPr>
          <w:rFonts w:hint="default" w:ascii="Times New Roman" w:hAnsi="Times New Roman" w:cs="Times New Roman"/>
          <w:spacing w:val="-2"/>
          <w:sz w:val="28"/>
        </w:rPr>
        <w:t>SWE30003</w:t>
      </w:r>
    </w:p>
    <w:p w14:paraId="3BB2113D">
      <w:pPr>
        <w:spacing w:before="0" w:line="322" w:lineRule="exact"/>
        <w:ind w:left="1092" w:right="0" w:firstLine="0"/>
        <w:jc w:val="left"/>
        <w:rPr>
          <w:rFonts w:hint="default" w:ascii="Times New Roman" w:hAnsi="Times New Roman" w:cs="Times New Roman"/>
          <w:sz w:val="28"/>
        </w:rPr>
      </w:pPr>
      <w:r>
        <w:rPr>
          <w:rFonts w:hint="default" w:ascii="Times New Roman" w:hAnsi="Times New Roman" w:cs="Times New Roman"/>
          <w:b/>
          <w:sz w:val="28"/>
        </w:rPr>
        <w:t>Dates</w:t>
      </w:r>
      <w:r>
        <w:rPr>
          <w:rFonts w:hint="default" w:ascii="Times New Roman" w:hAnsi="Times New Roman" w:cs="Times New Roman"/>
          <w:sz w:val="28"/>
        </w:rPr>
        <w:t>:</w:t>
      </w:r>
      <w:r>
        <w:rPr>
          <w:rFonts w:hint="default" w:ascii="Times New Roman" w:hAnsi="Times New Roman" w:cs="Times New Roman"/>
          <w:spacing w:val="-4"/>
          <w:sz w:val="28"/>
        </w:rPr>
        <w:t xml:space="preserve"> </w:t>
      </w:r>
      <w:r>
        <w:rPr>
          <w:rFonts w:hint="default" w:ascii="Times New Roman" w:hAnsi="Times New Roman" w:cs="Times New Roman"/>
          <w:sz w:val="28"/>
        </w:rPr>
        <w:t>Mondays,</w:t>
      </w:r>
      <w:r>
        <w:rPr>
          <w:rFonts w:hint="default" w:ascii="Times New Roman" w:hAnsi="Times New Roman" w:cs="Times New Roman"/>
          <w:spacing w:val="-4"/>
          <w:sz w:val="28"/>
        </w:rPr>
        <w:t xml:space="preserve"> </w:t>
      </w:r>
      <w:r>
        <w:rPr>
          <w:rFonts w:hint="default" w:ascii="Times New Roman" w:hAnsi="Times New Roman" w:cs="Times New Roman"/>
          <w:sz w:val="28"/>
        </w:rPr>
        <w:t>13:00</w:t>
      </w:r>
      <w:r>
        <w:rPr>
          <w:rFonts w:hint="default" w:ascii="Times New Roman" w:hAnsi="Times New Roman" w:cs="Times New Roman"/>
          <w:spacing w:val="-5"/>
          <w:sz w:val="28"/>
        </w:rPr>
        <w:t xml:space="preserve"> </w:t>
      </w:r>
      <w:r>
        <w:rPr>
          <w:rFonts w:hint="default" w:ascii="Times New Roman" w:hAnsi="Times New Roman" w:cs="Times New Roman"/>
          <w:sz w:val="28"/>
        </w:rPr>
        <w:t>-</w:t>
      </w:r>
      <w:r>
        <w:rPr>
          <w:rFonts w:hint="default" w:ascii="Times New Roman" w:hAnsi="Times New Roman" w:cs="Times New Roman"/>
          <w:spacing w:val="-4"/>
          <w:sz w:val="28"/>
        </w:rPr>
        <w:t xml:space="preserve"> </w:t>
      </w:r>
      <w:r>
        <w:rPr>
          <w:rFonts w:hint="default" w:ascii="Times New Roman" w:hAnsi="Times New Roman" w:cs="Times New Roman"/>
          <w:sz w:val="28"/>
        </w:rPr>
        <w:t>16:00</w:t>
      </w:r>
      <w:r>
        <w:rPr>
          <w:rFonts w:hint="default" w:ascii="Times New Roman" w:hAnsi="Times New Roman" w:cs="Times New Roman"/>
          <w:spacing w:val="-5"/>
          <w:sz w:val="28"/>
        </w:rPr>
        <w:t xml:space="preserve"> p.m</w:t>
      </w:r>
    </w:p>
    <w:p w14:paraId="2BC8B6B9">
      <w:pPr>
        <w:spacing w:before="0" w:line="322" w:lineRule="exact"/>
        <w:ind w:left="1092" w:right="0" w:firstLine="0"/>
        <w:jc w:val="left"/>
        <w:rPr>
          <w:rFonts w:hint="default" w:ascii="Times New Roman" w:hAnsi="Times New Roman" w:cs="Times New Roman"/>
          <w:sz w:val="28"/>
        </w:rPr>
      </w:pPr>
      <w:r>
        <w:rPr>
          <w:rFonts w:hint="default" w:ascii="Times New Roman" w:hAnsi="Times New Roman" w:cs="Times New Roman"/>
          <w:b/>
          <w:sz w:val="28"/>
        </w:rPr>
        <w:t>Team</w:t>
      </w:r>
      <w:r>
        <w:rPr>
          <w:rFonts w:hint="default" w:ascii="Times New Roman" w:hAnsi="Times New Roman" w:cs="Times New Roman"/>
          <w:b/>
          <w:spacing w:val="-5"/>
          <w:sz w:val="28"/>
        </w:rPr>
        <w:t xml:space="preserve"> </w:t>
      </w:r>
      <w:r>
        <w:rPr>
          <w:rFonts w:hint="default" w:ascii="Times New Roman" w:hAnsi="Times New Roman" w:cs="Times New Roman"/>
          <w:b/>
          <w:sz w:val="28"/>
        </w:rPr>
        <w:t>Members</w:t>
      </w:r>
      <w:r>
        <w:rPr>
          <w:rFonts w:hint="default" w:ascii="Times New Roman" w:hAnsi="Times New Roman" w:cs="Times New Roman"/>
          <w:sz w:val="28"/>
        </w:rPr>
        <w:t>:</w:t>
      </w:r>
      <w:r>
        <w:rPr>
          <w:rFonts w:hint="default" w:ascii="Times New Roman" w:hAnsi="Times New Roman" w:cs="Times New Roman"/>
          <w:spacing w:val="-3"/>
          <w:sz w:val="28"/>
        </w:rPr>
        <w:t xml:space="preserve"> </w:t>
      </w:r>
      <w:r>
        <w:rPr>
          <w:rFonts w:hint="default" w:ascii="Times New Roman" w:hAnsi="Times New Roman" w:cs="Times New Roman"/>
          <w:sz w:val="28"/>
        </w:rPr>
        <w:t>Lu</w:t>
      </w:r>
      <w:r>
        <w:rPr>
          <w:rFonts w:hint="default" w:ascii="Times New Roman" w:hAnsi="Times New Roman" w:cs="Times New Roman"/>
          <w:spacing w:val="-4"/>
          <w:sz w:val="28"/>
        </w:rPr>
        <w:t xml:space="preserve"> </w:t>
      </w:r>
      <w:r>
        <w:rPr>
          <w:rFonts w:hint="default" w:ascii="Times New Roman" w:hAnsi="Times New Roman" w:cs="Times New Roman"/>
          <w:sz w:val="28"/>
        </w:rPr>
        <w:t>Nhat</w:t>
      </w:r>
      <w:r>
        <w:rPr>
          <w:rFonts w:hint="default" w:ascii="Times New Roman" w:hAnsi="Times New Roman" w:cs="Times New Roman"/>
          <w:spacing w:val="-5"/>
          <w:sz w:val="28"/>
        </w:rPr>
        <w:t xml:space="preserve"> </w:t>
      </w:r>
      <w:r>
        <w:rPr>
          <w:rFonts w:hint="default" w:ascii="Times New Roman" w:hAnsi="Times New Roman" w:cs="Times New Roman"/>
          <w:sz w:val="28"/>
        </w:rPr>
        <w:t>Hoang</w:t>
      </w:r>
      <w:r>
        <w:rPr>
          <w:rFonts w:hint="default" w:ascii="Times New Roman" w:hAnsi="Times New Roman" w:cs="Times New Roman"/>
          <w:spacing w:val="-5"/>
          <w:sz w:val="28"/>
        </w:rPr>
        <w:t xml:space="preserve"> </w:t>
      </w:r>
      <w:r>
        <w:rPr>
          <w:rFonts w:hint="default" w:ascii="Times New Roman" w:hAnsi="Times New Roman" w:cs="Times New Roman"/>
          <w:sz w:val="28"/>
        </w:rPr>
        <w:t xml:space="preserve">- </w:t>
      </w:r>
      <w:r>
        <w:rPr>
          <w:rFonts w:hint="default" w:ascii="Times New Roman" w:hAnsi="Times New Roman" w:cs="Times New Roman"/>
          <w:spacing w:val="-2"/>
          <w:sz w:val="28"/>
        </w:rPr>
        <w:t>105234956</w:t>
      </w:r>
    </w:p>
    <w:p w14:paraId="00220A48">
      <w:pPr>
        <w:spacing w:before="0"/>
        <w:ind w:left="3122" w:right="2539" w:firstLine="0"/>
        <w:jc w:val="left"/>
        <w:rPr>
          <w:rFonts w:hint="default" w:ascii="Times New Roman" w:hAnsi="Times New Roman" w:cs="Times New Roman"/>
          <w:sz w:val="28"/>
        </w:rPr>
      </w:pPr>
      <w:r>
        <w:rPr>
          <w:rFonts w:hint="default" w:ascii="Times New Roman" w:hAnsi="Times New Roman" w:cs="Times New Roman"/>
          <w:sz w:val="28"/>
        </w:rPr>
        <w:t>Duong Nguyen Dang - 1055084444 Truong</w:t>
      </w:r>
      <w:r>
        <w:rPr>
          <w:rFonts w:hint="default" w:ascii="Times New Roman" w:hAnsi="Times New Roman" w:cs="Times New Roman"/>
          <w:spacing w:val="-7"/>
          <w:sz w:val="28"/>
        </w:rPr>
        <w:t xml:space="preserve"> </w:t>
      </w:r>
      <w:r>
        <w:rPr>
          <w:rFonts w:hint="default" w:ascii="Times New Roman" w:hAnsi="Times New Roman" w:cs="Times New Roman"/>
          <w:sz w:val="28"/>
        </w:rPr>
        <w:t>Ngoc</w:t>
      </w:r>
      <w:r>
        <w:rPr>
          <w:rFonts w:hint="default" w:ascii="Times New Roman" w:hAnsi="Times New Roman" w:cs="Times New Roman"/>
          <w:spacing w:val="-6"/>
          <w:sz w:val="28"/>
        </w:rPr>
        <w:t xml:space="preserve"> </w:t>
      </w:r>
      <w:r>
        <w:rPr>
          <w:rFonts w:hint="default" w:ascii="Times New Roman" w:hAnsi="Times New Roman" w:cs="Times New Roman"/>
          <w:sz w:val="28"/>
        </w:rPr>
        <w:t>Gia</w:t>
      </w:r>
      <w:r>
        <w:rPr>
          <w:rFonts w:hint="default" w:ascii="Times New Roman" w:hAnsi="Times New Roman" w:cs="Times New Roman"/>
          <w:spacing w:val="-6"/>
          <w:sz w:val="28"/>
        </w:rPr>
        <w:t xml:space="preserve"> </w:t>
      </w:r>
      <w:r>
        <w:rPr>
          <w:rFonts w:hint="default" w:ascii="Times New Roman" w:hAnsi="Times New Roman" w:cs="Times New Roman"/>
          <w:sz w:val="28"/>
        </w:rPr>
        <w:t>Hieu</w:t>
      </w:r>
      <w:r>
        <w:rPr>
          <w:rFonts w:hint="default" w:ascii="Times New Roman" w:hAnsi="Times New Roman" w:cs="Times New Roman"/>
          <w:spacing w:val="-7"/>
          <w:sz w:val="28"/>
        </w:rPr>
        <w:t xml:space="preserve"> </w:t>
      </w:r>
      <w:r>
        <w:rPr>
          <w:rFonts w:hint="default" w:ascii="Times New Roman" w:hAnsi="Times New Roman" w:cs="Times New Roman"/>
          <w:sz w:val="28"/>
        </w:rPr>
        <w:t>-</w:t>
      </w:r>
      <w:r>
        <w:rPr>
          <w:rFonts w:hint="default" w:ascii="Times New Roman" w:hAnsi="Times New Roman" w:cs="Times New Roman"/>
          <w:spacing w:val="-6"/>
          <w:sz w:val="28"/>
        </w:rPr>
        <w:t xml:space="preserve"> </w:t>
      </w:r>
      <w:r>
        <w:rPr>
          <w:rFonts w:hint="default" w:ascii="Times New Roman" w:hAnsi="Times New Roman" w:cs="Times New Roman"/>
          <w:sz w:val="28"/>
        </w:rPr>
        <w:t>105565520</w:t>
      </w:r>
    </w:p>
    <w:p w14:paraId="7CDDD56B">
      <w:pPr>
        <w:spacing w:before="0" w:line="321" w:lineRule="exact"/>
        <w:ind w:left="1092" w:right="0" w:firstLine="0"/>
        <w:jc w:val="left"/>
        <w:rPr>
          <w:rFonts w:hint="default" w:ascii="Times New Roman" w:hAnsi="Times New Roman" w:cs="Times New Roman"/>
          <w:sz w:val="28"/>
        </w:rPr>
      </w:pPr>
      <w:r>
        <w:rPr>
          <w:rFonts w:hint="default" w:ascii="Times New Roman" w:hAnsi="Times New Roman" w:cs="Times New Roman"/>
          <w:b/>
          <w:sz w:val="28"/>
        </w:rPr>
        <w:t>Start</w:t>
      </w:r>
      <w:r>
        <w:rPr>
          <w:rFonts w:hint="default" w:ascii="Times New Roman" w:hAnsi="Times New Roman" w:cs="Times New Roman"/>
          <w:b/>
          <w:spacing w:val="-5"/>
          <w:sz w:val="28"/>
        </w:rPr>
        <w:t xml:space="preserve"> </w:t>
      </w:r>
      <w:r>
        <w:rPr>
          <w:rFonts w:hint="default" w:ascii="Times New Roman" w:hAnsi="Times New Roman" w:cs="Times New Roman"/>
          <w:b/>
          <w:sz w:val="28"/>
        </w:rPr>
        <w:t>Date</w:t>
      </w:r>
      <w:r>
        <w:rPr>
          <w:rFonts w:hint="default" w:ascii="Times New Roman" w:hAnsi="Times New Roman" w:cs="Times New Roman"/>
          <w:sz w:val="28"/>
        </w:rPr>
        <w:t>:</w:t>
      </w:r>
      <w:r>
        <w:rPr>
          <w:rFonts w:hint="default" w:ascii="Times New Roman" w:hAnsi="Times New Roman" w:cs="Times New Roman"/>
          <w:spacing w:val="-3"/>
          <w:sz w:val="28"/>
        </w:rPr>
        <w:t xml:space="preserve"> </w:t>
      </w:r>
      <w:r>
        <w:rPr>
          <w:rFonts w:hint="default" w:ascii="Times New Roman" w:hAnsi="Times New Roman" w:cs="Times New Roman"/>
          <w:sz w:val="28"/>
        </w:rPr>
        <w:t>June</w:t>
      </w:r>
      <w:r>
        <w:rPr>
          <w:rFonts w:hint="default" w:ascii="Times New Roman" w:hAnsi="Times New Roman" w:cs="Times New Roman"/>
          <w:spacing w:val="-4"/>
          <w:sz w:val="28"/>
        </w:rPr>
        <w:t xml:space="preserve"> </w:t>
      </w:r>
      <w:r>
        <w:rPr>
          <w:rFonts w:hint="default" w:ascii="Times New Roman" w:hAnsi="Times New Roman" w:cs="Times New Roman"/>
          <w:sz w:val="28"/>
        </w:rPr>
        <w:t>27</w:t>
      </w:r>
      <w:r>
        <w:rPr>
          <w:rFonts w:hint="default" w:ascii="Times New Roman" w:hAnsi="Times New Roman" w:cs="Times New Roman"/>
          <w:position w:val="9"/>
          <w:sz w:val="18"/>
        </w:rPr>
        <w:t>th</w:t>
      </w:r>
      <w:r>
        <w:rPr>
          <w:rFonts w:hint="default" w:ascii="Times New Roman" w:hAnsi="Times New Roman" w:cs="Times New Roman"/>
          <w:sz w:val="28"/>
        </w:rPr>
        <w:t>,</w:t>
      </w:r>
      <w:r>
        <w:rPr>
          <w:rFonts w:hint="default" w:ascii="Times New Roman" w:hAnsi="Times New Roman" w:cs="Times New Roman"/>
          <w:spacing w:val="-5"/>
          <w:sz w:val="28"/>
        </w:rPr>
        <w:t xml:space="preserve"> </w:t>
      </w:r>
      <w:r>
        <w:rPr>
          <w:rFonts w:hint="default" w:ascii="Times New Roman" w:hAnsi="Times New Roman" w:cs="Times New Roman"/>
          <w:spacing w:val="-4"/>
          <w:sz w:val="28"/>
        </w:rPr>
        <w:t>2026</w:t>
      </w:r>
    </w:p>
    <w:p w14:paraId="3CE1C54F">
      <w:pPr>
        <w:tabs>
          <w:tab w:val="left" w:pos="3740"/>
        </w:tabs>
        <w:spacing w:before="0" w:line="240" w:lineRule="auto"/>
        <w:ind w:left="1092" w:right="1034" w:rightChars="0" w:firstLine="0"/>
        <w:jc w:val="left"/>
        <w:rPr>
          <w:rFonts w:hint="default" w:ascii="Times New Roman" w:hAnsi="Times New Roman" w:cs="Times New Roman"/>
          <w:sz w:val="28"/>
          <w:lang w:val="en-US"/>
        </w:rPr>
      </w:pPr>
      <w:r>
        <w:rPr>
          <w:rFonts w:hint="default" w:ascii="Times New Roman" w:hAnsi="Times New Roman" w:cs="Times New Roman"/>
          <w:b/>
          <w:sz w:val="28"/>
        </w:rPr>
        <w:t>End Date</w:t>
      </w:r>
      <w:r>
        <w:rPr>
          <w:rFonts w:hint="default" w:ascii="Times New Roman" w:hAnsi="Times New Roman" w:cs="Times New Roman"/>
          <w:sz w:val="28"/>
        </w:rPr>
        <w:t xml:space="preserve">: </w:t>
      </w:r>
      <w:r>
        <w:rPr>
          <w:rFonts w:hint="default" w:ascii="Times New Roman" w:hAnsi="Times New Roman" w:cs="Times New Roman"/>
          <w:sz w:val="28"/>
          <w:lang w:val="en-US"/>
        </w:rPr>
        <w:t>Jul 19</w:t>
      </w:r>
      <w:r>
        <w:rPr>
          <w:rFonts w:hint="default" w:ascii="Times New Roman" w:hAnsi="Times New Roman" w:cs="Times New Roman"/>
          <w:sz w:val="28"/>
          <w:vertAlign w:val="superscript"/>
          <w:lang w:val="en-US"/>
        </w:rPr>
        <w:t>th</w:t>
      </w:r>
      <w:r>
        <w:rPr>
          <w:rFonts w:hint="default" w:ascii="Times New Roman" w:hAnsi="Times New Roman" w:cs="Times New Roman"/>
          <w:sz w:val="28"/>
          <w:lang w:val="en-US"/>
        </w:rPr>
        <w:t>, 2026</w:t>
      </w:r>
    </w:p>
    <w:p w14:paraId="321AF08D">
      <w:pPr>
        <w:tabs>
          <w:tab w:val="left" w:pos="3740"/>
        </w:tabs>
        <w:spacing w:before="0" w:line="240" w:lineRule="auto"/>
        <w:ind w:left="1092" w:right="1034" w:rightChars="0" w:firstLine="0"/>
        <w:jc w:val="left"/>
        <w:rPr>
          <w:rFonts w:hint="default" w:ascii="Times New Roman" w:hAnsi="Times New Roman" w:cs="Times New Roman"/>
          <w:sz w:val="28"/>
          <w:lang w:val="en-US"/>
        </w:rPr>
      </w:pPr>
      <w:r>
        <w:rPr>
          <w:rFonts w:hint="default" w:ascii="Times New Roman" w:hAnsi="Times New Roman" w:cs="Times New Roman"/>
          <w:b/>
          <w:sz w:val="28"/>
        </w:rPr>
        <w:t>Submission Date</w:t>
      </w:r>
      <w:r>
        <w:rPr>
          <w:rFonts w:hint="default" w:ascii="Times New Roman" w:hAnsi="Times New Roman" w:cs="Times New Roman"/>
          <w:sz w:val="28"/>
        </w:rPr>
        <w:t xml:space="preserve">: </w:t>
      </w:r>
      <w:r>
        <w:rPr>
          <w:rFonts w:hint="default" w:ascii="Times New Roman" w:hAnsi="Times New Roman" w:cs="Times New Roman"/>
          <w:sz w:val="28"/>
          <w:lang w:val="en-US"/>
        </w:rPr>
        <w:t>Jul 19</w:t>
      </w:r>
      <w:r>
        <w:rPr>
          <w:rFonts w:hint="default" w:ascii="Times New Roman" w:hAnsi="Times New Roman" w:cs="Times New Roman"/>
          <w:sz w:val="28"/>
          <w:vertAlign w:val="superscript"/>
          <w:lang w:val="en-US"/>
        </w:rPr>
        <w:t>th</w:t>
      </w:r>
      <w:r>
        <w:rPr>
          <w:rFonts w:hint="default" w:ascii="Times New Roman" w:hAnsi="Times New Roman" w:cs="Times New Roman"/>
          <w:sz w:val="28"/>
          <w:lang w:val="en-US"/>
        </w:rPr>
        <w:t>, 2026</w:t>
      </w:r>
    </w:p>
    <w:p w14:paraId="7C2ACE65">
      <w:pPr>
        <w:tabs>
          <w:tab w:val="left" w:pos="3740"/>
        </w:tabs>
        <w:spacing w:before="0" w:line="240" w:lineRule="auto"/>
        <w:ind w:left="1092" w:right="1034" w:rightChars="0" w:firstLine="0"/>
        <w:jc w:val="left"/>
        <w:rPr>
          <w:rFonts w:hint="default" w:ascii="Times New Roman" w:hAnsi="Times New Roman" w:cs="Times New Roman"/>
          <w:sz w:val="28"/>
          <w:lang w:val="en-US"/>
        </w:rPr>
      </w:pPr>
      <w:r>
        <w:rPr>
          <w:rFonts w:hint="default" w:ascii="Times New Roman" w:hAnsi="Times New Roman" w:cs="Times New Roman"/>
          <w:b/>
          <w:sz w:val="28"/>
        </w:rPr>
        <w:t>Word</w:t>
      </w:r>
      <w:r>
        <w:rPr>
          <w:rFonts w:hint="default" w:ascii="Times New Roman" w:hAnsi="Times New Roman" w:cs="Times New Roman"/>
          <w:b/>
          <w:spacing w:val="-12"/>
          <w:sz w:val="28"/>
        </w:rPr>
        <w:t xml:space="preserve"> </w:t>
      </w:r>
      <w:r>
        <w:rPr>
          <w:rFonts w:hint="default" w:ascii="Times New Roman" w:hAnsi="Times New Roman" w:cs="Times New Roman"/>
          <w:b/>
          <w:sz w:val="28"/>
        </w:rPr>
        <w:t>Count</w:t>
      </w:r>
      <w:r>
        <w:rPr>
          <w:rFonts w:hint="default" w:ascii="Times New Roman" w:hAnsi="Times New Roman" w:cs="Times New Roman"/>
          <w:sz w:val="28"/>
        </w:rPr>
        <w:t>:</w:t>
      </w:r>
      <w:r>
        <w:rPr>
          <w:rFonts w:hint="default" w:ascii="Times New Roman" w:hAnsi="Times New Roman" w:cs="Times New Roman"/>
          <w:spacing w:val="40"/>
          <w:sz w:val="28"/>
        </w:rPr>
        <w:t xml:space="preserve"> </w:t>
      </w:r>
      <w:r>
        <w:rPr>
          <w:rFonts w:hint="default" w:ascii="Times New Roman" w:hAnsi="Times New Roman" w:cs="Times New Roman"/>
          <w:spacing w:val="40"/>
          <w:sz w:val="28"/>
          <w:lang w:val="en-US"/>
        </w:rPr>
        <w:t>6406 words</w:t>
      </w:r>
      <w:bookmarkStart w:id="108" w:name="_GoBack"/>
      <w:bookmarkEnd w:id="108"/>
    </w:p>
    <w:p w14:paraId="79A202FA">
      <w:pPr>
        <w:spacing w:after="0" w:line="240" w:lineRule="auto"/>
        <w:jc w:val="left"/>
        <w:rPr>
          <w:rFonts w:hint="default" w:ascii="Times New Roman" w:hAnsi="Times New Roman" w:cs="Times New Roman"/>
          <w:sz w:val="28"/>
        </w:rPr>
        <w:sectPr>
          <w:headerReference r:id="rId5" w:type="default"/>
          <w:footerReference r:id="rId6" w:type="default"/>
          <w:type w:val="continuous"/>
          <w:pgSz w:w="11910" w:h="16840"/>
          <w:pgMar w:top="1340" w:right="708" w:bottom="900" w:left="708" w:header="728" w:footer="715" w:gutter="0"/>
          <w:pgNumType w:start="1"/>
          <w:cols w:space="720" w:num="1"/>
        </w:sectPr>
      </w:pPr>
    </w:p>
    <w:p w14:paraId="6467A155">
      <w:pPr>
        <w:spacing w:before="79"/>
        <w:ind w:left="1092" w:right="0" w:firstLine="0"/>
        <w:jc w:val="left"/>
        <w:rPr>
          <w:rFonts w:hint="default" w:ascii="Times New Roman" w:hAnsi="Times New Roman" w:cs="Times New Roman"/>
          <w:b/>
          <w:sz w:val="40"/>
        </w:rPr>
      </w:pPr>
      <w:r>
        <w:rPr>
          <w:rFonts w:hint="default" w:ascii="Times New Roman" w:hAnsi="Times New Roman" w:cs="Times New Roman"/>
          <w:b/>
          <w:sz w:val="40"/>
        </w:rPr>
        <w:t>Executive</w:t>
      </w:r>
      <w:r>
        <w:rPr>
          <w:rFonts w:hint="default" w:ascii="Times New Roman" w:hAnsi="Times New Roman" w:cs="Times New Roman"/>
          <w:b/>
          <w:spacing w:val="-8"/>
          <w:sz w:val="40"/>
        </w:rPr>
        <w:t xml:space="preserve"> </w:t>
      </w:r>
      <w:r>
        <w:rPr>
          <w:rFonts w:hint="default" w:ascii="Times New Roman" w:hAnsi="Times New Roman" w:cs="Times New Roman"/>
          <w:b/>
          <w:spacing w:val="-2"/>
          <w:sz w:val="40"/>
        </w:rPr>
        <w:t>Summary</w:t>
      </w:r>
    </w:p>
    <w:p w14:paraId="778E7E02">
      <w:pPr>
        <w:pStyle w:val="8"/>
        <w:spacing w:before="275"/>
        <w:ind w:left="1092" w:right="1098"/>
        <w:jc w:val="both"/>
        <w:rPr>
          <w:rFonts w:hint="default" w:ascii="Times New Roman" w:hAnsi="Times New Roman" w:cs="Times New Roman"/>
        </w:rPr>
      </w:pPr>
      <w:r>
        <w:rPr>
          <w:rFonts w:hint="default" w:ascii="Times New Roman" w:hAnsi="Times New Roman" w:cs="Times New Roman"/>
        </w:rPr>
        <w:t>This document presents the comprehensive object-oriented design of the SmartFM Fleet Management System, demonstrating a highly cohesive, scalable, and loosely coupled system architecture. We implement the Model-View-Controller (MVC) structural pattern to cleanly segregate domain logic, command-line user interfaces,</w:t>
      </w:r>
      <w:r>
        <w:rPr>
          <w:rFonts w:hint="default" w:ascii="Times New Roman" w:hAnsi="Times New Roman" w:cs="Times New Roman"/>
          <w:spacing w:val="40"/>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centralized</w:t>
      </w:r>
      <w:r>
        <w:rPr>
          <w:rFonts w:hint="default" w:ascii="Times New Roman" w:hAnsi="Times New Roman" w:cs="Times New Roman"/>
          <w:spacing w:val="-3"/>
        </w:rPr>
        <w:t xml:space="preserve"> </w:t>
      </w:r>
      <w:r>
        <w:rPr>
          <w:rFonts w:hint="default" w:ascii="Times New Roman" w:hAnsi="Times New Roman" w:cs="Times New Roman"/>
        </w:rPr>
        <w:t>data</w:t>
      </w:r>
      <w:r>
        <w:rPr>
          <w:rFonts w:hint="default" w:ascii="Times New Roman" w:hAnsi="Times New Roman" w:cs="Times New Roman"/>
          <w:spacing w:val="-4"/>
        </w:rPr>
        <w:t xml:space="preserve"> </w:t>
      </w:r>
      <w:r>
        <w:rPr>
          <w:rFonts w:hint="default" w:ascii="Times New Roman" w:hAnsi="Times New Roman" w:cs="Times New Roman"/>
        </w:rPr>
        <w:t>layers.</w:t>
      </w:r>
      <w:r>
        <w:rPr>
          <w:rFonts w:hint="default" w:ascii="Times New Roman" w:hAnsi="Times New Roman" w:cs="Times New Roman"/>
          <w:spacing w:val="-1"/>
        </w:rPr>
        <w:t xml:space="preserve"> </w:t>
      </w:r>
      <w:r>
        <w:rPr>
          <w:rFonts w:hint="default" w:ascii="Times New Roman" w:hAnsi="Times New Roman" w:cs="Times New Roman"/>
        </w:rPr>
        <w:t>System</w:t>
      </w:r>
      <w:r>
        <w:rPr>
          <w:rFonts w:hint="default" w:ascii="Times New Roman" w:hAnsi="Times New Roman" w:cs="Times New Roman"/>
          <w:spacing w:val="-3"/>
        </w:rPr>
        <w:t xml:space="preserve"> </w:t>
      </w:r>
      <w:r>
        <w:rPr>
          <w:rFonts w:hint="default" w:ascii="Times New Roman" w:hAnsi="Times New Roman" w:cs="Times New Roman"/>
        </w:rPr>
        <w:t>instantiation</w:t>
      </w:r>
      <w:r>
        <w:rPr>
          <w:rFonts w:hint="default" w:ascii="Times New Roman" w:hAnsi="Times New Roman" w:cs="Times New Roman"/>
          <w:spacing w:val="-3"/>
        </w:rPr>
        <w:t xml:space="preserve"> </w:t>
      </w:r>
      <w:r>
        <w:rPr>
          <w:rFonts w:hint="default" w:ascii="Times New Roman" w:hAnsi="Times New Roman" w:cs="Times New Roman"/>
        </w:rPr>
        <w:t>is</w:t>
      </w:r>
      <w:r>
        <w:rPr>
          <w:rFonts w:hint="default" w:ascii="Times New Roman" w:hAnsi="Times New Roman" w:cs="Times New Roman"/>
          <w:spacing w:val="-3"/>
        </w:rPr>
        <w:t xml:space="preserve"> </w:t>
      </w:r>
      <w:r>
        <w:rPr>
          <w:rFonts w:hint="default" w:ascii="Times New Roman" w:hAnsi="Times New Roman" w:cs="Times New Roman"/>
        </w:rPr>
        <w:t>controlled</w:t>
      </w:r>
      <w:r>
        <w:rPr>
          <w:rFonts w:hint="default" w:ascii="Times New Roman" w:hAnsi="Times New Roman" w:cs="Times New Roman"/>
          <w:spacing w:val="-3"/>
        </w:rPr>
        <w:t xml:space="preserve"> </w:t>
      </w:r>
      <w:r>
        <w:rPr>
          <w:rFonts w:hint="default" w:ascii="Times New Roman" w:hAnsi="Times New Roman" w:cs="Times New Roman"/>
        </w:rPr>
        <w:t>via</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Singleton</w:t>
      </w:r>
      <w:r>
        <w:rPr>
          <w:rFonts w:hint="default" w:ascii="Times New Roman" w:hAnsi="Times New Roman" w:cs="Times New Roman"/>
          <w:spacing w:val="-1"/>
        </w:rPr>
        <w:t xml:space="preserve"> </w:t>
      </w:r>
      <w:r>
        <w:rPr>
          <w:rFonts w:hint="default" w:ascii="Times New Roman" w:hAnsi="Times New Roman" w:cs="Times New Roman"/>
        </w:rPr>
        <w:t>pattern for physical database gateways, while a dynamic Factory Method manages user role polymorphism.</w:t>
      </w:r>
      <w:r>
        <w:rPr>
          <w:rFonts w:hint="default" w:ascii="Times New Roman" w:hAnsi="Times New Roman" w:cs="Times New Roman"/>
          <w:spacing w:val="-4"/>
        </w:rPr>
        <w:t xml:space="preserve"> </w:t>
      </w:r>
      <w:r>
        <w:rPr>
          <w:rFonts w:hint="default" w:ascii="Times New Roman" w:hAnsi="Times New Roman" w:cs="Times New Roman"/>
        </w:rPr>
        <w:t>Behavioral</w:t>
      </w:r>
      <w:r>
        <w:rPr>
          <w:rFonts w:hint="default" w:ascii="Times New Roman" w:hAnsi="Times New Roman" w:cs="Times New Roman"/>
          <w:spacing w:val="-2"/>
        </w:rPr>
        <w:t xml:space="preserve"> </w:t>
      </w:r>
      <w:r>
        <w:rPr>
          <w:rFonts w:hint="default" w:ascii="Times New Roman" w:hAnsi="Times New Roman" w:cs="Times New Roman"/>
        </w:rPr>
        <w:t>flexibility</w:t>
      </w:r>
      <w:r>
        <w:rPr>
          <w:rFonts w:hint="default" w:ascii="Times New Roman" w:hAnsi="Times New Roman" w:cs="Times New Roman"/>
          <w:spacing w:val="-7"/>
        </w:rPr>
        <w:t xml:space="preserve"> </w:t>
      </w:r>
      <w:r>
        <w:rPr>
          <w:rFonts w:hint="default" w:ascii="Times New Roman" w:hAnsi="Times New Roman" w:cs="Times New Roman"/>
        </w:rPr>
        <w:t>is</w:t>
      </w:r>
      <w:r>
        <w:rPr>
          <w:rFonts w:hint="default" w:ascii="Times New Roman" w:hAnsi="Times New Roman" w:cs="Times New Roman"/>
          <w:spacing w:val="-4"/>
        </w:rPr>
        <w:t xml:space="preserve"> </w:t>
      </w:r>
      <w:r>
        <w:rPr>
          <w:rFonts w:hint="default" w:ascii="Times New Roman" w:hAnsi="Times New Roman" w:cs="Times New Roman"/>
        </w:rPr>
        <w:t>handled</w:t>
      </w:r>
      <w:r>
        <w:rPr>
          <w:rFonts w:hint="default" w:ascii="Times New Roman" w:hAnsi="Times New Roman" w:cs="Times New Roman"/>
          <w:spacing w:val="-2"/>
        </w:rPr>
        <w:t xml:space="preserve"> </w:t>
      </w:r>
      <w:r>
        <w:rPr>
          <w:rFonts w:hint="default" w:ascii="Times New Roman" w:hAnsi="Times New Roman" w:cs="Times New Roman"/>
        </w:rPr>
        <w:t>through</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Strategy</w:t>
      </w:r>
      <w:r>
        <w:rPr>
          <w:rFonts w:hint="default" w:ascii="Times New Roman" w:hAnsi="Times New Roman" w:cs="Times New Roman"/>
          <w:spacing w:val="-4"/>
        </w:rPr>
        <w:t xml:space="preserve"> </w:t>
      </w:r>
      <w:r>
        <w:rPr>
          <w:rFonts w:hint="default" w:ascii="Times New Roman" w:hAnsi="Times New Roman" w:cs="Times New Roman"/>
        </w:rPr>
        <w:t>pattern</w:t>
      </w:r>
      <w:r>
        <w:rPr>
          <w:rFonts w:hint="default" w:ascii="Times New Roman" w:hAnsi="Times New Roman" w:cs="Times New Roman"/>
          <w:spacing w:val="-2"/>
        </w:rPr>
        <w:t xml:space="preserve"> </w:t>
      </w:r>
      <w:r>
        <w:rPr>
          <w:rFonts w:hint="default" w:ascii="Times New Roman" w:hAnsi="Times New Roman" w:cs="Times New Roman"/>
        </w:rPr>
        <w:t>to</w:t>
      </w:r>
      <w:r>
        <w:rPr>
          <w:rFonts w:hint="default" w:ascii="Times New Roman" w:hAnsi="Times New Roman" w:cs="Times New Roman"/>
          <w:spacing w:val="-7"/>
        </w:rPr>
        <w:t xml:space="preserve"> </w:t>
      </w:r>
      <w:r>
        <w:rPr>
          <w:rFonts w:hint="default" w:ascii="Times New Roman" w:hAnsi="Times New Roman" w:cs="Times New Roman"/>
        </w:rPr>
        <w:t>isolate real-time telemetry alert rules. All architectural decisions adhere to SOLID principles and Arthur Riel's nine core heuristics, verified across four fundamental system sequence scenarios.</w:t>
      </w:r>
    </w:p>
    <w:p w14:paraId="7AC74DF2">
      <w:pPr>
        <w:pStyle w:val="8"/>
        <w:spacing w:after="0"/>
        <w:rPr>
          <w:rFonts w:hint="default" w:ascii="Times New Roman" w:hAnsi="Times New Roman" w:cs="Times New Roman"/>
        </w:rPr>
        <w:sectPr>
          <w:pgSz w:w="11910" w:h="16840"/>
          <w:pgMar w:top="1340" w:right="708" w:bottom="900" w:left="708" w:header="728" w:footer="715" w:gutter="0"/>
          <w:cols w:space="720" w:num="1"/>
        </w:sectPr>
      </w:pPr>
    </w:p>
    <w:p w14:paraId="24476BF2">
      <w:pPr>
        <w:spacing w:before="79"/>
        <w:ind w:left="108" w:right="109" w:firstLine="0"/>
        <w:jc w:val="center"/>
        <w:rPr>
          <w:rFonts w:hint="default" w:ascii="Times New Roman" w:hAnsi="Times New Roman" w:cs="Times New Roman"/>
          <w:b/>
          <w:sz w:val="40"/>
        </w:rPr>
      </w:pPr>
      <w:r>
        <w:rPr>
          <w:rFonts w:hint="default" w:ascii="Times New Roman" w:hAnsi="Times New Roman" w:cs="Times New Roman"/>
          <w:b/>
          <w:sz w:val="40"/>
        </w:rPr>
        <w:t>TABLE</w:t>
      </w:r>
      <w:r>
        <w:rPr>
          <w:rFonts w:hint="default" w:ascii="Times New Roman" w:hAnsi="Times New Roman" w:cs="Times New Roman"/>
          <w:b/>
          <w:spacing w:val="-5"/>
          <w:sz w:val="40"/>
        </w:rPr>
        <w:t xml:space="preserve"> </w:t>
      </w:r>
      <w:r>
        <w:rPr>
          <w:rFonts w:hint="default" w:ascii="Times New Roman" w:hAnsi="Times New Roman" w:cs="Times New Roman"/>
          <w:b/>
          <w:sz w:val="40"/>
        </w:rPr>
        <w:t>OF</w:t>
      </w:r>
      <w:r>
        <w:rPr>
          <w:rFonts w:hint="default" w:ascii="Times New Roman" w:hAnsi="Times New Roman" w:cs="Times New Roman"/>
          <w:b/>
          <w:spacing w:val="-4"/>
          <w:sz w:val="40"/>
        </w:rPr>
        <w:t xml:space="preserve"> </w:t>
      </w:r>
      <w:r>
        <w:rPr>
          <w:rFonts w:hint="default" w:ascii="Times New Roman" w:hAnsi="Times New Roman" w:cs="Times New Roman"/>
          <w:b/>
          <w:spacing w:val="-2"/>
          <w:sz w:val="40"/>
        </w:rPr>
        <w:t>CONTENT</w:t>
      </w:r>
    </w:p>
    <w:p w14:paraId="7D94A6D9">
      <w:pPr>
        <w:spacing w:after="0"/>
        <w:jc w:val="center"/>
        <w:rPr>
          <w:rFonts w:hint="default" w:ascii="Times New Roman" w:hAnsi="Times New Roman" w:cs="Times New Roman"/>
          <w:b/>
          <w:sz w:val="40"/>
        </w:rPr>
        <w:sectPr>
          <w:pgSz w:w="11910" w:h="16840"/>
          <w:pgMar w:top="1340" w:right="708" w:bottom="1626" w:left="708" w:header="728" w:footer="715" w:gutter="0"/>
          <w:cols w:space="720" w:num="1"/>
        </w:sectPr>
      </w:pPr>
    </w:p>
    <w:sdt>
      <w:sdtPr>
        <w:rPr>
          <w:rFonts w:hint="default" w:ascii="Times New Roman" w:hAnsi="Times New Roman" w:cs="Times New Roman"/>
        </w:rPr>
        <w:id w:val="147482273"/>
        <w:docPartObj>
          <w:docPartGallery w:val="Table of Contents"/>
          <w:docPartUnique/>
        </w:docPartObj>
      </w:sdtPr>
      <w:sdtEndPr>
        <w:rPr>
          <w:rFonts w:hint="default" w:ascii="Times New Roman" w:hAnsi="Times New Roman" w:cs="Times New Roman"/>
        </w:rPr>
      </w:sdtEndPr>
      <w:sdtContent>
        <w:p w14:paraId="394BC655">
          <w:pPr>
            <w:pStyle w:val="10"/>
            <w:tabs>
              <w:tab w:val="right" w:leader="dot" w:pos="9397"/>
            </w:tabs>
            <w:spacing w:before="11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"_bookmark0" </w:instrText>
          </w:r>
          <w:r>
            <w:rPr>
              <w:rFonts w:hint="default" w:ascii="Times New Roman" w:hAnsi="Times New Roman" w:cs="Times New Roman"/>
            </w:rPr>
            <w:fldChar w:fldCharType="separate"/>
          </w:r>
          <w:r>
            <w:rPr>
              <w:rFonts w:hint="default" w:ascii="Times New Roman" w:hAnsi="Times New Roman" w:cs="Times New Roman"/>
            </w:rPr>
            <w:t>Part</w:t>
          </w:r>
          <w:r>
            <w:rPr>
              <w:rFonts w:hint="default" w:ascii="Times New Roman" w:hAnsi="Times New Roman" w:cs="Times New Roman"/>
              <w:spacing w:val="-5"/>
            </w:rPr>
            <w:t xml:space="preserve"> </w:t>
          </w:r>
          <w:r>
            <w:rPr>
              <w:rFonts w:hint="default" w:ascii="Times New Roman" w:hAnsi="Times New Roman" w:cs="Times New Roman"/>
            </w:rPr>
            <w:t>A:</w:t>
          </w:r>
          <w:r>
            <w:rPr>
              <w:rFonts w:hint="default" w:ascii="Times New Roman" w:hAnsi="Times New Roman" w:cs="Times New Roman"/>
              <w:spacing w:val="-5"/>
            </w:rPr>
            <w:t xml:space="preserve"> </w:t>
          </w:r>
          <w:r>
            <w:rPr>
              <w:rFonts w:hint="default" w:ascii="Times New Roman" w:hAnsi="Times New Roman" w:cs="Times New Roman"/>
              <w:spacing w:val="-2"/>
            </w:rPr>
            <w:t>Introduction</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"_bookmark0" </w:instrText>
          </w:r>
          <w:r>
            <w:rPr>
              <w:rFonts w:hint="default" w:ascii="Times New Roman" w:hAnsi="Times New Roman" w:cs="Times New Roman"/>
            </w:rPr>
            <w:fldChar w:fldCharType="separate"/>
          </w:r>
          <w:r>
            <w:rPr>
              <w:rFonts w:hint="default" w:ascii="Times New Roman" w:hAnsi="Times New Roman" w:cs="Times New Roman"/>
              <w:spacing w:val="-10"/>
            </w:rPr>
            <w:t>5</w:t>
          </w:r>
          <w:r>
            <w:rPr>
              <w:rFonts w:hint="default" w:ascii="Times New Roman" w:hAnsi="Times New Roman" w:cs="Times New Roman"/>
              <w:spacing w:val="-10"/>
            </w:rPr>
            <w:fldChar w:fldCharType="end"/>
          </w:r>
        </w:p>
        <w:p w14:paraId="6BDCD8E9">
          <w:pPr>
            <w:pStyle w:val="11"/>
            <w:numPr>
              <w:ilvl w:val="1"/>
              <w:numId w:val="1"/>
            </w:numPr>
            <w:tabs>
              <w:tab w:val="left" w:pos="1650"/>
              <w:tab w:val="right" w:leader="dot" w:pos="9397"/>
            </w:tabs>
            <w:spacing w:before="121"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 </w:instrText>
          </w:r>
          <w:r>
            <w:rPr>
              <w:rFonts w:hint="default" w:ascii="Times New Roman" w:hAnsi="Times New Roman" w:cs="Times New Roman"/>
            </w:rPr>
            <w:fldChar w:fldCharType="separate"/>
          </w:r>
          <w:r>
            <w:rPr>
              <w:rFonts w:hint="default" w:ascii="Times New Roman" w:hAnsi="Times New Roman" w:cs="Times New Roman"/>
            </w:rPr>
            <w:t>Context</w:t>
          </w:r>
          <w:r>
            <w:rPr>
              <w:rFonts w:hint="default" w:ascii="Times New Roman" w:hAnsi="Times New Roman" w:cs="Times New Roman"/>
              <w:spacing w:val="-5"/>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spacing w:val="-2"/>
            </w:rPr>
            <w:t>Background</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"_bookmark1" </w:instrText>
          </w:r>
          <w:r>
            <w:rPr>
              <w:rFonts w:hint="default" w:ascii="Times New Roman" w:hAnsi="Times New Roman" w:cs="Times New Roman"/>
            </w:rPr>
            <w:fldChar w:fldCharType="separate"/>
          </w:r>
          <w:r>
            <w:rPr>
              <w:rFonts w:hint="default" w:ascii="Times New Roman" w:hAnsi="Times New Roman" w:cs="Times New Roman"/>
              <w:spacing w:val="-10"/>
            </w:rPr>
            <w:t>5</w:t>
          </w:r>
          <w:r>
            <w:rPr>
              <w:rFonts w:hint="default" w:ascii="Times New Roman" w:hAnsi="Times New Roman" w:cs="Times New Roman"/>
              <w:spacing w:val="-10"/>
            </w:rPr>
            <w:fldChar w:fldCharType="end"/>
          </w:r>
        </w:p>
        <w:p w14:paraId="3B1FDF43">
          <w:pPr>
            <w:pStyle w:val="11"/>
            <w:numPr>
              <w:ilvl w:val="1"/>
              <w:numId w:val="1"/>
            </w:numPr>
            <w:tabs>
              <w:tab w:val="left" w:pos="1650"/>
              <w:tab w:val="right" w:leader="dot" w:pos="9397"/>
            </w:tabs>
            <w:spacing w:before="122"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 </w:instrText>
          </w:r>
          <w:r>
            <w:rPr>
              <w:rFonts w:hint="default" w:ascii="Times New Roman" w:hAnsi="Times New Roman" w:cs="Times New Roman"/>
            </w:rPr>
            <w:fldChar w:fldCharType="separate"/>
          </w:r>
          <w:r>
            <w:rPr>
              <w:rFonts w:hint="default" w:ascii="Times New Roman" w:hAnsi="Times New Roman" w:cs="Times New Roman"/>
            </w:rPr>
            <w:t>Problem</w:t>
          </w:r>
          <w:r>
            <w:rPr>
              <w:rFonts w:hint="default" w:ascii="Times New Roman" w:hAnsi="Times New Roman" w:cs="Times New Roman"/>
              <w:spacing w:val="-6"/>
            </w:rPr>
            <w:t xml:space="preserve"> </w:t>
          </w:r>
          <w:r>
            <w:rPr>
              <w:rFonts w:hint="default" w:ascii="Times New Roman" w:hAnsi="Times New Roman" w:cs="Times New Roman"/>
              <w:spacing w:val="-2"/>
            </w:rPr>
            <w:t>Analysis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"_bookmark2" </w:instrText>
          </w:r>
          <w:r>
            <w:rPr>
              <w:rFonts w:hint="default" w:ascii="Times New Roman" w:hAnsi="Times New Roman" w:cs="Times New Roman"/>
            </w:rPr>
            <w:fldChar w:fldCharType="separate"/>
          </w:r>
          <w:r>
            <w:rPr>
              <w:rFonts w:hint="default" w:ascii="Times New Roman" w:hAnsi="Times New Roman" w:cs="Times New Roman"/>
              <w:spacing w:val="-10"/>
            </w:rPr>
            <w:t>5</w:t>
          </w:r>
          <w:r>
            <w:rPr>
              <w:rFonts w:hint="default" w:ascii="Times New Roman" w:hAnsi="Times New Roman" w:cs="Times New Roman"/>
              <w:spacing w:val="-10"/>
            </w:rPr>
            <w:fldChar w:fldCharType="end"/>
          </w:r>
        </w:p>
        <w:p w14:paraId="107835D8">
          <w:pPr>
            <w:pStyle w:val="12"/>
            <w:numPr>
              <w:ilvl w:val="2"/>
              <w:numId w:val="1"/>
            </w:numPr>
            <w:tabs>
              <w:tab w:val="left" w:pos="1898"/>
              <w:tab w:val="right" w:leader="dot" w:pos="9398"/>
            </w:tabs>
            <w:spacing w:before="121"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"_bookmark3" </w:instrText>
          </w:r>
          <w:r>
            <w:rPr>
              <w:rFonts w:hint="default" w:ascii="Times New Roman" w:hAnsi="Times New Roman" w:cs="Times New Roman"/>
            </w:rPr>
            <w:fldChar w:fldCharType="separate"/>
          </w:r>
          <w:r>
            <w:rPr>
              <w:rFonts w:hint="default" w:ascii="Times New Roman" w:hAnsi="Times New Roman" w:cs="Times New Roman"/>
            </w:rPr>
            <w:t>Data</w:t>
          </w:r>
          <w:r>
            <w:rPr>
              <w:rFonts w:hint="default" w:ascii="Times New Roman" w:hAnsi="Times New Roman" w:cs="Times New Roman"/>
              <w:spacing w:val="-5"/>
            </w:rPr>
            <w:t xml:space="preserve"> </w:t>
          </w:r>
          <w:r>
            <w:rPr>
              <w:rFonts w:hint="default" w:ascii="Times New Roman" w:hAnsi="Times New Roman" w:cs="Times New Roman"/>
            </w:rPr>
            <w:t>Integrity</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Object</w:t>
          </w:r>
          <w:r>
            <w:rPr>
              <w:rFonts w:hint="default" w:ascii="Times New Roman" w:hAnsi="Times New Roman" w:cs="Times New Roman"/>
              <w:spacing w:val="-3"/>
            </w:rPr>
            <w:t xml:space="preserve"> </w:t>
          </w:r>
          <w:r>
            <w:rPr>
              <w:rFonts w:hint="default" w:ascii="Times New Roman" w:hAnsi="Times New Roman" w:cs="Times New Roman"/>
            </w:rPr>
            <w:t>Initialization</w:t>
          </w:r>
          <w:r>
            <w:rPr>
              <w:rFonts w:hint="default" w:ascii="Times New Roman" w:hAnsi="Times New Roman" w:cs="Times New Roman"/>
              <w:spacing w:val="-3"/>
            </w:rPr>
            <w:t xml:space="preserve"> </w:t>
          </w:r>
          <w:r>
            <w:rPr>
              <w:rFonts w:hint="default" w:ascii="Times New Roman" w:hAnsi="Times New Roman" w:cs="Times New Roman"/>
              <w:spacing w:val="-2"/>
            </w:rPr>
            <w:t>Constraints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"_bookmark3" </w:instrText>
          </w:r>
          <w:r>
            <w:rPr>
              <w:rFonts w:hint="default" w:ascii="Times New Roman" w:hAnsi="Times New Roman" w:cs="Times New Roman"/>
            </w:rPr>
            <w:fldChar w:fldCharType="separate"/>
          </w:r>
          <w:r>
            <w:rPr>
              <w:rFonts w:hint="default" w:ascii="Times New Roman" w:hAnsi="Times New Roman" w:cs="Times New Roman"/>
              <w:spacing w:val="-10"/>
            </w:rPr>
            <w:t>5</w:t>
          </w:r>
          <w:r>
            <w:rPr>
              <w:rFonts w:hint="default" w:ascii="Times New Roman" w:hAnsi="Times New Roman" w:cs="Times New Roman"/>
              <w:spacing w:val="-10"/>
            </w:rPr>
            <w:fldChar w:fldCharType="end"/>
          </w:r>
        </w:p>
        <w:p w14:paraId="1A58764F">
          <w:pPr>
            <w:pStyle w:val="12"/>
            <w:numPr>
              <w:ilvl w:val="2"/>
              <w:numId w:val="1"/>
            </w:numPr>
            <w:tabs>
              <w:tab w:val="left" w:pos="1898"/>
              <w:tab w:val="right" w:leader="dot" w:pos="9398"/>
            </w:tabs>
            <w:spacing w:before="121"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"_bookmark4" </w:instrText>
          </w:r>
          <w:r>
            <w:rPr>
              <w:rFonts w:hint="default" w:ascii="Times New Roman" w:hAnsi="Times New Roman" w:cs="Times New Roman"/>
            </w:rPr>
            <w:fldChar w:fldCharType="separate"/>
          </w:r>
          <w:r>
            <w:rPr>
              <w:rFonts w:hint="default" w:ascii="Times New Roman" w:hAnsi="Times New Roman" w:cs="Times New Roman"/>
            </w:rPr>
            <w:t>Real-Time</w:t>
          </w:r>
          <w:r>
            <w:rPr>
              <w:rFonts w:hint="default" w:ascii="Times New Roman" w:hAnsi="Times New Roman" w:cs="Times New Roman"/>
              <w:spacing w:val="-2"/>
            </w:rPr>
            <w:t xml:space="preserve"> </w:t>
          </w:r>
          <w:r>
            <w:rPr>
              <w:rFonts w:hint="default" w:ascii="Times New Roman" w:hAnsi="Times New Roman" w:cs="Times New Roman"/>
            </w:rPr>
            <w:t>GPS</w:t>
          </w:r>
          <w:r>
            <w:rPr>
              <w:rFonts w:hint="default" w:ascii="Times New Roman" w:hAnsi="Times New Roman" w:cs="Times New Roman"/>
              <w:spacing w:val="-4"/>
            </w:rPr>
            <w:t xml:space="preserve"> </w:t>
          </w:r>
          <w:r>
            <w:rPr>
              <w:rFonts w:hint="default" w:ascii="Times New Roman" w:hAnsi="Times New Roman" w:cs="Times New Roman"/>
            </w:rPr>
            <w:t>Tracking</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6"/>
            </w:rPr>
            <w:t xml:space="preserve"> </w:t>
          </w:r>
          <w:r>
            <w:rPr>
              <w:rFonts w:hint="default" w:ascii="Times New Roman" w:hAnsi="Times New Roman" w:cs="Times New Roman"/>
            </w:rPr>
            <w:t>Network</w:t>
          </w:r>
          <w:r>
            <w:rPr>
              <w:rFonts w:hint="default" w:ascii="Times New Roman" w:hAnsi="Times New Roman" w:cs="Times New Roman"/>
              <w:spacing w:val="-4"/>
            </w:rPr>
            <w:t xml:space="preserve"> </w:t>
          </w:r>
          <w:r>
            <w:rPr>
              <w:rFonts w:hint="default" w:ascii="Times New Roman" w:hAnsi="Times New Roman" w:cs="Times New Roman"/>
            </w:rPr>
            <w:t>Latency</w:t>
          </w:r>
          <w:r>
            <w:rPr>
              <w:rFonts w:hint="default" w:ascii="Times New Roman" w:hAnsi="Times New Roman" w:cs="Times New Roman"/>
              <w:spacing w:val="-1"/>
            </w:rPr>
            <w:t xml:space="preserve"> </w:t>
          </w:r>
          <w:r>
            <w:rPr>
              <w:rFonts w:hint="default" w:ascii="Times New Roman" w:hAnsi="Times New Roman" w:cs="Times New Roman"/>
              <w:spacing w:val="-2"/>
            </w:rPr>
            <w:t>Risks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"_bookmark4" </w:instrText>
          </w:r>
          <w:r>
            <w:rPr>
              <w:rFonts w:hint="default" w:ascii="Times New Roman" w:hAnsi="Times New Roman" w:cs="Times New Roman"/>
            </w:rPr>
            <w:fldChar w:fldCharType="separate"/>
          </w:r>
          <w:r>
            <w:rPr>
              <w:rFonts w:hint="default" w:ascii="Times New Roman" w:hAnsi="Times New Roman" w:cs="Times New Roman"/>
              <w:spacing w:val="-10"/>
            </w:rPr>
            <w:t>6</w:t>
          </w:r>
          <w:r>
            <w:rPr>
              <w:rFonts w:hint="default" w:ascii="Times New Roman" w:hAnsi="Times New Roman" w:cs="Times New Roman"/>
              <w:spacing w:val="-10"/>
            </w:rPr>
            <w:fldChar w:fldCharType="end"/>
          </w:r>
        </w:p>
        <w:p w14:paraId="3D949B5C">
          <w:pPr>
            <w:pStyle w:val="12"/>
            <w:numPr>
              <w:ilvl w:val="2"/>
              <w:numId w:val="1"/>
            </w:numPr>
            <w:tabs>
              <w:tab w:val="left" w:pos="1898"/>
              <w:tab w:val="right" w:leader="dot" w:pos="9398"/>
            </w:tabs>
            <w:spacing w:before="120"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"_bookmark5" </w:instrText>
          </w:r>
          <w:r>
            <w:rPr>
              <w:rFonts w:hint="default" w:ascii="Times New Roman" w:hAnsi="Times New Roman" w:cs="Times New Roman"/>
            </w:rPr>
            <w:fldChar w:fldCharType="separate"/>
          </w:r>
          <w:r>
            <w:rPr>
              <w:rFonts w:hint="default" w:ascii="Times New Roman" w:hAnsi="Times New Roman" w:cs="Times New Roman"/>
            </w:rPr>
            <w:t>Logic</w:t>
          </w:r>
          <w:r>
            <w:rPr>
              <w:rFonts w:hint="default" w:ascii="Times New Roman" w:hAnsi="Times New Roman" w:cs="Times New Roman"/>
              <w:spacing w:val="-4"/>
            </w:rPr>
            <w:t xml:space="preserve"> </w:t>
          </w:r>
          <w:r>
            <w:rPr>
              <w:rFonts w:hint="default" w:ascii="Times New Roman" w:hAnsi="Times New Roman" w:cs="Times New Roman"/>
            </w:rPr>
            <w:t>Errors</w:t>
          </w:r>
          <w:r>
            <w:rPr>
              <w:rFonts w:hint="default" w:ascii="Times New Roman" w:hAnsi="Times New Roman" w:cs="Times New Roman"/>
              <w:spacing w:val="-1"/>
            </w:rPr>
            <w:t xml:space="preserve"> </w:t>
          </w:r>
          <w:r>
            <w:rPr>
              <w:rFonts w:hint="default" w:ascii="Times New Roman" w:hAnsi="Times New Roman" w:cs="Times New Roman"/>
            </w:rPr>
            <w:t>in</w:t>
          </w:r>
          <w:r>
            <w:rPr>
              <w:rFonts w:hint="default" w:ascii="Times New Roman" w:hAnsi="Times New Roman" w:cs="Times New Roman"/>
              <w:spacing w:val="-2"/>
            </w:rPr>
            <w:t xml:space="preserve"> </w:t>
          </w:r>
          <w:r>
            <w:rPr>
              <w:rFonts w:hint="default" w:ascii="Times New Roman" w:hAnsi="Times New Roman" w:cs="Times New Roman"/>
            </w:rPr>
            <w:t>Revenue</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2"/>
            </w:rPr>
            <w:t xml:space="preserve"> </w:t>
          </w:r>
          <w:r>
            <w:rPr>
              <w:rFonts w:hint="default" w:ascii="Times New Roman" w:hAnsi="Times New Roman" w:cs="Times New Roman"/>
            </w:rPr>
            <w:t>Dynamic</w:t>
          </w:r>
          <w:r>
            <w:rPr>
              <w:rFonts w:hint="default" w:ascii="Times New Roman" w:hAnsi="Times New Roman" w:cs="Times New Roman"/>
              <w:spacing w:val="-3"/>
            </w:rPr>
            <w:t xml:space="preserve"> </w:t>
          </w:r>
          <w:r>
            <w:rPr>
              <w:rFonts w:hint="default" w:ascii="Times New Roman" w:hAnsi="Times New Roman" w:cs="Times New Roman"/>
            </w:rPr>
            <w:t>Pricing</w:t>
          </w:r>
          <w:r>
            <w:rPr>
              <w:rFonts w:hint="default" w:ascii="Times New Roman" w:hAnsi="Times New Roman" w:cs="Times New Roman"/>
              <w:spacing w:val="-3"/>
            </w:rPr>
            <w:t xml:space="preserve"> </w:t>
          </w:r>
          <w:r>
            <w:rPr>
              <w:rFonts w:hint="default" w:ascii="Times New Roman" w:hAnsi="Times New Roman" w:cs="Times New Roman"/>
              <w:spacing w:val="-2"/>
            </w:rPr>
            <w:t>Calculations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"_bookmark5" </w:instrText>
          </w:r>
          <w:r>
            <w:rPr>
              <w:rFonts w:hint="default" w:ascii="Times New Roman" w:hAnsi="Times New Roman" w:cs="Times New Roman"/>
            </w:rPr>
            <w:fldChar w:fldCharType="separate"/>
          </w:r>
          <w:r>
            <w:rPr>
              <w:rFonts w:hint="default" w:ascii="Times New Roman" w:hAnsi="Times New Roman" w:cs="Times New Roman"/>
              <w:spacing w:val="-10"/>
            </w:rPr>
            <w:t>6</w:t>
          </w:r>
          <w:r>
            <w:rPr>
              <w:rFonts w:hint="default" w:ascii="Times New Roman" w:hAnsi="Times New Roman" w:cs="Times New Roman"/>
              <w:spacing w:val="-10"/>
            </w:rPr>
            <w:fldChar w:fldCharType="end"/>
          </w:r>
        </w:p>
        <w:p w14:paraId="7EFF8D27">
          <w:pPr>
            <w:pStyle w:val="11"/>
            <w:numPr>
              <w:ilvl w:val="1"/>
              <w:numId w:val="1"/>
            </w:numPr>
            <w:tabs>
              <w:tab w:val="left" w:pos="1650"/>
              <w:tab w:val="right" w:leader="dot" w:pos="9397"/>
            </w:tabs>
            <w:spacing w:before="121"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"_bookmark6" </w:instrText>
          </w:r>
          <w:r>
            <w:rPr>
              <w:rFonts w:hint="default" w:ascii="Times New Roman" w:hAnsi="Times New Roman" w:cs="Times New Roman"/>
            </w:rPr>
            <w:fldChar w:fldCharType="separate"/>
          </w:r>
          <w:r>
            <w:rPr>
              <w:rFonts w:hint="default" w:ascii="Times New Roman" w:hAnsi="Times New Roman" w:cs="Times New Roman"/>
            </w:rPr>
            <w:t>Purpose</w:t>
          </w:r>
          <w:r>
            <w:rPr>
              <w:rFonts w:hint="default" w:ascii="Times New Roman" w:hAnsi="Times New Roman" w:cs="Times New Roman"/>
              <w:spacing w:val="-6"/>
            </w:rPr>
            <w:t xml:space="preserve"> </w:t>
          </w:r>
          <w:r>
            <w:rPr>
              <w:rFonts w:hint="default" w:ascii="Times New Roman" w:hAnsi="Times New Roman" w:cs="Times New Roman"/>
            </w:rPr>
            <w:t>and</w:t>
          </w:r>
          <w:r>
            <w:rPr>
              <w:rFonts w:hint="default" w:ascii="Times New Roman" w:hAnsi="Times New Roman" w:cs="Times New Roman"/>
              <w:spacing w:val="-8"/>
            </w:rPr>
            <w:t xml:space="preserve"> </w:t>
          </w:r>
          <w:r>
            <w:rPr>
              <w:rFonts w:hint="default" w:ascii="Times New Roman" w:hAnsi="Times New Roman" w:cs="Times New Roman"/>
            </w:rPr>
            <w:t>Architectural</w:t>
          </w:r>
          <w:r>
            <w:rPr>
              <w:rFonts w:hint="default" w:ascii="Times New Roman" w:hAnsi="Times New Roman" w:cs="Times New Roman"/>
              <w:spacing w:val="-6"/>
            </w:rPr>
            <w:t xml:space="preserve"> </w:t>
          </w:r>
          <w:r>
            <w:rPr>
              <w:rFonts w:hint="default" w:ascii="Times New Roman" w:hAnsi="Times New Roman" w:cs="Times New Roman"/>
              <w:spacing w:val="-4"/>
            </w:rPr>
            <w:t>Scope</w:t>
          </w:r>
          <w:r>
            <w:rPr>
              <w:rFonts w:hint="default" w:ascii="Times New Roman" w:hAnsi="Times New Roman" w:cs="Times New Roman"/>
              <w:spacing w:val="-4"/>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"_bookmark6" </w:instrText>
          </w:r>
          <w:r>
            <w:rPr>
              <w:rFonts w:hint="default" w:ascii="Times New Roman" w:hAnsi="Times New Roman" w:cs="Times New Roman"/>
            </w:rPr>
            <w:fldChar w:fldCharType="separate"/>
          </w:r>
          <w:r>
            <w:rPr>
              <w:rFonts w:hint="default" w:ascii="Times New Roman" w:hAnsi="Times New Roman" w:cs="Times New Roman"/>
              <w:spacing w:val="-10"/>
            </w:rPr>
            <w:t>6</w:t>
          </w:r>
          <w:r>
            <w:rPr>
              <w:rFonts w:hint="default" w:ascii="Times New Roman" w:hAnsi="Times New Roman" w:cs="Times New Roman"/>
              <w:spacing w:val="-10"/>
            </w:rPr>
            <w:fldChar w:fldCharType="end"/>
          </w:r>
        </w:p>
        <w:p w14:paraId="201EEE9C">
          <w:pPr>
            <w:pStyle w:val="12"/>
            <w:numPr>
              <w:ilvl w:val="2"/>
              <w:numId w:val="1"/>
            </w:numPr>
            <w:tabs>
              <w:tab w:val="left" w:pos="1898"/>
              <w:tab w:val="right" w:leader="dot" w:pos="9398"/>
            </w:tabs>
            <w:spacing w:before="122"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"_bookmark7" </w:instrText>
          </w:r>
          <w:r>
            <w:rPr>
              <w:rFonts w:hint="default" w:ascii="Times New Roman" w:hAnsi="Times New Roman" w:cs="Times New Roman"/>
            </w:rPr>
            <w:fldChar w:fldCharType="separate"/>
          </w:r>
          <w:r>
            <w:rPr>
              <w:rFonts w:hint="default" w:ascii="Times New Roman" w:hAnsi="Times New Roman" w:cs="Times New Roman"/>
              <w:spacing w:val="-2"/>
            </w:rPr>
            <w:t>In-</w:t>
          </w:r>
          <w:r>
            <w:rPr>
              <w:rFonts w:hint="default" w:ascii="Times New Roman" w:hAnsi="Times New Roman" w:cs="Times New Roman"/>
              <w:spacing w:val="-4"/>
            </w:rPr>
            <w:t>Scope</w:t>
          </w:r>
          <w:r>
            <w:rPr>
              <w:rFonts w:hint="default" w:ascii="Times New Roman" w:hAnsi="Times New Roman" w:cs="Times New Roman"/>
              <w:spacing w:val="-4"/>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"_bookmark7" </w:instrText>
          </w:r>
          <w:r>
            <w:rPr>
              <w:rFonts w:hint="default" w:ascii="Times New Roman" w:hAnsi="Times New Roman" w:cs="Times New Roman"/>
            </w:rPr>
            <w:fldChar w:fldCharType="separate"/>
          </w:r>
          <w:r>
            <w:rPr>
              <w:rFonts w:hint="default" w:ascii="Times New Roman" w:hAnsi="Times New Roman" w:cs="Times New Roman"/>
              <w:spacing w:val="-10"/>
            </w:rPr>
            <w:t>7</w:t>
          </w:r>
          <w:r>
            <w:rPr>
              <w:rFonts w:hint="default" w:ascii="Times New Roman" w:hAnsi="Times New Roman" w:cs="Times New Roman"/>
              <w:spacing w:val="-10"/>
            </w:rPr>
            <w:fldChar w:fldCharType="end"/>
          </w:r>
        </w:p>
        <w:p w14:paraId="3D033704">
          <w:pPr>
            <w:pStyle w:val="12"/>
            <w:numPr>
              <w:ilvl w:val="2"/>
              <w:numId w:val="1"/>
            </w:numPr>
            <w:tabs>
              <w:tab w:val="left" w:pos="1898"/>
              <w:tab w:val="right" w:leader="dot" w:pos="9398"/>
            </w:tabs>
            <w:spacing w:before="120"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"_bookmark8" </w:instrText>
          </w:r>
          <w:r>
            <w:rPr>
              <w:rFonts w:hint="default" w:ascii="Times New Roman" w:hAnsi="Times New Roman" w:cs="Times New Roman"/>
            </w:rPr>
            <w:fldChar w:fldCharType="separate"/>
          </w:r>
          <w:r>
            <w:rPr>
              <w:rFonts w:hint="default" w:ascii="Times New Roman" w:hAnsi="Times New Roman" w:cs="Times New Roman"/>
              <w:spacing w:val="-2"/>
            </w:rPr>
            <w:t>Out-of-Scope</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"_bookmark8" </w:instrText>
          </w:r>
          <w:r>
            <w:rPr>
              <w:rFonts w:hint="default" w:ascii="Times New Roman" w:hAnsi="Times New Roman" w:cs="Times New Roman"/>
            </w:rPr>
            <w:fldChar w:fldCharType="separate"/>
          </w:r>
          <w:r>
            <w:rPr>
              <w:rFonts w:hint="default" w:ascii="Times New Roman" w:hAnsi="Times New Roman" w:cs="Times New Roman"/>
              <w:spacing w:val="-10"/>
            </w:rPr>
            <w:t>7</w:t>
          </w:r>
          <w:r>
            <w:rPr>
              <w:rFonts w:hint="default" w:ascii="Times New Roman" w:hAnsi="Times New Roman" w:cs="Times New Roman"/>
              <w:spacing w:val="-10"/>
            </w:rPr>
            <w:fldChar w:fldCharType="end"/>
          </w:r>
        </w:p>
        <w:p w14:paraId="31CC8427">
          <w:pPr>
            <w:pStyle w:val="11"/>
            <w:numPr>
              <w:ilvl w:val="1"/>
              <w:numId w:val="1"/>
            </w:numPr>
            <w:tabs>
              <w:tab w:val="left" w:pos="1650"/>
              <w:tab w:val="right" w:leader="dot" w:pos="9397"/>
            </w:tabs>
            <w:spacing w:before="121"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"_bookmark9" </w:instrText>
          </w:r>
          <w:r>
            <w:rPr>
              <w:rFonts w:hint="default" w:ascii="Times New Roman" w:hAnsi="Times New Roman" w:cs="Times New Roman"/>
            </w:rPr>
            <w:fldChar w:fldCharType="separate"/>
          </w:r>
          <w:r>
            <w:rPr>
              <w:rFonts w:hint="default" w:ascii="Times New Roman" w:hAnsi="Times New Roman" w:cs="Times New Roman"/>
            </w:rPr>
            <w:t>System</w:t>
          </w:r>
          <w:r>
            <w:rPr>
              <w:rFonts w:hint="default" w:ascii="Times New Roman" w:hAnsi="Times New Roman" w:cs="Times New Roman"/>
              <w:spacing w:val="-7"/>
            </w:rPr>
            <w:t xml:space="preserve"> </w:t>
          </w:r>
          <w:r>
            <w:rPr>
              <w:rFonts w:hint="default" w:ascii="Times New Roman" w:hAnsi="Times New Roman" w:cs="Times New Roman"/>
            </w:rPr>
            <w:t>Architectural</w:t>
          </w:r>
          <w:r>
            <w:rPr>
              <w:rFonts w:hint="default" w:ascii="Times New Roman" w:hAnsi="Times New Roman" w:cs="Times New Roman"/>
              <w:spacing w:val="-7"/>
            </w:rPr>
            <w:t xml:space="preserve"> </w:t>
          </w:r>
          <w:r>
            <w:rPr>
              <w:rFonts w:hint="default" w:ascii="Times New Roman" w:hAnsi="Times New Roman" w:cs="Times New Roman"/>
              <w:spacing w:val="-2"/>
            </w:rPr>
            <w:t>Roadmap</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"_bookmark9" </w:instrText>
          </w:r>
          <w:r>
            <w:rPr>
              <w:rFonts w:hint="default" w:ascii="Times New Roman" w:hAnsi="Times New Roman" w:cs="Times New Roman"/>
            </w:rPr>
            <w:fldChar w:fldCharType="separate"/>
          </w:r>
          <w:r>
            <w:rPr>
              <w:rFonts w:hint="default" w:ascii="Times New Roman" w:hAnsi="Times New Roman" w:cs="Times New Roman"/>
              <w:spacing w:val="-10"/>
            </w:rPr>
            <w:t>7</w:t>
          </w:r>
          <w:r>
            <w:rPr>
              <w:rFonts w:hint="default" w:ascii="Times New Roman" w:hAnsi="Times New Roman" w:cs="Times New Roman"/>
              <w:spacing w:val="-10"/>
            </w:rPr>
            <w:fldChar w:fldCharType="end"/>
          </w:r>
        </w:p>
        <w:p w14:paraId="29BF3781">
          <w:pPr>
            <w:pStyle w:val="11"/>
            <w:numPr>
              <w:ilvl w:val="1"/>
              <w:numId w:val="1"/>
            </w:numPr>
            <w:tabs>
              <w:tab w:val="left" w:pos="1650"/>
              <w:tab w:val="right" w:leader="dot" w:pos="9397"/>
            </w:tabs>
            <w:spacing w:before="122"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"_bookmark10" </w:instrText>
          </w:r>
          <w:r>
            <w:rPr>
              <w:rFonts w:hint="default" w:ascii="Times New Roman" w:hAnsi="Times New Roman" w:cs="Times New Roman"/>
            </w:rPr>
            <w:fldChar w:fldCharType="separate"/>
          </w:r>
          <w:r>
            <w:rPr>
              <w:rFonts w:hint="default" w:ascii="Times New Roman" w:hAnsi="Times New Roman" w:cs="Times New Roman"/>
            </w:rPr>
            <w:t>Object</w:t>
          </w:r>
          <w:r>
            <w:rPr>
              <w:rFonts w:hint="default" w:ascii="Times New Roman" w:hAnsi="Times New Roman" w:cs="Times New Roman"/>
              <w:spacing w:val="-8"/>
            </w:rPr>
            <w:t xml:space="preserve"> </w:t>
          </w:r>
          <w:r>
            <w:rPr>
              <w:rFonts w:hint="default" w:ascii="Times New Roman" w:hAnsi="Times New Roman" w:cs="Times New Roman"/>
            </w:rPr>
            <w:t>Design</w:t>
          </w:r>
          <w:r>
            <w:rPr>
              <w:rFonts w:hint="default" w:ascii="Times New Roman" w:hAnsi="Times New Roman" w:cs="Times New Roman"/>
              <w:spacing w:val="-8"/>
            </w:rPr>
            <w:t xml:space="preserve"> </w:t>
          </w:r>
          <w:r>
            <w:rPr>
              <w:rFonts w:hint="default" w:ascii="Times New Roman" w:hAnsi="Times New Roman" w:cs="Times New Roman"/>
            </w:rPr>
            <w:t>Considerations</w:t>
          </w:r>
          <w:r>
            <w:rPr>
              <w:rFonts w:hint="default" w:ascii="Times New Roman" w:hAnsi="Times New Roman" w:cs="Times New Roman"/>
              <w:spacing w:val="-5"/>
            </w:rPr>
            <w:t xml:space="preserve"> </w:t>
          </w:r>
          <w:r>
            <w:rPr>
              <w:rFonts w:hint="default" w:ascii="Times New Roman" w:hAnsi="Times New Roman" w:cs="Times New Roman"/>
            </w:rPr>
            <w:t>and</w:t>
          </w:r>
          <w:r>
            <w:rPr>
              <w:rFonts w:hint="default" w:ascii="Times New Roman" w:hAnsi="Times New Roman" w:cs="Times New Roman"/>
              <w:spacing w:val="-5"/>
            </w:rPr>
            <w:t xml:space="preserve"> </w:t>
          </w:r>
          <w:r>
            <w:rPr>
              <w:rFonts w:hint="default" w:ascii="Times New Roman" w:hAnsi="Times New Roman" w:cs="Times New Roman"/>
              <w:spacing w:val="-2"/>
            </w:rPr>
            <w:t>Guidelines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"_bookmark10" </w:instrText>
          </w:r>
          <w:r>
            <w:rPr>
              <w:rFonts w:hint="default" w:ascii="Times New Roman" w:hAnsi="Times New Roman" w:cs="Times New Roman"/>
            </w:rPr>
            <w:fldChar w:fldCharType="separate"/>
          </w:r>
          <w:r>
            <w:rPr>
              <w:rFonts w:hint="default" w:ascii="Times New Roman" w:hAnsi="Times New Roman" w:cs="Times New Roman"/>
              <w:spacing w:val="-10"/>
            </w:rPr>
            <w:t>7</w:t>
          </w:r>
          <w:r>
            <w:rPr>
              <w:rFonts w:hint="default" w:ascii="Times New Roman" w:hAnsi="Times New Roman" w:cs="Times New Roman"/>
              <w:spacing w:val="-10"/>
            </w:rPr>
            <w:fldChar w:fldCharType="end"/>
          </w:r>
        </w:p>
        <w:p w14:paraId="20371679">
          <w:pPr>
            <w:pStyle w:val="12"/>
            <w:numPr>
              <w:ilvl w:val="2"/>
              <w:numId w:val="1"/>
            </w:numPr>
            <w:tabs>
              <w:tab w:val="left" w:pos="1898"/>
              <w:tab w:val="right" w:leader="dot" w:pos="9398"/>
            </w:tabs>
            <w:spacing w:before="122"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"_bookmark11" </w:instrText>
          </w:r>
          <w:r>
            <w:rPr>
              <w:rFonts w:hint="default" w:ascii="Times New Roman" w:hAnsi="Times New Roman" w:cs="Times New Roman"/>
            </w:rPr>
            <w:fldChar w:fldCharType="separate"/>
          </w:r>
          <w:r>
            <w:rPr>
              <w:rFonts w:hint="default" w:ascii="Times New Roman" w:hAnsi="Times New Roman" w:cs="Times New Roman"/>
            </w:rPr>
            <w:t>Architectural</w:t>
          </w:r>
          <w:r>
            <w:rPr>
              <w:rFonts w:hint="default" w:ascii="Times New Roman" w:hAnsi="Times New Roman" w:cs="Times New Roman"/>
              <w:spacing w:val="-4"/>
            </w:rPr>
            <w:t xml:space="preserve"> </w:t>
          </w:r>
          <w:r>
            <w:rPr>
              <w:rFonts w:hint="default" w:ascii="Times New Roman" w:hAnsi="Times New Roman" w:cs="Times New Roman"/>
            </w:rPr>
            <w:t>Naming</w:t>
          </w:r>
          <w:r>
            <w:rPr>
              <w:rFonts w:hint="default" w:ascii="Times New Roman" w:hAnsi="Times New Roman" w:cs="Times New Roman"/>
              <w:spacing w:val="-3"/>
            </w:rPr>
            <w:t xml:space="preserve"> </w:t>
          </w:r>
          <w:r>
            <w:rPr>
              <w:rFonts w:hint="default" w:ascii="Times New Roman" w:hAnsi="Times New Roman" w:cs="Times New Roman"/>
              <w:spacing w:val="-2"/>
            </w:rPr>
            <w:t>Conventions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"_bookmark11" </w:instrText>
          </w:r>
          <w:r>
            <w:rPr>
              <w:rFonts w:hint="default" w:ascii="Times New Roman" w:hAnsi="Times New Roman" w:cs="Times New Roman"/>
            </w:rPr>
            <w:fldChar w:fldCharType="separate"/>
          </w:r>
          <w:r>
            <w:rPr>
              <w:rFonts w:hint="default" w:ascii="Times New Roman" w:hAnsi="Times New Roman" w:cs="Times New Roman"/>
              <w:spacing w:val="-10"/>
            </w:rPr>
            <w:t>8</w:t>
          </w:r>
          <w:r>
            <w:rPr>
              <w:rFonts w:hint="default" w:ascii="Times New Roman" w:hAnsi="Times New Roman" w:cs="Times New Roman"/>
              <w:spacing w:val="-10"/>
            </w:rPr>
            <w:fldChar w:fldCharType="end"/>
          </w:r>
        </w:p>
        <w:p w14:paraId="4BF3134D">
          <w:pPr>
            <w:pStyle w:val="12"/>
            <w:numPr>
              <w:ilvl w:val="2"/>
              <w:numId w:val="1"/>
            </w:numPr>
            <w:tabs>
              <w:tab w:val="left" w:pos="1898"/>
              <w:tab w:val="right" w:leader="dot" w:pos="9398"/>
            </w:tabs>
            <w:spacing w:before="120"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"_bookmark12" </w:instrText>
          </w:r>
          <w:r>
            <w:rPr>
              <w:rFonts w:hint="default" w:ascii="Times New Roman" w:hAnsi="Times New Roman" w:cs="Times New Roman"/>
            </w:rPr>
            <w:fldChar w:fldCharType="separate"/>
          </w:r>
          <w:r>
            <w:rPr>
              <w:rFonts w:hint="default" w:ascii="Times New Roman" w:hAnsi="Times New Roman" w:cs="Times New Roman"/>
            </w:rPr>
            <w:t>Operational</w:t>
          </w:r>
          <w:r>
            <w:rPr>
              <w:rFonts w:hint="default" w:ascii="Times New Roman" w:hAnsi="Times New Roman" w:cs="Times New Roman"/>
              <w:spacing w:val="-6"/>
            </w:rPr>
            <w:t xml:space="preserve"> </w:t>
          </w:r>
          <w:r>
            <w:rPr>
              <w:rFonts w:hint="default" w:ascii="Times New Roman" w:hAnsi="Times New Roman" w:cs="Times New Roman"/>
            </w:rPr>
            <w:t>Boundary</w:t>
          </w:r>
          <w:r>
            <w:rPr>
              <w:rFonts w:hint="default" w:ascii="Times New Roman" w:hAnsi="Times New Roman" w:cs="Times New Roman"/>
              <w:spacing w:val="-3"/>
            </w:rPr>
            <w:t xml:space="preserve"> </w:t>
          </w:r>
          <w:r>
            <w:rPr>
              <w:rFonts w:hint="default" w:ascii="Times New Roman" w:hAnsi="Times New Roman" w:cs="Times New Roman"/>
              <w:spacing w:val="-4"/>
            </w:rPr>
            <w:t>Cases</w:t>
          </w:r>
          <w:r>
            <w:rPr>
              <w:rFonts w:hint="default" w:ascii="Times New Roman" w:hAnsi="Times New Roman" w:cs="Times New Roman"/>
              <w:spacing w:val="-4"/>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"_bookmark12" </w:instrText>
          </w:r>
          <w:r>
            <w:rPr>
              <w:rFonts w:hint="default" w:ascii="Times New Roman" w:hAnsi="Times New Roman" w:cs="Times New Roman"/>
            </w:rPr>
            <w:fldChar w:fldCharType="separate"/>
          </w:r>
          <w:r>
            <w:rPr>
              <w:rFonts w:hint="default" w:ascii="Times New Roman" w:hAnsi="Times New Roman" w:cs="Times New Roman"/>
              <w:spacing w:val="-10"/>
            </w:rPr>
            <w:t>8</w:t>
          </w:r>
          <w:r>
            <w:rPr>
              <w:rFonts w:hint="default" w:ascii="Times New Roman" w:hAnsi="Times New Roman" w:cs="Times New Roman"/>
              <w:spacing w:val="-10"/>
            </w:rPr>
            <w:fldChar w:fldCharType="end"/>
          </w:r>
        </w:p>
        <w:p w14:paraId="4AF2F9AD">
          <w:pPr>
            <w:pStyle w:val="13"/>
            <w:numPr>
              <w:ilvl w:val="3"/>
              <w:numId w:val="1"/>
            </w:numPr>
            <w:tabs>
              <w:tab w:val="left" w:pos="2172"/>
              <w:tab w:val="right" w:leader="dot" w:pos="9398"/>
            </w:tabs>
            <w:spacing w:before="1" w:after="0" w:line="240" w:lineRule="auto"/>
            <w:ind w:left="2172" w:right="0" w:hanging="72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"_bookmark13" </w:instrText>
          </w:r>
          <w:r>
            <w:rPr>
              <w:rFonts w:hint="default" w:ascii="Times New Roman" w:hAnsi="Times New Roman" w:cs="Times New Roman"/>
            </w:rPr>
            <w:fldChar w:fldCharType="separate"/>
          </w:r>
          <w:r>
            <w:rPr>
              <w:rFonts w:hint="default" w:ascii="Times New Roman" w:hAnsi="Times New Roman" w:cs="Times New Roman"/>
            </w:rPr>
            <w:t>Vehicle</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GPS</w:t>
          </w:r>
          <w:r>
            <w:rPr>
              <w:rFonts w:hint="default" w:ascii="Times New Roman" w:hAnsi="Times New Roman" w:cs="Times New Roman"/>
              <w:spacing w:val="1"/>
            </w:rPr>
            <w:t xml:space="preserve"> </w:t>
          </w:r>
          <w:r>
            <w:rPr>
              <w:rFonts w:hint="default" w:ascii="Times New Roman" w:hAnsi="Times New Roman" w:cs="Times New Roman"/>
              <w:spacing w:val="-2"/>
            </w:rPr>
            <w:t>Constraints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"_bookmark13" </w:instrText>
          </w:r>
          <w:r>
            <w:rPr>
              <w:rFonts w:hint="default" w:ascii="Times New Roman" w:hAnsi="Times New Roman" w:cs="Times New Roman"/>
            </w:rPr>
            <w:fldChar w:fldCharType="separate"/>
          </w:r>
          <w:r>
            <w:rPr>
              <w:rFonts w:hint="default" w:ascii="Times New Roman" w:hAnsi="Times New Roman" w:cs="Times New Roman"/>
              <w:spacing w:val="-10"/>
            </w:rPr>
            <w:t>8</w:t>
          </w:r>
          <w:r>
            <w:rPr>
              <w:rFonts w:hint="default" w:ascii="Times New Roman" w:hAnsi="Times New Roman" w:cs="Times New Roman"/>
              <w:spacing w:val="-10"/>
            </w:rPr>
            <w:fldChar w:fldCharType="end"/>
          </w:r>
        </w:p>
        <w:p w14:paraId="0E3A80A0">
          <w:pPr>
            <w:pStyle w:val="13"/>
            <w:numPr>
              <w:ilvl w:val="3"/>
              <w:numId w:val="1"/>
            </w:numPr>
            <w:tabs>
              <w:tab w:val="left" w:pos="2172"/>
              <w:tab w:val="right" w:leader="dot" w:pos="9398"/>
            </w:tabs>
            <w:spacing w:before="0" w:after="0" w:line="240" w:lineRule="auto"/>
            <w:ind w:left="2172" w:right="0" w:hanging="72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"_bookmark14" </w:instrText>
          </w:r>
          <w:r>
            <w:rPr>
              <w:rFonts w:hint="default" w:ascii="Times New Roman" w:hAnsi="Times New Roman" w:cs="Times New Roman"/>
            </w:rPr>
            <w:fldChar w:fldCharType="separate"/>
          </w:r>
          <w:r>
            <w:rPr>
              <w:rFonts w:hint="default" w:ascii="Times New Roman" w:hAnsi="Times New Roman" w:cs="Times New Roman"/>
            </w:rPr>
            <w:t>Order</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Scheduling</w:t>
          </w:r>
          <w:r>
            <w:rPr>
              <w:rFonts w:hint="default" w:ascii="Times New Roman" w:hAnsi="Times New Roman" w:cs="Times New Roman"/>
              <w:spacing w:val="-2"/>
            </w:rPr>
            <w:t xml:space="preserve"> Constraints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"_bookmark14" </w:instrText>
          </w:r>
          <w:r>
            <w:rPr>
              <w:rFonts w:hint="default" w:ascii="Times New Roman" w:hAnsi="Times New Roman" w:cs="Times New Roman"/>
            </w:rPr>
            <w:fldChar w:fldCharType="separate"/>
          </w:r>
          <w:r>
            <w:rPr>
              <w:rFonts w:hint="default" w:ascii="Times New Roman" w:hAnsi="Times New Roman" w:cs="Times New Roman"/>
              <w:spacing w:val="-10"/>
            </w:rPr>
            <w:t>9</w:t>
          </w:r>
          <w:r>
            <w:rPr>
              <w:rFonts w:hint="default" w:ascii="Times New Roman" w:hAnsi="Times New Roman" w:cs="Times New Roman"/>
              <w:spacing w:val="-10"/>
            </w:rPr>
            <w:fldChar w:fldCharType="end"/>
          </w:r>
        </w:p>
        <w:p w14:paraId="7C0B27EA">
          <w:pPr>
            <w:pStyle w:val="13"/>
            <w:numPr>
              <w:ilvl w:val="3"/>
              <w:numId w:val="1"/>
            </w:numPr>
            <w:tabs>
              <w:tab w:val="left" w:pos="2172"/>
              <w:tab w:val="right" w:leader="dot" w:pos="9398"/>
            </w:tabs>
            <w:spacing w:before="0" w:after="0" w:line="240" w:lineRule="auto"/>
            <w:ind w:left="2172" w:right="0" w:hanging="72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"_bookmark15" </w:instrText>
          </w:r>
          <w:r>
            <w:rPr>
              <w:rFonts w:hint="default" w:ascii="Times New Roman" w:hAnsi="Times New Roman" w:cs="Times New Roman"/>
            </w:rPr>
            <w:fldChar w:fldCharType="separate"/>
          </w:r>
          <w:r>
            <w:rPr>
              <w:rFonts w:hint="default" w:ascii="Times New Roman" w:hAnsi="Times New Roman" w:cs="Times New Roman"/>
            </w:rPr>
            <w:t>Revenue</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 xml:space="preserve">Pricing </w:t>
          </w:r>
          <w:r>
            <w:rPr>
              <w:rFonts w:hint="default" w:ascii="Times New Roman" w:hAnsi="Times New Roman" w:cs="Times New Roman"/>
              <w:spacing w:val="-2"/>
            </w:rPr>
            <w:t>Constraints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"_bookmark15" </w:instrText>
          </w:r>
          <w:r>
            <w:rPr>
              <w:rFonts w:hint="default" w:ascii="Times New Roman" w:hAnsi="Times New Roman" w:cs="Times New Roman"/>
            </w:rPr>
            <w:fldChar w:fldCharType="separate"/>
          </w:r>
          <w:r>
            <w:rPr>
              <w:rFonts w:hint="default" w:ascii="Times New Roman" w:hAnsi="Times New Roman" w:cs="Times New Roman"/>
              <w:spacing w:val="-10"/>
            </w:rPr>
            <w:t>9</w:t>
          </w:r>
          <w:r>
            <w:rPr>
              <w:rFonts w:hint="default" w:ascii="Times New Roman" w:hAnsi="Times New Roman" w:cs="Times New Roman"/>
              <w:spacing w:val="-10"/>
            </w:rPr>
            <w:fldChar w:fldCharType="end"/>
          </w:r>
        </w:p>
        <w:p w14:paraId="139FDE21">
          <w:pPr>
            <w:pStyle w:val="12"/>
            <w:numPr>
              <w:ilvl w:val="2"/>
              <w:numId w:val="1"/>
            </w:numPr>
            <w:tabs>
              <w:tab w:val="left" w:pos="1898"/>
              <w:tab w:val="right" w:leader="dot" w:pos="9398"/>
            </w:tabs>
            <w:spacing w:before="120"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"_bookmark16" </w:instrText>
          </w:r>
          <w:r>
            <w:rPr>
              <w:rFonts w:hint="default" w:ascii="Times New Roman" w:hAnsi="Times New Roman" w:cs="Times New Roman"/>
            </w:rPr>
            <w:fldChar w:fldCharType="separate"/>
          </w:r>
          <w:r>
            <w:rPr>
              <w:rFonts w:hint="default" w:ascii="Times New Roman" w:hAnsi="Times New Roman" w:cs="Times New Roman"/>
            </w:rPr>
            <w:t>System</w:t>
          </w:r>
          <w:r>
            <w:rPr>
              <w:rFonts w:hint="default" w:ascii="Times New Roman" w:hAnsi="Times New Roman" w:cs="Times New Roman"/>
              <w:spacing w:val="-5"/>
            </w:rPr>
            <w:t xml:space="preserve"> </w:t>
          </w:r>
          <w:r>
            <w:rPr>
              <w:rFonts w:hint="default" w:ascii="Times New Roman" w:hAnsi="Times New Roman" w:cs="Times New Roman"/>
            </w:rPr>
            <w:t>Exception</w:t>
          </w:r>
          <w:r>
            <w:rPr>
              <w:rFonts w:hint="default" w:ascii="Times New Roman" w:hAnsi="Times New Roman" w:cs="Times New Roman"/>
              <w:spacing w:val="-2"/>
            </w:rPr>
            <w:t xml:space="preserve"> </w:t>
          </w:r>
          <w:r>
            <w:rPr>
              <w:rFonts w:hint="default" w:ascii="Times New Roman" w:hAnsi="Times New Roman" w:cs="Times New Roman"/>
            </w:rPr>
            <w:t>Handling</w:t>
          </w:r>
          <w:r>
            <w:rPr>
              <w:rFonts w:hint="default" w:ascii="Times New Roman" w:hAnsi="Times New Roman" w:cs="Times New Roman"/>
              <w:spacing w:val="-3"/>
            </w:rPr>
            <w:t xml:space="preserve"> </w:t>
          </w:r>
          <w:r>
            <w:rPr>
              <w:rFonts w:hint="default" w:ascii="Times New Roman" w:hAnsi="Times New Roman" w:cs="Times New Roman"/>
              <w:spacing w:val="-2"/>
            </w:rPr>
            <w:t>Framework</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"_bookmark16"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"_bookmark16" </w:instrText>
          </w:r>
          <w:r>
            <w:rPr>
              <w:rFonts w:hint="default" w:ascii="Times New Roman" w:hAnsi="Times New Roman" w:cs="Times New Roman"/>
            </w:rPr>
            <w:fldChar w:fldCharType="separate"/>
          </w:r>
          <w:r>
            <w:rPr>
              <w:rFonts w:hint="default" w:ascii="Times New Roman" w:hAnsi="Times New Roman" w:cs="Times New Roman"/>
              <w:spacing w:val="-5"/>
            </w:rPr>
            <w:t>0</w:t>
          </w:r>
          <w:r>
            <w:rPr>
              <w:rFonts w:hint="default" w:ascii="Times New Roman" w:hAnsi="Times New Roman" w:cs="Times New Roman"/>
              <w:spacing w:val="-5"/>
            </w:rPr>
            <w:fldChar w:fldCharType="end"/>
          </w:r>
        </w:p>
        <w:p w14:paraId="16C1C3BF">
          <w:pPr>
            <w:pStyle w:val="10"/>
            <w:tabs>
              <w:tab w:val="right" w:leader="dot" w:pos="939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"_bookmark17" </w:instrText>
          </w:r>
          <w:r>
            <w:rPr>
              <w:rFonts w:hint="default" w:ascii="Times New Roman" w:hAnsi="Times New Roman" w:cs="Times New Roman"/>
            </w:rPr>
            <w:fldChar w:fldCharType="separate"/>
          </w:r>
          <w:r>
            <w:rPr>
              <w:rFonts w:hint="default" w:ascii="Times New Roman" w:hAnsi="Times New Roman" w:cs="Times New Roman"/>
            </w:rPr>
            <w:t>Part</w:t>
          </w:r>
          <w:r>
            <w:rPr>
              <w:rFonts w:hint="default" w:ascii="Times New Roman" w:hAnsi="Times New Roman" w:cs="Times New Roman"/>
              <w:spacing w:val="-9"/>
            </w:rPr>
            <w:t xml:space="preserve"> </w:t>
          </w:r>
          <w:r>
            <w:rPr>
              <w:rFonts w:hint="default" w:ascii="Times New Roman" w:hAnsi="Times New Roman" w:cs="Times New Roman"/>
            </w:rPr>
            <w:t>B:</w:t>
          </w:r>
          <w:r>
            <w:rPr>
              <w:rFonts w:hint="default" w:ascii="Times New Roman" w:hAnsi="Times New Roman" w:cs="Times New Roman"/>
              <w:spacing w:val="-8"/>
            </w:rPr>
            <w:t xml:space="preserve"> </w:t>
          </w:r>
          <w:r>
            <w:rPr>
              <w:rFonts w:hint="default" w:ascii="Times New Roman" w:hAnsi="Times New Roman" w:cs="Times New Roman"/>
            </w:rPr>
            <w:t>Architectural</w:t>
          </w:r>
          <w:r>
            <w:rPr>
              <w:rFonts w:hint="default" w:ascii="Times New Roman" w:hAnsi="Times New Roman" w:cs="Times New Roman"/>
              <w:spacing w:val="-9"/>
            </w:rPr>
            <w:t xml:space="preserve"> </w:t>
          </w:r>
          <w:r>
            <w:rPr>
              <w:rFonts w:hint="default" w:ascii="Times New Roman" w:hAnsi="Times New Roman" w:cs="Times New Roman"/>
            </w:rPr>
            <w:t>Design</w:t>
          </w:r>
          <w:r>
            <w:rPr>
              <w:rFonts w:hint="default" w:ascii="Times New Roman" w:hAnsi="Times New Roman" w:cs="Times New Roman"/>
              <w:spacing w:val="-9"/>
            </w:rPr>
            <w:t xml:space="preserve"> </w:t>
          </w:r>
          <w:r>
            <w:rPr>
              <w:rFonts w:hint="default" w:ascii="Times New Roman" w:hAnsi="Times New Roman" w:cs="Times New Roman"/>
            </w:rPr>
            <w:t>Decisions</w:t>
          </w:r>
          <w:r>
            <w:rPr>
              <w:rFonts w:hint="default" w:ascii="Times New Roman" w:hAnsi="Times New Roman" w:cs="Times New Roman"/>
              <w:spacing w:val="-6"/>
            </w:rPr>
            <w:t xml:space="preserve"> </w:t>
          </w:r>
          <w:r>
            <w:rPr>
              <w:rFonts w:hint="default" w:ascii="Times New Roman" w:hAnsi="Times New Roman" w:cs="Times New Roman"/>
            </w:rPr>
            <w:t>and</w:t>
          </w:r>
          <w:r>
            <w:rPr>
              <w:rFonts w:hint="default" w:ascii="Times New Roman" w:hAnsi="Times New Roman" w:cs="Times New Roman"/>
              <w:spacing w:val="-9"/>
            </w:rPr>
            <w:t xml:space="preserve"> </w:t>
          </w:r>
          <w:r>
            <w:rPr>
              <w:rFonts w:hint="default" w:ascii="Times New Roman" w:hAnsi="Times New Roman" w:cs="Times New Roman"/>
              <w:spacing w:val="-2"/>
            </w:rPr>
            <w:t>Justifications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"_bookmark17"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"_bookmark17"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p>
        <w:p w14:paraId="1396030A">
          <w:pPr>
            <w:pStyle w:val="11"/>
            <w:numPr>
              <w:ilvl w:val="1"/>
              <w:numId w:val="2"/>
            </w:numPr>
            <w:tabs>
              <w:tab w:val="left" w:pos="1650"/>
              <w:tab w:val="right" w:leader="dot" w:pos="9399"/>
            </w:tabs>
            <w:spacing w:before="120"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"_bookmark18" </w:instrText>
          </w:r>
          <w:r>
            <w:rPr>
              <w:rFonts w:hint="default" w:ascii="Times New Roman" w:hAnsi="Times New Roman" w:cs="Times New Roman"/>
            </w:rPr>
            <w:fldChar w:fldCharType="separate"/>
          </w:r>
          <w:r>
            <w:rPr>
              <w:rFonts w:hint="default" w:ascii="Times New Roman" w:hAnsi="Times New Roman" w:cs="Times New Roman"/>
              <w:spacing w:val="-2"/>
            </w:rPr>
            <w:t>Assumptions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"_bookmark18"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"_bookmark18"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p>
        <w:p w14:paraId="0400AECD">
          <w:pPr>
            <w:pStyle w:val="11"/>
            <w:numPr>
              <w:ilvl w:val="1"/>
              <w:numId w:val="2"/>
            </w:numPr>
            <w:tabs>
              <w:tab w:val="left" w:pos="1650"/>
              <w:tab w:val="right" w:leader="dot" w:pos="9399"/>
            </w:tabs>
            <w:spacing w:before="122"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"_bookmark19" </w:instrText>
          </w:r>
          <w:r>
            <w:rPr>
              <w:rFonts w:hint="default" w:ascii="Times New Roman" w:hAnsi="Times New Roman" w:cs="Times New Roman"/>
            </w:rPr>
            <w:fldChar w:fldCharType="separate"/>
          </w:r>
          <w:r>
            <w:rPr>
              <w:rFonts w:hint="default" w:ascii="Times New Roman" w:hAnsi="Times New Roman" w:cs="Times New Roman"/>
              <w:spacing w:val="-2"/>
            </w:rPr>
            <w:t>Simplifications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"_bookmark19"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"_bookmark19"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p>
        <w:p w14:paraId="59A9F0B4">
          <w:pPr>
            <w:pStyle w:val="11"/>
            <w:numPr>
              <w:ilvl w:val="1"/>
              <w:numId w:val="2"/>
            </w:numPr>
            <w:tabs>
              <w:tab w:val="left" w:pos="1650"/>
              <w:tab w:val="right" w:leader="dot" w:pos="9399"/>
            </w:tabs>
            <w:spacing w:before="120"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"_bookmark20" </w:instrText>
          </w:r>
          <w:r>
            <w:rPr>
              <w:rFonts w:hint="default" w:ascii="Times New Roman" w:hAnsi="Times New Roman" w:cs="Times New Roman"/>
            </w:rPr>
            <w:fldChar w:fldCharType="separate"/>
          </w:r>
          <w:r>
            <w:rPr>
              <w:rFonts w:hint="default" w:ascii="Times New Roman" w:hAnsi="Times New Roman" w:cs="Times New Roman"/>
            </w:rPr>
            <w:t>Design</w:t>
          </w:r>
          <w:r>
            <w:rPr>
              <w:rFonts w:hint="default" w:ascii="Times New Roman" w:hAnsi="Times New Roman" w:cs="Times New Roman"/>
              <w:spacing w:val="-6"/>
            </w:rPr>
            <w:t xml:space="preserve"> </w:t>
          </w:r>
          <w:r>
            <w:rPr>
              <w:rFonts w:hint="default" w:ascii="Times New Roman" w:hAnsi="Times New Roman" w:cs="Times New Roman"/>
              <w:spacing w:val="-2"/>
            </w:rPr>
            <w:t>Justification</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"_bookmark20"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"_bookmark20"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p>
        <w:p w14:paraId="300562B4">
          <w:pPr>
            <w:pStyle w:val="11"/>
            <w:numPr>
              <w:ilvl w:val="1"/>
              <w:numId w:val="2"/>
            </w:numPr>
            <w:tabs>
              <w:tab w:val="left" w:pos="1650"/>
              <w:tab w:val="right" w:leader="dot" w:pos="9399"/>
            </w:tabs>
            <w:spacing w:before="122"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"_bookmark21" </w:instrText>
          </w:r>
          <w:r>
            <w:rPr>
              <w:rFonts w:hint="default" w:ascii="Times New Roman" w:hAnsi="Times New Roman" w:cs="Times New Roman"/>
            </w:rPr>
            <w:fldChar w:fldCharType="separate"/>
          </w:r>
          <w:r>
            <w:rPr>
              <w:rFonts w:hint="default" w:ascii="Times New Roman" w:hAnsi="Times New Roman" w:cs="Times New Roman"/>
            </w:rPr>
            <w:t>Discarded</w:t>
          </w:r>
          <w:r>
            <w:rPr>
              <w:rFonts w:hint="default" w:ascii="Times New Roman" w:hAnsi="Times New Roman" w:cs="Times New Roman"/>
              <w:spacing w:val="-6"/>
            </w:rPr>
            <w:t xml:space="preserve"> </w:t>
          </w:r>
          <w:r>
            <w:rPr>
              <w:rFonts w:hint="default" w:ascii="Times New Roman" w:hAnsi="Times New Roman" w:cs="Times New Roman"/>
            </w:rPr>
            <w:t>Class</w:t>
          </w:r>
          <w:r>
            <w:rPr>
              <w:rFonts w:hint="default" w:ascii="Times New Roman" w:hAnsi="Times New Roman" w:cs="Times New Roman"/>
              <w:spacing w:val="-5"/>
            </w:rPr>
            <w:t xml:space="preserve"> </w:t>
          </w:r>
          <w:r>
            <w:rPr>
              <w:rFonts w:hint="default" w:ascii="Times New Roman" w:hAnsi="Times New Roman" w:cs="Times New Roman"/>
              <w:spacing w:val="-4"/>
            </w:rPr>
            <w:t>List</w:t>
          </w:r>
          <w:r>
            <w:rPr>
              <w:rFonts w:hint="default" w:ascii="Times New Roman" w:hAnsi="Times New Roman" w:cs="Times New Roman"/>
              <w:spacing w:val="-4"/>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"_bookmark21"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"_bookmark21" </w:instrText>
          </w:r>
          <w:r>
            <w:rPr>
              <w:rFonts w:hint="default" w:ascii="Times New Roman" w:hAnsi="Times New Roman" w:cs="Times New Roman"/>
            </w:rPr>
            <w:fldChar w:fldCharType="separate"/>
          </w:r>
          <w:r>
            <w:rPr>
              <w:rFonts w:hint="default" w:ascii="Times New Roman" w:hAnsi="Times New Roman" w:cs="Times New Roman"/>
              <w:spacing w:val="-5"/>
            </w:rPr>
            <w:t>3</w:t>
          </w:r>
          <w:r>
            <w:rPr>
              <w:rFonts w:hint="default" w:ascii="Times New Roman" w:hAnsi="Times New Roman" w:cs="Times New Roman"/>
              <w:spacing w:val="-5"/>
            </w:rPr>
            <w:fldChar w:fldCharType="end"/>
          </w:r>
        </w:p>
        <w:p w14:paraId="724F5DD1">
          <w:pPr>
            <w:pStyle w:val="10"/>
            <w:tabs>
              <w:tab w:val="right" w:leader="dot" w:pos="9397"/>
            </w:tabs>
            <w:spacing w:before="121"/>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"_bookmark22" </w:instrText>
          </w:r>
          <w:r>
            <w:rPr>
              <w:rFonts w:hint="default" w:ascii="Times New Roman" w:hAnsi="Times New Roman" w:cs="Times New Roman"/>
            </w:rPr>
            <w:fldChar w:fldCharType="separate"/>
          </w:r>
          <w:r>
            <w:rPr>
              <w:rFonts w:hint="default" w:ascii="Times New Roman" w:hAnsi="Times New Roman" w:cs="Times New Roman"/>
            </w:rPr>
            <w:t>Part</w:t>
          </w:r>
          <w:r>
            <w:rPr>
              <w:rFonts w:hint="default" w:ascii="Times New Roman" w:hAnsi="Times New Roman" w:cs="Times New Roman"/>
              <w:spacing w:val="-8"/>
            </w:rPr>
            <w:t xml:space="preserve"> </w:t>
          </w:r>
          <w:r>
            <w:rPr>
              <w:rFonts w:hint="default" w:ascii="Times New Roman" w:hAnsi="Times New Roman" w:cs="Times New Roman"/>
            </w:rPr>
            <w:t>C:</w:t>
          </w:r>
          <w:r>
            <w:rPr>
              <w:rFonts w:hint="default" w:ascii="Times New Roman" w:hAnsi="Times New Roman" w:cs="Times New Roman"/>
              <w:spacing w:val="-8"/>
            </w:rPr>
            <w:t xml:space="preserve"> </w:t>
          </w:r>
          <w:r>
            <w:rPr>
              <w:rFonts w:hint="default" w:ascii="Times New Roman" w:hAnsi="Times New Roman" w:cs="Times New Roman"/>
            </w:rPr>
            <w:t>Candidate</w:t>
          </w:r>
          <w:r>
            <w:rPr>
              <w:rFonts w:hint="default" w:ascii="Times New Roman" w:hAnsi="Times New Roman" w:cs="Times New Roman"/>
              <w:spacing w:val="-6"/>
            </w:rPr>
            <w:t xml:space="preserve"> </w:t>
          </w:r>
          <w:r>
            <w:rPr>
              <w:rFonts w:hint="default" w:ascii="Times New Roman" w:hAnsi="Times New Roman" w:cs="Times New Roman"/>
              <w:spacing w:val="-2"/>
            </w:rPr>
            <w:t>Classes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"_bookmark22"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"_bookmark22" </w:instrText>
          </w:r>
          <w:r>
            <w:rPr>
              <w:rFonts w:hint="default" w:ascii="Times New Roman" w:hAnsi="Times New Roman" w:cs="Times New Roman"/>
            </w:rPr>
            <w:fldChar w:fldCharType="separate"/>
          </w:r>
          <w:r>
            <w:rPr>
              <w:rFonts w:hint="default" w:ascii="Times New Roman" w:hAnsi="Times New Roman" w:cs="Times New Roman"/>
              <w:spacing w:val="-5"/>
            </w:rPr>
            <w:t>3</w:t>
          </w:r>
          <w:r>
            <w:rPr>
              <w:rFonts w:hint="default" w:ascii="Times New Roman" w:hAnsi="Times New Roman" w:cs="Times New Roman"/>
              <w:spacing w:val="-5"/>
            </w:rPr>
            <w:fldChar w:fldCharType="end"/>
          </w:r>
        </w:p>
        <w:p w14:paraId="1339EECD">
          <w:pPr>
            <w:pStyle w:val="11"/>
            <w:numPr>
              <w:ilvl w:val="1"/>
              <w:numId w:val="3"/>
            </w:numPr>
            <w:tabs>
              <w:tab w:val="left" w:pos="1650"/>
              <w:tab w:val="right" w:leader="dot" w:pos="9399"/>
            </w:tabs>
            <w:spacing w:before="120"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"_bookmark23" </w:instrText>
          </w:r>
          <w:r>
            <w:rPr>
              <w:rFonts w:hint="default" w:ascii="Times New Roman" w:hAnsi="Times New Roman" w:cs="Times New Roman"/>
            </w:rPr>
            <w:fldChar w:fldCharType="separate"/>
          </w:r>
          <w:r>
            <w:rPr>
              <w:rFonts w:hint="default" w:ascii="Times New Roman" w:hAnsi="Times New Roman" w:cs="Times New Roman"/>
            </w:rPr>
            <w:t>Candidate</w:t>
          </w:r>
          <w:r>
            <w:rPr>
              <w:rFonts w:hint="default" w:ascii="Times New Roman" w:hAnsi="Times New Roman" w:cs="Times New Roman"/>
              <w:spacing w:val="-9"/>
            </w:rPr>
            <w:t xml:space="preserve"> </w:t>
          </w:r>
          <w:r>
            <w:rPr>
              <w:rFonts w:hint="default" w:ascii="Times New Roman" w:hAnsi="Times New Roman" w:cs="Times New Roman"/>
            </w:rPr>
            <w:t>Class</w:t>
          </w:r>
          <w:r>
            <w:rPr>
              <w:rFonts w:hint="default" w:ascii="Times New Roman" w:hAnsi="Times New Roman" w:cs="Times New Roman"/>
              <w:spacing w:val="-6"/>
            </w:rPr>
            <w:t xml:space="preserve"> </w:t>
          </w:r>
          <w:r>
            <w:rPr>
              <w:rFonts w:hint="default" w:ascii="Times New Roman" w:hAnsi="Times New Roman" w:cs="Times New Roman"/>
              <w:spacing w:val="-4"/>
            </w:rPr>
            <w:t>List</w:t>
          </w:r>
          <w:r>
            <w:rPr>
              <w:rFonts w:hint="default" w:ascii="Times New Roman" w:hAnsi="Times New Roman" w:cs="Times New Roman"/>
              <w:spacing w:val="-4"/>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"_bookmark23"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"_bookmark23" </w:instrText>
          </w:r>
          <w:r>
            <w:rPr>
              <w:rFonts w:hint="default" w:ascii="Times New Roman" w:hAnsi="Times New Roman" w:cs="Times New Roman"/>
            </w:rPr>
            <w:fldChar w:fldCharType="separate"/>
          </w:r>
          <w:r>
            <w:rPr>
              <w:rFonts w:hint="default" w:ascii="Times New Roman" w:hAnsi="Times New Roman" w:cs="Times New Roman"/>
              <w:spacing w:val="-5"/>
            </w:rPr>
            <w:t>4</w:t>
          </w:r>
          <w:r>
            <w:rPr>
              <w:rFonts w:hint="default" w:ascii="Times New Roman" w:hAnsi="Times New Roman" w:cs="Times New Roman"/>
              <w:spacing w:val="-5"/>
            </w:rPr>
            <w:fldChar w:fldCharType="end"/>
          </w:r>
        </w:p>
        <w:p w14:paraId="6CB66DC4">
          <w:pPr>
            <w:pStyle w:val="11"/>
            <w:numPr>
              <w:ilvl w:val="1"/>
              <w:numId w:val="3"/>
            </w:numPr>
            <w:tabs>
              <w:tab w:val="left" w:pos="1650"/>
              <w:tab w:val="right" w:leader="dot" w:pos="9399"/>
            </w:tabs>
            <w:spacing w:before="120"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"_bookmark24" </w:instrText>
          </w:r>
          <w:r>
            <w:rPr>
              <w:rFonts w:hint="default" w:ascii="Times New Roman" w:hAnsi="Times New Roman" w:cs="Times New Roman"/>
            </w:rPr>
            <w:fldChar w:fldCharType="separate"/>
          </w:r>
          <w:r>
            <w:rPr>
              <w:rFonts w:hint="default" w:ascii="Times New Roman" w:hAnsi="Times New Roman" w:cs="Times New Roman"/>
            </w:rPr>
            <w:t>CRC</w:t>
          </w:r>
          <w:r>
            <w:rPr>
              <w:rFonts w:hint="default" w:ascii="Times New Roman" w:hAnsi="Times New Roman" w:cs="Times New Roman"/>
              <w:spacing w:val="-4"/>
            </w:rPr>
            <w:t xml:space="preserve"> </w:t>
          </w:r>
          <w:r>
            <w:rPr>
              <w:rFonts w:hint="default" w:ascii="Times New Roman" w:hAnsi="Times New Roman" w:cs="Times New Roman"/>
              <w:spacing w:val="-2"/>
            </w:rPr>
            <w:t>Cards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"_bookmark24"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"_bookmark24" </w:instrText>
          </w:r>
          <w:r>
            <w:rPr>
              <w:rFonts w:hint="default" w:ascii="Times New Roman" w:hAnsi="Times New Roman" w:cs="Times New Roman"/>
            </w:rPr>
            <w:fldChar w:fldCharType="separate"/>
          </w:r>
          <w:r>
            <w:rPr>
              <w:rFonts w:hint="default" w:ascii="Times New Roman" w:hAnsi="Times New Roman" w:cs="Times New Roman"/>
              <w:spacing w:val="-5"/>
            </w:rPr>
            <w:t>5</w:t>
          </w:r>
          <w:r>
            <w:rPr>
              <w:rFonts w:hint="default" w:ascii="Times New Roman" w:hAnsi="Times New Roman" w:cs="Times New Roman"/>
              <w:spacing w:val="-5"/>
            </w:rPr>
            <w:fldChar w:fldCharType="end"/>
          </w:r>
        </w:p>
        <w:p w14:paraId="4EB1BF1B">
          <w:pPr>
            <w:pStyle w:val="12"/>
            <w:numPr>
              <w:ilvl w:val="2"/>
              <w:numId w:val="3"/>
            </w:numPr>
            <w:tabs>
              <w:tab w:val="left" w:pos="1898"/>
              <w:tab w:val="right" w:leader="dot" w:pos="9398"/>
            </w:tabs>
            <w:spacing w:before="121"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"_bookmark25" </w:instrText>
          </w:r>
          <w:r>
            <w:rPr>
              <w:rFonts w:hint="default" w:ascii="Times New Roman" w:hAnsi="Times New Roman" w:cs="Times New Roman"/>
            </w:rPr>
            <w:fldChar w:fldCharType="separate"/>
          </w:r>
          <w:r>
            <w:rPr>
              <w:rFonts w:hint="default" w:ascii="Times New Roman" w:hAnsi="Times New Roman" w:cs="Times New Roman"/>
              <w:spacing w:val="-4"/>
            </w:rPr>
            <w:t>User</w:t>
          </w:r>
          <w:r>
            <w:rPr>
              <w:rFonts w:hint="default" w:ascii="Times New Roman" w:hAnsi="Times New Roman" w:cs="Times New Roman"/>
              <w:spacing w:val="-4"/>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"_bookmark25"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"_bookmark25" </w:instrText>
          </w:r>
          <w:r>
            <w:rPr>
              <w:rFonts w:hint="default" w:ascii="Times New Roman" w:hAnsi="Times New Roman" w:cs="Times New Roman"/>
            </w:rPr>
            <w:fldChar w:fldCharType="separate"/>
          </w:r>
          <w:r>
            <w:rPr>
              <w:rFonts w:hint="default" w:ascii="Times New Roman" w:hAnsi="Times New Roman" w:cs="Times New Roman"/>
              <w:spacing w:val="-5"/>
            </w:rPr>
            <w:t>5</w:t>
          </w:r>
          <w:r>
            <w:rPr>
              <w:rFonts w:hint="default" w:ascii="Times New Roman" w:hAnsi="Times New Roman" w:cs="Times New Roman"/>
              <w:spacing w:val="-5"/>
            </w:rPr>
            <w:fldChar w:fldCharType="end"/>
          </w:r>
        </w:p>
        <w:p w14:paraId="0EA70C4B">
          <w:pPr>
            <w:pStyle w:val="12"/>
            <w:numPr>
              <w:ilvl w:val="2"/>
              <w:numId w:val="3"/>
            </w:numPr>
            <w:tabs>
              <w:tab w:val="left" w:pos="1898"/>
              <w:tab w:val="right" w:leader="dot" w:pos="9398"/>
            </w:tabs>
            <w:spacing w:before="121"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"_bookmark26" </w:instrText>
          </w:r>
          <w:r>
            <w:rPr>
              <w:rFonts w:hint="default" w:ascii="Times New Roman" w:hAnsi="Times New Roman" w:cs="Times New Roman"/>
            </w:rPr>
            <w:fldChar w:fldCharType="separate"/>
          </w:r>
          <w:r>
            <w:rPr>
              <w:rFonts w:hint="default" w:ascii="Times New Roman" w:hAnsi="Times New Roman" w:cs="Times New Roman"/>
              <w:spacing w:val="-2"/>
            </w:rPr>
            <w:t>Driver</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"_bookmark26"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"_bookmark26" </w:instrText>
          </w:r>
          <w:r>
            <w:rPr>
              <w:rFonts w:hint="default" w:ascii="Times New Roman" w:hAnsi="Times New Roman" w:cs="Times New Roman"/>
            </w:rPr>
            <w:fldChar w:fldCharType="separate"/>
          </w:r>
          <w:r>
            <w:rPr>
              <w:rFonts w:hint="default" w:ascii="Times New Roman" w:hAnsi="Times New Roman" w:cs="Times New Roman"/>
              <w:spacing w:val="-5"/>
            </w:rPr>
            <w:t>6</w:t>
          </w:r>
          <w:r>
            <w:rPr>
              <w:rFonts w:hint="default" w:ascii="Times New Roman" w:hAnsi="Times New Roman" w:cs="Times New Roman"/>
              <w:spacing w:val="-5"/>
            </w:rPr>
            <w:fldChar w:fldCharType="end"/>
          </w:r>
        </w:p>
        <w:p w14:paraId="4EF85A5F">
          <w:pPr>
            <w:pStyle w:val="12"/>
            <w:numPr>
              <w:ilvl w:val="2"/>
              <w:numId w:val="3"/>
            </w:numPr>
            <w:tabs>
              <w:tab w:val="left" w:pos="1898"/>
              <w:tab w:val="right" w:leader="dot" w:pos="9398"/>
            </w:tabs>
            <w:spacing w:before="123"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"_bookmark27" </w:instrText>
          </w:r>
          <w:r>
            <w:rPr>
              <w:rFonts w:hint="default" w:ascii="Times New Roman" w:hAnsi="Times New Roman" w:cs="Times New Roman"/>
            </w:rPr>
            <w:fldChar w:fldCharType="separate"/>
          </w:r>
          <w:r>
            <w:rPr>
              <w:rFonts w:hint="default" w:ascii="Times New Roman" w:hAnsi="Times New Roman" w:cs="Times New Roman"/>
              <w:spacing w:val="-2"/>
            </w:rPr>
            <w:t>FleetManager</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"_bookmark27"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"_bookmark27" </w:instrText>
          </w:r>
          <w:r>
            <w:rPr>
              <w:rFonts w:hint="default" w:ascii="Times New Roman" w:hAnsi="Times New Roman" w:cs="Times New Roman"/>
            </w:rPr>
            <w:fldChar w:fldCharType="separate"/>
          </w:r>
          <w:r>
            <w:rPr>
              <w:rFonts w:hint="default" w:ascii="Times New Roman" w:hAnsi="Times New Roman" w:cs="Times New Roman"/>
              <w:spacing w:val="-5"/>
            </w:rPr>
            <w:t>6</w:t>
          </w:r>
          <w:r>
            <w:rPr>
              <w:rFonts w:hint="default" w:ascii="Times New Roman" w:hAnsi="Times New Roman" w:cs="Times New Roman"/>
              <w:spacing w:val="-5"/>
            </w:rPr>
            <w:fldChar w:fldCharType="end"/>
          </w:r>
        </w:p>
        <w:p w14:paraId="58F4D601">
          <w:pPr>
            <w:pStyle w:val="12"/>
            <w:numPr>
              <w:ilvl w:val="2"/>
              <w:numId w:val="3"/>
            </w:numPr>
            <w:tabs>
              <w:tab w:val="left" w:pos="1898"/>
              <w:tab w:val="right" w:leader="dot" w:pos="9398"/>
            </w:tabs>
            <w:spacing w:before="120"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"_bookmark28" </w:instrText>
          </w:r>
          <w:r>
            <w:rPr>
              <w:rFonts w:hint="default" w:ascii="Times New Roman" w:hAnsi="Times New Roman" w:cs="Times New Roman"/>
            </w:rPr>
            <w:fldChar w:fldCharType="separate"/>
          </w:r>
          <w:r>
            <w:rPr>
              <w:rFonts w:hint="default" w:ascii="Times New Roman" w:hAnsi="Times New Roman" w:cs="Times New Roman"/>
              <w:spacing w:val="-2"/>
            </w:rPr>
            <w:t>SystemAdmin</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"_bookmark28"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"_bookmark28" </w:instrText>
          </w:r>
          <w:r>
            <w:rPr>
              <w:rFonts w:hint="default" w:ascii="Times New Roman" w:hAnsi="Times New Roman" w:cs="Times New Roman"/>
            </w:rPr>
            <w:fldChar w:fldCharType="separate"/>
          </w:r>
          <w:r>
            <w:rPr>
              <w:rFonts w:hint="default" w:ascii="Times New Roman" w:hAnsi="Times New Roman" w:cs="Times New Roman"/>
              <w:spacing w:val="-5"/>
            </w:rPr>
            <w:t>7</w:t>
          </w:r>
          <w:r>
            <w:rPr>
              <w:rFonts w:hint="default" w:ascii="Times New Roman" w:hAnsi="Times New Roman" w:cs="Times New Roman"/>
              <w:spacing w:val="-5"/>
            </w:rPr>
            <w:fldChar w:fldCharType="end"/>
          </w:r>
        </w:p>
        <w:p w14:paraId="33F59234">
          <w:pPr>
            <w:pStyle w:val="12"/>
            <w:numPr>
              <w:ilvl w:val="2"/>
              <w:numId w:val="3"/>
            </w:numPr>
            <w:tabs>
              <w:tab w:val="left" w:pos="1898"/>
              <w:tab w:val="right" w:leader="dot" w:pos="9398"/>
            </w:tabs>
            <w:spacing w:before="121"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"_bookmark29" </w:instrText>
          </w:r>
          <w:r>
            <w:rPr>
              <w:rFonts w:hint="default" w:ascii="Times New Roman" w:hAnsi="Times New Roman" w:cs="Times New Roman"/>
            </w:rPr>
            <w:fldChar w:fldCharType="separate"/>
          </w:r>
          <w:r>
            <w:rPr>
              <w:rFonts w:hint="default" w:ascii="Times New Roman" w:hAnsi="Times New Roman" w:cs="Times New Roman"/>
              <w:spacing w:val="-2"/>
            </w:rPr>
            <w:t>Vehicle</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"_bookmark29"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"_bookmark29" </w:instrText>
          </w:r>
          <w:r>
            <w:rPr>
              <w:rFonts w:hint="default" w:ascii="Times New Roman" w:hAnsi="Times New Roman" w:cs="Times New Roman"/>
            </w:rPr>
            <w:fldChar w:fldCharType="separate"/>
          </w:r>
          <w:r>
            <w:rPr>
              <w:rFonts w:hint="default" w:ascii="Times New Roman" w:hAnsi="Times New Roman" w:cs="Times New Roman"/>
              <w:spacing w:val="-5"/>
            </w:rPr>
            <w:t>7</w:t>
          </w:r>
          <w:r>
            <w:rPr>
              <w:rFonts w:hint="default" w:ascii="Times New Roman" w:hAnsi="Times New Roman" w:cs="Times New Roman"/>
              <w:spacing w:val="-5"/>
            </w:rPr>
            <w:fldChar w:fldCharType="end"/>
          </w:r>
        </w:p>
        <w:p w14:paraId="2912B71F">
          <w:pPr>
            <w:pStyle w:val="12"/>
            <w:numPr>
              <w:ilvl w:val="2"/>
              <w:numId w:val="3"/>
            </w:numPr>
            <w:tabs>
              <w:tab w:val="left" w:pos="1898"/>
              <w:tab w:val="right" w:leader="dot" w:pos="9398"/>
            </w:tabs>
            <w:spacing w:before="120"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"_bookmark30" </w:instrText>
          </w:r>
          <w:r>
            <w:rPr>
              <w:rFonts w:hint="default" w:ascii="Times New Roman" w:hAnsi="Times New Roman" w:cs="Times New Roman"/>
            </w:rPr>
            <w:fldChar w:fldCharType="separate"/>
          </w:r>
          <w:r>
            <w:rPr>
              <w:rFonts w:hint="default" w:ascii="Times New Roman" w:hAnsi="Times New Roman" w:cs="Times New Roman"/>
              <w:spacing w:val="-2"/>
            </w:rPr>
            <w:t>VehicleType</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"_bookmark30"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"_bookmark30" </w:instrText>
          </w:r>
          <w:r>
            <w:rPr>
              <w:rFonts w:hint="default" w:ascii="Times New Roman" w:hAnsi="Times New Roman" w:cs="Times New Roman"/>
            </w:rPr>
            <w:fldChar w:fldCharType="separate"/>
          </w:r>
          <w:r>
            <w:rPr>
              <w:rFonts w:hint="default" w:ascii="Times New Roman" w:hAnsi="Times New Roman" w:cs="Times New Roman"/>
              <w:spacing w:val="-5"/>
            </w:rPr>
            <w:t>8</w:t>
          </w:r>
          <w:r>
            <w:rPr>
              <w:rFonts w:hint="default" w:ascii="Times New Roman" w:hAnsi="Times New Roman" w:cs="Times New Roman"/>
              <w:spacing w:val="-5"/>
            </w:rPr>
            <w:fldChar w:fldCharType="end"/>
          </w:r>
        </w:p>
        <w:p w14:paraId="6C8A8F7B">
          <w:pPr>
            <w:pStyle w:val="12"/>
            <w:numPr>
              <w:ilvl w:val="2"/>
              <w:numId w:val="3"/>
            </w:numPr>
            <w:tabs>
              <w:tab w:val="left" w:pos="1898"/>
              <w:tab w:val="right" w:leader="dot" w:pos="9398"/>
            </w:tabs>
            <w:spacing w:before="123" w:after="2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"_bookmark31" </w:instrText>
          </w:r>
          <w:r>
            <w:rPr>
              <w:rFonts w:hint="default" w:ascii="Times New Roman" w:hAnsi="Times New Roman" w:cs="Times New Roman"/>
            </w:rPr>
            <w:fldChar w:fldCharType="separate"/>
          </w:r>
          <w:r>
            <w:rPr>
              <w:rFonts w:hint="default" w:ascii="Times New Roman" w:hAnsi="Times New Roman" w:cs="Times New Roman"/>
              <w:spacing w:val="-2"/>
            </w:rPr>
            <w:t>BranchHub</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"_bookmark31"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"_bookmark31" </w:instrText>
          </w:r>
          <w:r>
            <w:rPr>
              <w:rFonts w:hint="default" w:ascii="Times New Roman" w:hAnsi="Times New Roman" w:cs="Times New Roman"/>
            </w:rPr>
            <w:fldChar w:fldCharType="separate"/>
          </w:r>
          <w:r>
            <w:rPr>
              <w:rFonts w:hint="default" w:ascii="Times New Roman" w:hAnsi="Times New Roman" w:cs="Times New Roman"/>
              <w:spacing w:val="-5"/>
            </w:rPr>
            <w:t>8</w:t>
          </w:r>
          <w:r>
            <w:rPr>
              <w:rFonts w:hint="default" w:ascii="Times New Roman" w:hAnsi="Times New Roman" w:cs="Times New Roman"/>
              <w:spacing w:val="-5"/>
            </w:rPr>
            <w:fldChar w:fldCharType="end"/>
          </w:r>
        </w:p>
        <w:p w14:paraId="0D348255">
          <w:pPr>
            <w:pStyle w:val="12"/>
            <w:numPr>
              <w:ilvl w:val="2"/>
              <w:numId w:val="3"/>
            </w:numPr>
            <w:tabs>
              <w:tab w:val="left" w:pos="1898"/>
              <w:tab w:val="right" w:leader="dot" w:pos="9398"/>
            </w:tabs>
            <w:spacing w:before="82"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"_bookmark32" </w:instrText>
          </w:r>
          <w:r>
            <w:rPr>
              <w:rFonts w:hint="default" w:ascii="Times New Roman" w:hAnsi="Times New Roman" w:cs="Times New Roman"/>
            </w:rPr>
            <w:fldChar w:fldCharType="separate"/>
          </w:r>
          <w:r>
            <w:rPr>
              <w:rFonts w:hint="default" w:ascii="Times New Roman" w:hAnsi="Times New Roman" w:cs="Times New Roman"/>
              <w:spacing w:val="-2"/>
            </w:rPr>
            <w:t>MaintenanceRecord</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"_bookmark32"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"_bookmark32" </w:instrText>
          </w:r>
          <w:r>
            <w:rPr>
              <w:rFonts w:hint="default" w:ascii="Times New Roman" w:hAnsi="Times New Roman" w:cs="Times New Roman"/>
            </w:rPr>
            <w:fldChar w:fldCharType="separate"/>
          </w:r>
          <w:r>
            <w:rPr>
              <w:rFonts w:hint="default" w:ascii="Times New Roman" w:hAnsi="Times New Roman" w:cs="Times New Roman"/>
              <w:spacing w:val="-5"/>
            </w:rPr>
            <w:t>8</w:t>
          </w:r>
          <w:r>
            <w:rPr>
              <w:rFonts w:hint="default" w:ascii="Times New Roman" w:hAnsi="Times New Roman" w:cs="Times New Roman"/>
              <w:spacing w:val="-5"/>
            </w:rPr>
            <w:fldChar w:fldCharType="end"/>
          </w:r>
        </w:p>
        <w:p w14:paraId="3AC65E16">
          <w:pPr>
            <w:pStyle w:val="12"/>
            <w:numPr>
              <w:ilvl w:val="2"/>
              <w:numId w:val="3"/>
            </w:numPr>
            <w:tabs>
              <w:tab w:val="left" w:pos="1898"/>
              <w:tab w:val="right" w:leader="dot" w:pos="9398"/>
            </w:tabs>
            <w:spacing w:before="121"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"_bookmark33" </w:instrText>
          </w:r>
          <w:r>
            <w:rPr>
              <w:rFonts w:hint="default" w:ascii="Times New Roman" w:hAnsi="Times New Roman" w:cs="Times New Roman"/>
            </w:rPr>
            <w:fldChar w:fldCharType="separate"/>
          </w:r>
          <w:r>
            <w:rPr>
              <w:rFonts w:hint="default" w:ascii="Times New Roman" w:hAnsi="Times New Roman" w:cs="Times New Roman"/>
              <w:spacing w:val="-2"/>
            </w:rPr>
            <w:t>TripAssignment</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"_bookmark33"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"_bookmark33" </w:instrText>
          </w:r>
          <w:r>
            <w:rPr>
              <w:rFonts w:hint="default" w:ascii="Times New Roman" w:hAnsi="Times New Roman" w:cs="Times New Roman"/>
            </w:rPr>
            <w:fldChar w:fldCharType="separate"/>
          </w:r>
          <w:r>
            <w:rPr>
              <w:rFonts w:hint="default" w:ascii="Times New Roman" w:hAnsi="Times New Roman" w:cs="Times New Roman"/>
              <w:spacing w:val="-5"/>
            </w:rPr>
            <w:t>9</w:t>
          </w:r>
          <w:r>
            <w:rPr>
              <w:rFonts w:hint="default" w:ascii="Times New Roman" w:hAnsi="Times New Roman" w:cs="Times New Roman"/>
              <w:spacing w:val="-5"/>
            </w:rPr>
            <w:fldChar w:fldCharType="end"/>
          </w:r>
        </w:p>
        <w:p w14:paraId="6B958A9D">
          <w:pPr>
            <w:pStyle w:val="12"/>
            <w:numPr>
              <w:ilvl w:val="2"/>
              <w:numId w:val="3"/>
            </w:numPr>
            <w:tabs>
              <w:tab w:val="left" w:pos="2022"/>
              <w:tab w:val="right" w:leader="dot" w:pos="9398"/>
            </w:tabs>
            <w:spacing w:before="120" w:after="0" w:line="240" w:lineRule="auto"/>
            <w:ind w:left="2022" w:right="0" w:hanging="681"/>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"_bookmark34" </w:instrText>
          </w:r>
          <w:r>
            <w:rPr>
              <w:rFonts w:hint="default" w:ascii="Times New Roman" w:hAnsi="Times New Roman" w:cs="Times New Roman"/>
            </w:rPr>
            <w:fldChar w:fldCharType="separate"/>
          </w:r>
          <w:r>
            <w:rPr>
              <w:rFonts w:hint="default" w:ascii="Times New Roman" w:hAnsi="Times New Roman" w:cs="Times New Roman"/>
              <w:spacing w:val="-2"/>
            </w:rPr>
            <w:t>Database</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"_bookmark34"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"_bookmark34" </w:instrText>
          </w:r>
          <w:r>
            <w:rPr>
              <w:rFonts w:hint="default" w:ascii="Times New Roman" w:hAnsi="Times New Roman" w:cs="Times New Roman"/>
            </w:rPr>
            <w:fldChar w:fldCharType="separate"/>
          </w:r>
          <w:r>
            <w:rPr>
              <w:rFonts w:hint="default" w:ascii="Times New Roman" w:hAnsi="Times New Roman" w:cs="Times New Roman"/>
              <w:spacing w:val="-5"/>
            </w:rPr>
            <w:t>9</w:t>
          </w:r>
          <w:r>
            <w:rPr>
              <w:rFonts w:hint="default" w:ascii="Times New Roman" w:hAnsi="Times New Roman" w:cs="Times New Roman"/>
              <w:spacing w:val="-5"/>
            </w:rPr>
            <w:fldChar w:fldCharType="end"/>
          </w:r>
        </w:p>
        <w:p w14:paraId="12162C21">
          <w:pPr>
            <w:pStyle w:val="12"/>
            <w:numPr>
              <w:ilvl w:val="2"/>
              <w:numId w:val="3"/>
            </w:numPr>
            <w:tabs>
              <w:tab w:val="left" w:pos="2022"/>
              <w:tab w:val="right" w:leader="dot" w:pos="9398"/>
            </w:tabs>
            <w:spacing w:before="121" w:after="0" w:line="240" w:lineRule="auto"/>
            <w:ind w:left="2022" w:right="0" w:hanging="681"/>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"_bookmark35" </w:instrText>
          </w:r>
          <w:r>
            <w:rPr>
              <w:rFonts w:hint="default" w:ascii="Times New Roman" w:hAnsi="Times New Roman" w:cs="Times New Roman"/>
            </w:rPr>
            <w:fldChar w:fldCharType="separate"/>
          </w:r>
          <w:r>
            <w:rPr>
              <w:rFonts w:hint="default" w:ascii="Times New Roman" w:hAnsi="Times New Roman" w:cs="Times New Roman"/>
              <w:spacing w:val="-2"/>
            </w:rPr>
            <w:t>Notification</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"_bookmark35"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"_bookmark35" </w:instrText>
          </w:r>
          <w:r>
            <w:rPr>
              <w:rFonts w:hint="default" w:ascii="Times New Roman" w:hAnsi="Times New Roman" w:cs="Times New Roman"/>
            </w:rPr>
            <w:fldChar w:fldCharType="separate"/>
          </w:r>
          <w:r>
            <w:rPr>
              <w:rFonts w:hint="default" w:ascii="Times New Roman" w:hAnsi="Times New Roman" w:cs="Times New Roman"/>
              <w:spacing w:val="-5"/>
            </w:rPr>
            <w:t>0</w:t>
          </w:r>
          <w:r>
            <w:rPr>
              <w:rFonts w:hint="default" w:ascii="Times New Roman" w:hAnsi="Times New Roman" w:cs="Times New Roman"/>
              <w:spacing w:val="-5"/>
            </w:rPr>
            <w:fldChar w:fldCharType="end"/>
          </w:r>
        </w:p>
        <w:p w14:paraId="2061E966">
          <w:pPr>
            <w:pStyle w:val="10"/>
            <w:tabs>
              <w:tab w:val="right" w:leader="dot" w:pos="939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"_bookmark36" </w:instrText>
          </w:r>
          <w:r>
            <w:rPr>
              <w:rFonts w:hint="default" w:ascii="Times New Roman" w:hAnsi="Times New Roman" w:cs="Times New Roman"/>
            </w:rPr>
            <w:fldChar w:fldCharType="separate"/>
          </w:r>
          <w:r>
            <w:rPr>
              <w:rFonts w:hint="default" w:ascii="Times New Roman" w:hAnsi="Times New Roman" w:cs="Times New Roman"/>
            </w:rPr>
            <w:t>Part</w:t>
          </w:r>
          <w:r>
            <w:rPr>
              <w:rFonts w:hint="default" w:ascii="Times New Roman" w:hAnsi="Times New Roman" w:cs="Times New Roman"/>
              <w:spacing w:val="-6"/>
            </w:rPr>
            <w:t xml:space="preserve"> </w:t>
          </w:r>
          <w:r>
            <w:rPr>
              <w:rFonts w:hint="default" w:ascii="Times New Roman" w:hAnsi="Times New Roman" w:cs="Times New Roman"/>
            </w:rPr>
            <w:t>D:</w:t>
          </w:r>
          <w:r>
            <w:rPr>
              <w:rFonts w:hint="default" w:ascii="Times New Roman" w:hAnsi="Times New Roman" w:cs="Times New Roman"/>
              <w:spacing w:val="-6"/>
            </w:rPr>
            <w:t xml:space="preserve"> </w:t>
          </w:r>
          <w:r>
            <w:rPr>
              <w:rFonts w:hint="default" w:ascii="Times New Roman" w:hAnsi="Times New Roman" w:cs="Times New Roman"/>
            </w:rPr>
            <w:t>Design</w:t>
          </w:r>
          <w:r>
            <w:rPr>
              <w:rFonts w:hint="default" w:ascii="Times New Roman" w:hAnsi="Times New Roman" w:cs="Times New Roman"/>
              <w:spacing w:val="-7"/>
            </w:rPr>
            <w:t xml:space="preserve"> </w:t>
          </w:r>
          <w:r>
            <w:rPr>
              <w:rFonts w:hint="default" w:ascii="Times New Roman" w:hAnsi="Times New Roman" w:cs="Times New Roman"/>
              <w:spacing w:val="-2"/>
            </w:rPr>
            <w:t>Quality</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"_bookmark36"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"_bookmark36" </w:instrText>
          </w:r>
          <w:r>
            <w:rPr>
              <w:rFonts w:hint="default" w:ascii="Times New Roman" w:hAnsi="Times New Roman" w:cs="Times New Roman"/>
            </w:rPr>
            <w:fldChar w:fldCharType="separate"/>
          </w:r>
          <w:r>
            <w:rPr>
              <w:rFonts w:hint="default" w:ascii="Times New Roman" w:hAnsi="Times New Roman" w:cs="Times New Roman"/>
              <w:spacing w:val="-5"/>
            </w:rPr>
            <w:t>0</w:t>
          </w:r>
          <w:r>
            <w:rPr>
              <w:rFonts w:hint="default" w:ascii="Times New Roman" w:hAnsi="Times New Roman" w:cs="Times New Roman"/>
              <w:spacing w:val="-5"/>
            </w:rPr>
            <w:fldChar w:fldCharType="end"/>
          </w:r>
        </w:p>
        <w:p w14:paraId="15CB0AE5">
          <w:pPr>
            <w:pStyle w:val="11"/>
            <w:numPr>
              <w:ilvl w:val="1"/>
              <w:numId w:val="4"/>
            </w:numPr>
            <w:tabs>
              <w:tab w:val="left" w:pos="1650"/>
              <w:tab w:val="right" w:leader="dot" w:pos="9399"/>
            </w:tabs>
            <w:spacing w:before="120"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"_bookmark37" </w:instrText>
          </w:r>
          <w:r>
            <w:rPr>
              <w:rFonts w:hint="default" w:ascii="Times New Roman" w:hAnsi="Times New Roman" w:cs="Times New Roman"/>
            </w:rPr>
            <w:fldChar w:fldCharType="separate"/>
          </w:r>
          <w:r>
            <w:rPr>
              <w:rFonts w:hint="default" w:ascii="Times New Roman" w:hAnsi="Times New Roman" w:cs="Times New Roman"/>
            </w:rPr>
            <w:t>Design</w:t>
          </w:r>
          <w:r>
            <w:rPr>
              <w:rFonts w:hint="default" w:ascii="Times New Roman" w:hAnsi="Times New Roman" w:cs="Times New Roman"/>
              <w:spacing w:val="-6"/>
            </w:rPr>
            <w:t xml:space="preserve"> </w:t>
          </w:r>
          <w:r>
            <w:rPr>
              <w:rFonts w:hint="default" w:ascii="Times New Roman" w:hAnsi="Times New Roman" w:cs="Times New Roman"/>
              <w:spacing w:val="-2"/>
            </w:rPr>
            <w:t>Heuristics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"_bookmark37"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"_bookmark37" </w:instrText>
          </w:r>
          <w:r>
            <w:rPr>
              <w:rFonts w:hint="default" w:ascii="Times New Roman" w:hAnsi="Times New Roman" w:cs="Times New Roman"/>
            </w:rPr>
            <w:fldChar w:fldCharType="separate"/>
          </w:r>
          <w:r>
            <w:rPr>
              <w:rFonts w:hint="default" w:ascii="Times New Roman" w:hAnsi="Times New Roman" w:cs="Times New Roman"/>
              <w:spacing w:val="-5"/>
            </w:rPr>
            <w:t>0</w:t>
          </w:r>
          <w:r>
            <w:rPr>
              <w:rFonts w:hint="default" w:ascii="Times New Roman" w:hAnsi="Times New Roman" w:cs="Times New Roman"/>
              <w:spacing w:val="-5"/>
            </w:rPr>
            <w:fldChar w:fldCharType="end"/>
          </w:r>
        </w:p>
        <w:p w14:paraId="7C1A8F0F">
          <w:pPr>
            <w:pStyle w:val="11"/>
            <w:numPr>
              <w:ilvl w:val="1"/>
              <w:numId w:val="4"/>
            </w:numPr>
            <w:tabs>
              <w:tab w:val="left" w:pos="1650"/>
              <w:tab w:val="right" w:leader="dot" w:pos="9399"/>
            </w:tabs>
            <w:spacing w:before="122"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"_bookmark38" </w:instrText>
          </w:r>
          <w:r>
            <w:rPr>
              <w:rFonts w:hint="default" w:ascii="Times New Roman" w:hAnsi="Times New Roman" w:cs="Times New Roman"/>
            </w:rPr>
            <w:fldChar w:fldCharType="separate"/>
          </w:r>
          <w:r>
            <w:rPr>
              <w:rFonts w:hint="default" w:ascii="Times New Roman" w:hAnsi="Times New Roman" w:cs="Times New Roman"/>
              <w:spacing w:val="-2"/>
            </w:rPr>
            <w:t>Cohension</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"_bookmark38"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"_bookmark38"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p>
        <w:p w14:paraId="4201DE70">
          <w:pPr>
            <w:pStyle w:val="11"/>
            <w:numPr>
              <w:ilvl w:val="1"/>
              <w:numId w:val="4"/>
            </w:numPr>
            <w:tabs>
              <w:tab w:val="left" w:pos="1650"/>
              <w:tab w:val="right" w:leader="dot" w:pos="9399"/>
            </w:tabs>
            <w:spacing w:before="120"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"_bookmark39" </w:instrText>
          </w:r>
          <w:r>
            <w:rPr>
              <w:rFonts w:hint="default" w:ascii="Times New Roman" w:hAnsi="Times New Roman" w:cs="Times New Roman"/>
            </w:rPr>
            <w:fldChar w:fldCharType="separate"/>
          </w:r>
          <w:r>
            <w:rPr>
              <w:rFonts w:hint="default" w:ascii="Times New Roman" w:hAnsi="Times New Roman" w:cs="Times New Roman"/>
              <w:spacing w:val="-2"/>
            </w:rPr>
            <w:t>Coupling</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"_bookmark39"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"_bookmark39"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p>
        <w:p w14:paraId="0879EAC4">
          <w:pPr>
            <w:pStyle w:val="11"/>
            <w:numPr>
              <w:ilvl w:val="1"/>
              <w:numId w:val="4"/>
            </w:numPr>
            <w:tabs>
              <w:tab w:val="left" w:pos="1650"/>
              <w:tab w:val="right" w:leader="dot" w:pos="9399"/>
            </w:tabs>
            <w:spacing w:before="122"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"_bookmark40" </w:instrText>
          </w:r>
          <w:r>
            <w:rPr>
              <w:rFonts w:hint="default" w:ascii="Times New Roman" w:hAnsi="Times New Roman" w:cs="Times New Roman"/>
            </w:rPr>
            <w:fldChar w:fldCharType="separate"/>
          </w:r>
          <w:r>
            <w:rPr>
              <w:rFonts w:hint="default" w:ascii="Times New Roman" w:hAnsi="Times New Roman" w:cs="Times New Roman"/>
            </w:rPr>
            <w:t>SOLID</w:t>
          </w:r>
          <w:r>
            <w:rPr>
              <w:rFonts w:hint="default" w:ascii="Times New Roman" w:hAnsi="Times New Roman" w:cs="Times New Roman"/>
              <w:spacing w:val="-8"/>
            </w:rPr>
            <w:t xml:space="preserve"> </w:t>
          </w:r>
          <w:r>
            <w:rPr>
              <w:rFonts w:hint="default" w:ascii="Times New Roman" w:hAnsi="Times New Roman" w:cs="Times New Roman"/>
            </w:rPr>
            <w:t>Principles</w:t>
          </w:r>
          <w:r>
            <w:rPr>
              <w:rFonts w:hint="default" w:ascii="Times New Roman" w:hAnsi="Times New Roman" w:cs="Times New Roman"/>
              <w:spacing w:val="-6"/>
            </w:rPr>
            <w:t xml:space="preserve"> </w:t>
          </w:r>
          <w:r>
            <w:rPr>
              <w:rFonts w:hint="default" w:ascii="Times New Roman" w:hAnsi="Times New Roman" w:cs="Times New Roman"/>
              <w:spacing w:val="-2"/>
            </w:rPr>
            <w:t>Analysis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"_bookmark40"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"_bookmark40" </w:instrText>
          </w:r>
          <w:r>
            <w:rPr>
              <w:rFonts w:hint="default" w:ascii="Times New Roman" w:hAnsi="Times New Roman" w:cs="Times New Roman"/>
            </w:rPr>
            <w:fldChar w:fldCharType="separate"/>
          </w:r>
          <w:r>
            <w:rPr>
              <w:rFonts w:hint="default" w:ascii="Times New Roman" w:hAnsi="Times New Roman" w:cs="Times New Roman"/>
              <w:spacing w:val="-5"/>
            </w:rPr>
            <w:t>1</w:t>
          </w:r>
          <w:r>
            <w:rPr>
              <w:rFonts w:hint="default" w:ascii="Times New Roman" w:hAnsi="Times New Roman" w:cs="Times New Roman"/>
              <w:spacing w:val="-5"/>
            </w:rPr>
            <w:fldChar w:fldCharType="end"/>
          </w:r>
        </w:p>
        <w:p w14:paraId="0C5E0350">
          <w:pPr>
            <w:pStyle w:val="10"/>
            <w:tabs>
              <w:tab w:val="right" w:leader="dot" w:pos="9397"/>
            </w:tabs>
            <w:spacing w:before="121"/>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"_bookmark41" </w:instrText>
          </w:r>
          <w:r>
            <w:rPr>
              <w:rFonts w:hint="default" w:ascii="Times New Roman" w:hAnsi="Times New Roman" w:cs="Times New Roman"/>
            </w:rPr>
            <w:fldChar w:fldCharType="separate"/>
          </w:r>
          <w:r>
            <w:rPr>
              <w:rFonts w:hint="default" w:ascii="Times New Roman" w:hAnsi="Times New Roman" w:cs="Times New Roman"/>
            </w:rPr>
            <w:t>Part</w:t>
          </w:r>
          <w:r>
            <w:rPr>
              <w:rFonts w:hint="default" w:ascii="Times New Roman" w:hAnsi="Times New Roman" w:cs="Times New Roman"/>
              <w:spacing w:val="-6"/>
            </w:rPr>
            <w:t xml:space="preserve"> </w:t>
          </w:r>
          <w:r>
            <w:rPr>
              <w:rFonts w:hint="default" w:ascii="Times New Roman" w:hAnsi="Times New Roman" w:cs="Times New Roman"/>
            </w:rPr>
            <w:t>E:</w:t>
          </w:r>
          <w:r>
            <w:rPr>
              <w:rFonts w:hint="default" w:ascii="Times New Roman" w:hAnsi="Times New Roman" w:cs="Times New Roman"/>
              <w:spacing w:val="-6"/>
            </w:rPr>
            <w:t xml:space="preserve"> </w:t>
          </w:r>
          <w:r>
            <w:rPr>
              <w:rFonts w:hint="default" w:ascii="Times New Roman" w:hAnsi="Times New Roman" w:cs="Times New Roman"/>
            </w:rPr>
            <w:t>Design</w:t>
          </w:r>
          <w:r>
            <w:rPr>
              <w:rFonts w:hint="default" w:ascii="Times New Roman" w:hAnsi="Times New Roman" w:cs="Times New Roman"/>
              <w:spacing w:val="-7"/>
            </w:rPr>
            <w:t xml:space="preserve"> </w:t>
          </w:r>
          <w:r>
            <w:rPr>
              <w:rFonts w:hint="default" w:ascii="Times New Roman" w:hAnsi="Times New Roman" w:cs="Times New Roman"/>
              <w:spacing w:val="-2"/>
            </w:rPr>
            <w:t>Patterns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"_bookmark41"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"_bookmark41"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p>
        <w:p w14:paraId="3A4386FA">
          <w:pPr>
            <w:pStyle w:val="11"/>
            <w:numPr>
              <w:ilvl w:val="1"/>
              <w:numId w:val="5"/>
            </w:numPr>
            <w:tabs>
              <w:tab w:val="left" w:pos="1650"/>
              <w:tab w:val="right" w:leader="dot" w:pos="9399"/>
            </w:tabs>
            <w:spacing w:before="120"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"_bookmark42" </w:instrText>
          </w:r>
          <w:r>
            <w:rPr>
              <w:rFonts w:hint="default" w:ascii="Times New Roman" w:hAnsi="Times New Roman" w:cs="Times New Roman"/>
            </w:rPr>
            <w:fldChar w:fldCharType="separate"/>
          </w:r>
          <w:r>
            <w:rPr>
              <w:rFonts w:hint="default" w:ascii="Times New Roman" w:hAnsi="Times New Roman" w:cs="Times New Roman"/>
            </w:rPr>
            <w:t>Sngleton</w:t>
          </w:r>
          <w:r>
            <w:rPr>
              <w:rFonts w:hint="default" w:ascii="Times New Roman" w:hAnsi="Times New Roman" w:cs="Times New Roman"/>
              <w:spacing w:val="-6"/>
            </w:rPr>
            <w:t xml:space="preserve"> </w:t>
          </w:r>
          <w:r>
            <w:rPr>
              <w:rFonts w:hint="default" w:ascii="Times New Roman" w:hAnsi="Times New Roman" w:cs="Times New Roman"/>
            </w:rPr>
            <w:t>Design</w:t>
          </w:r>
          <w:r>
            <w:rPr>
              <w:rFonts w:hint="default" w:ascii="Times New Roman" w:hAnsi="Times New Roman" w:cs="Times New Roman"/>
              <w:spacing w:val="-6"/>
            </w:rPr>
            <w:t xml:space="preserve"> </w:t>
          </w:r>
          <w:r>
            <w:rPr>
              <w:rFonts w:hint="default" w:ascii="Times New Roman" w:hAnsi="Times New Roman" w:cs="Times New Roman"/>
              <w:spacing w:val="-2"/>
            </w:rPr>
            <w:t>Pattern</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"_bookmark42"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"_bookmark42"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p>
        <w:p w14:paraId="1B87F0DD">
          <w:pPr>
            <w:pStyle w:val="11"/>
            <w:numPr>
              <w:ilvl w:val="1"/>
              <w:numId w:val="5"/>
            </w:numPr>
            <w:tabs>
              <w:tab w:val="left" w:pos="1650"/>
              <w:tab w:val="right" w:leader="dot" w:pos="9399"/>
            </w:tabs>
            <w:spacing w:before="120"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"_bookmark43" </w:instrText>
          </w:r>
          <w:r>
            <w:rPr>
              <w:rFonts w:hint="default" w:ascii="Times New Roman" w:hAnsi="Times New Roman" w:cs="Times New Roman"/>
            </w:rPr>
            <w:fldChar w:fldCharType="separate"/>
          </w:r>
          <w:r>
            <w:rPr>
              <w:rFonts w:hint="default" w:ascii="Times New Roman" w:hAnsi="Times New Roman" w:cs="Times New Roman"/>
            </w:rPr>
            <w:t>Factory</w:t>
          </w:r>
          <w:r>
            <w:rPr>
              <w:rFonts w:hint="default" w:ascii="Times New Roman" w:hAnsi="Times New Roman" w:cs="Times New Roman"/>
              <w:spacing w:val="-6"/>
            </w:rPr>
            <w:t xml:space="preserve"> </w:t>
          </w:r>
          <w:r>
            <w:rPr>
              <w:rFonts w:hint="default" w:ascii="Times New Roman" w:hAnsi="Times New Roman" w:cs="Times New Roman"/>
            </w:rPr>
            <w:t>Method</w:t>
          </w:r>
          <w:r>
            <w:rPr>
              <w:rFonts w:hint="default" w:ascii="Times New Roman" w:hAnsi="Times New Roman" w:cs="Times New Roman"/>
              <w:spacing w:val="-4"/>
            </w:rPr>
            <w:t xml:space="preserve"> </w:t>
          </w:r>
          <w:r>
            <w:rPr>
              <w:rFonts w:hint="default" w:ascii="Times New Roman" w:hAnsi="Times New Roman" w:cs="Times New Roman"/>
            </w:rPr>
            <w:t>Design</w:t>
          </w:r>
          <w:r>
            <w:rPr>
              <w:rFonts w:hint="default" w:ascii="Times New Roman" w:hAnsi="Times New Roman" w:cs="Times New Roman"/>
              <w:spacing w:val="-7"/>
            </w:rPr>
            <w:t xml:space="preserve"> </w:t>
          </w:r>
          <w:r>
            <w:rPr>
              <w:rFonts w:hint="default" w:ascii="Times New Roman" w:hAnsi="Times New Roman" w:cs="Times New Roman"/>
              <w:spacing w:val="-2"/>
            </w:rPr>
            <w:t>Pattern</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"_bookmark43"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"_bookmark43"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p>
        <w:p w14:paraId="15FE172B">
          <w:pPr>
            <w:pStyle w:val="11"/>
            <w:numPr>
              <w:ilvl w:val="1"/>
              <w:numId w:val="5"/>
            </w:numPr>
            <w:tabs>
              <w:tab w:val="left" w:pos="1650"/>
              <w:tab w:val="right" w:leader="dot" w:pos="9399"/>
            </w:tabs>
            <w:spacing w:before="122"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"_bookmark44" </w:instrText>
          </w:r>
          <w:r>
            <w:rPr>
              <w:rFonts w:hint="default" w:ascii="Times New Roman" w:hAnsi="Times New Roman" w:cs="Times New Roman"/>
            </w:rPr>
            <w:fldChar w:fldCharType="separate"/>
          </w:r>
          <w:r>
            <w:rPr>
              <w:rFonts w:hint="default" w:ascii="Times New Roman" w:hAnsi="Times New Roman" w:cs="Times New Roman"/>
            </w:rPr>
            <w:t>Behavioral</w:t>
          </w:r>
          <w:r>
            <w:rPr>
              <w:rFonts w:hint="default" w:ascii="Times New Roman" w:hAnsi="Times New Roman" w:cs="Times New Roman"/>
              <w:spacing w:val="-8"/>
            </w:rPr>
            <w:t xml:space="preserve"> </w:t>
          </w:r>
          <w:r>
            <w:rPr>
              <w:rFonts w:hint="default" w:ascii="Times New Roman" w:hAnsi="Times New Roman" w:cs="Times New Roman"/>
              <w:spacing w:val="-2"/>
            </w:rPr>
            <w:t>Patterns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"_bookmark44"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"_bookmark44"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p>
        <w:p w14:paraId="3D27E0F1">
          <w:pPr>
            <w:pStyle w:val="11"/>
            <w:numPr>
              <w:ilvl w:val="1"/>
              <w:numId w:val="5"/>
            </w:numPr>
            <w:tabs>
              <w:tab w:val="left" w:pos="1650"/>
              <w:tab w:val="right" w:leader="dot" w:pos="9399"/>
            </w:tabs>
            <w:spacing w:before="120"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"_bookmark45" </w:instrText>
          </w:r>
          <w:r>
            <w:rPr>
              <w:rFonts w:hint="default" w:ascii="Times New Roman" w:hAnsi="Times New Roman" w:cs="Times New Roman"/>
            </w:rPr>
            <w:fldChar w:fldCharType="separate"/>
          </w:r>
          <w:r>
            <w:rPr>
              <w:rFonts w:hint="default" w:ascii="Times New Roman" w:hAnsi="Times New Roman" w:cs="Times New Roman"/>
            </w:rPr>
            <w:t>Structural</w:t>
          </w:r>
          <w:r>
            <w:rPr>
              <w:rFonts w:hint="default" w:ascii="Times New Roman" w:hAnsi="Times New Roman" w:cs="Times New Roman"/>
              <w:spacing w:val="-6"/>
            </w:rPr>
            <w:t xml:space="preserve"> </w:t>
          </w:r>
          <w:r>
            <w:rPr>
              <w:rFonts w:hint="default" w:ascii="Times New Roman" w:hAnsi="Times New Roman" w:cs="Times New Roman"/>
              <w:spacing w:val="-2"/>
            </w:rPr>
            <w:t>Patterns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"_bookmark45"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"_bookmark45" </w:instrText>
          </w:r>
          <w:r>
            <w:rPr>
              <w:rFonts w:hint="default" w:ascii="Times New Roman" w:hAnsi="Times New Roman" w:cs="Times New Roman"/>
            </w:rPr>
            <w:fldChar w:fldCharType="separate"/>
          </w:r>
          <w:r>
            <w:rPr>
              <w:rFonts w:hint="default" w:ascii="Times New Roman" w:hAnsi="Times New Roman" w:cs="Times New Roman"/>
              <w:spacing w:val="-5"/>
            </w:rPr>
            <w:t>3</w:t>
          </w:r>
          <w:r>
            <w:rPr>
              <w:rFonts w:hint="default" w:ascii="Times New Roman" w:hAnsi="Times New Roman" w:cs="Times New Roman"/>
              <w:spacing w:val="-5"/>
            </w:rPr>
            <w:fldChar w:fldCharType="end"/>
          </w:r>
        </w:p>
        <w:p w14:paraId="3FD5AC68">
          <w:pPr>
            <w:pStyle w:val="10"/>
            <w:tabs>
              <w:tab w:val="right" w:leader="dot" w:pos="939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"_bookmark46" </w:instrText>
          </w:r>
          <w:r>
            <w:rPr>
              <w:rFonts w:hint="default" w:ascii="Times New Roman" w:hAnsi="Times New Roman" w:cs="Times New Roman"/>
            </w:rPr>
            <w:fldChar w:fldCharType="separate"/>
          </w:r>
          <w:r>
            <w:rPr>
              <w:rFonts w:hint="default" w:ascii="Times New Roman" w:hAnsi="Times New Roman" w:cs="Times New Roman"/>
            </w:rPr>
            <w:t>Part</w:t>
          </w:r>
          <w:r>
            <w:rPr>
              <w:rFonts w:hint="default" w:ascii="Times New Roman" w:hAnsi="Times New Roman" w:cs="Times New Roman"/>
              <w:spacing w:val="-9"/>
            </w:rPr>
            <w:t xml:space="preserve"> </w:t>
          </w:r>
          <w:r>
            <w:rPr>
              <w:rFonts w:hint="default" w:ascii="Times New Roman" w:hAnsi="Times New Roman" w:cs="Times New Roman"/>
            </w:rPr>
            <w:t>F:</w:t>
          </w:r>
          <w:r>
            <w:rPr>
              <w:rFonts w:hint="default" w:ascii="Times New Roman" w:hAnsi="Times New Roman" w:cs="Times New Roman"/>
              <w:spacing w:val="-8"/>
            </w:rPr>
            <w:t xml:space="preserve"> </w:t>
          </w:r>
          <w:r>
            <w:rPr>
              <w:rFonts w:hint="default" w:ascii="Times New Roman" w:hAnsi="Times New Roman" w:cs="Times New Roman"/>
            </w:rPr>
            <w:t>System</w:t>
          </w:r>
          <w:r>
            <w:rPr>
              <w:rFonts w:hint="default" w:ascii="Times New Roman" w:hAnsi="Times New Roman" w:cs="Times New Roman"/>
              <w:spacing w:val="-6"/>
            </w:rPr>
            <w:t xml:space="preserve"> </w:t>
          </w:r>
          <w:r>
            <w:rPr>
              <w:rFonts w:hint="default" w:ascii="Times New Roman" w:hAnsi="Times New Roman" w:cs="Times New Roman"/>
            </w:rPr>
            <w:t>Architecture</w:t>
          </w:r>
          <w:r>
            <w:rPr>
              <w:rFonts w:hint="default" w:ascii="Times New Roman" w:hAnsi="Times New Roman" w:cs="Times New Roman"/>
              <w:spacing w:val="-5"/>
            </w:rPr>
            <w:t xml:space="preserve"> </w:t>
          </w:r>
          <w:r>
            <w:rPr>
              <w:rFonts w:hint="default" w:ascii="Times New Roman" w:hAnsi="Times New Roman" w:cs="Times New Roman"/>
            </w:rPr>
            <w:t>and</w:t>
          </w:r>
          <w:r>
            <w:rPr>
              <w:rFonts w:hint="default" w:ascii="Times New Roman" w:hAnsi="Times New Roman" w:cs="Times New Roman"/>
              <w:spacing w:val="-9"/>
            </w:rPr>
            <w:t xml:space="preserve"> </w:t>
          </w:r>
          <w:r>
            <w:rPr>
              <w:rFonts w:hint="default" w:ascii="Times New Roman" w:hAnsi="Times New Roman" w:cs="Times New Roman"/>
              <w:spacing w:val="-2"/>
            </w:rPr>
            <w:t>Verification</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"_bookmark46"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"_bookmark46" </w:instrText>
          </w:r>
          <w:r>
            <w:rPr>
              <w:rFonts w:hint="default" w:ascii="Times New Roman" w:hAnsi="Times New Roman" w:cs="Times New Roman"/>
            </w:rPr>
            <w:fldChar w:fldCharType="separate"/>
          </w:r>
          <w:r>
            <w:rPr>
              <w:rFonts w:hint="default" w:ascii="Times New Roman" w:hAnsi="Times New Roman" w:cs="Times New Roman"/>
              <w:spacing w:val="-5"/>
            </w:rPr>
            <w:t>3</w:t>
          </w:r>
          <w:r>
            <w:rPr>
              <w:rFonts w:hint="default" w:ascii="Times New Roman" w:hAnsi="Times New Roman" w:cs="Times New Roman"/>
              <w:spacing w:val="-5"/>
            </w:rPr>
            <w:fldChar w:fldCharType="end"/>
          </w:r>
        </w:p>
        <w:p w14:paraId="0A18190F">
          <w:pPr>
            <w:pStyle w:val="11"/>
            <w:numPr>
              <w:ilvl w:val="1"/>
              <w:numId w:val="6"/>
            </w:numPr>
            <w:tabs>
              <w:tab w:val="left" w:pos="1650"/>
              <w:tab w:val="right" w:leader="dot" w:pos="9399"/>
            </w:tabs>
            <w:spacing w:before="121"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"_bookmark47" </w:instrText>
          </w:r>
          <w:r>
            <w:rPr>
              <w:rFonts w:hint="default" w:ascii="Times New Roman" w:hAnsi="Times New Roman" w:cs="Times New Roman"/>
            </w:rPr>
            <w:fldChar w:fldCharType="separate"/>
          </w:r>
          <w:r>
            <w:rPr>
              <w:rFonts w:hint="default" w:ascii="Times New Roman" w:hAnsi="Times New Roman" w:cs="Times New Roman"/>
            </w:rPr>
            <w:t>Overall</w:t>
          </w:r>
          <w:r>
            <w:rPr>
              <w:rFonts w:hint="default" w:ascii="Times New Roman" w:hAnsi="Times New Roman" w:cs="Times New Roman"/>
              <w:spacing w:val="-6"/>
            </w:rPr>
            <w:t xml:space="preserve"> </w:t>
          </w:r>
          <w:r>
            <w:rPr>
              <w:rFonts w:hint="default" w:ascii="Times New Roman" w:hAnsi="Times New Roman" w:cs="Times New Roman"/>
            </w:rPr>
            <w:t>UML</w:t>
          </w:r>
          <w:r>
            <w:rPr>
              <w:rFonts w:hint="default" w:ascii="Times New Roman" w:hAnsi="Times New Roman" w:cs="Times New Roman"/>
              <w:spacing w:val="-3"/>
            </w:rPr>
            <w:t xml:space="preserve"> </w:t>
          </w:r>
          <w:r>
            <w:rPr>
              <w:rFonts w:hint="default" w:ascii="Times New Roman" w:hAnsi="Times New Roman" w:cs="Times New Roman"/>
              <w:spacing w:val="-2"/>
            </w:rPr>
            <w:t>Diagram</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"_bookmark47"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"_bookmark47" </w:instrText>
          </w:r>
          <w:r>
            <w:rPr>
              <w:rFonts w:hint="default" w:ascii="Times New Roman" w:hAnsi="Times New Roman" w:cs="Times New Roman"/>
            </w:rPr>
            <w:fldChar w:fldCharType="separate"/>
          </w:r>
          <w:r>
            <w:rPr>
              <w:rFonts w:hint="default" w:ascii="Times New Roman" w:hAnsi="Times New Roman" w:cs="Times New Roman"/>
              <w:spacing w:val="-5"/>
            </w:rPr>
            <w:t>3</w:t>
          </w:r>
          <w:r>
            <w:rPr>
              <w:rFonts w:hint="default" w:ascii="Times New Roman" w:hAnsi="Times New Roman" w:cs="Times New Roman"/>
              <w:spacing w:val="-5"/>
            </w:rPr>
            <w:fldChar w:fldCharType="end"/>
          </w:r>
        </w:p>
        <w:p w14:paraId="78720E7F">
          <w:pPr>
            <w:pStyle w:val="11"/>
            <w:numPr>
              <w:ilvl w:val="1"/>
              <w:numId w:val="6"/>
            </w:numPr>
            <w:tabs>
              <w:tab w:val="left" w:pos="1650"/>
              <w:tab w:val="right" w:leader="dot" w:pos="9399"/>
            </w:tabs>
            <w:spacing w:before="122" w:after="0" w:line="240" w:lineRule="auto"/>
            <w:ind w:left="1650" w:right="0" w:hanging="419"/>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"_bookmark48" </w:instrText>
          </w:r>
          <w:r>
            <w:rPr>
              <w:rFonts w:hint="default" w:ascii="Times New Roman" w:hAnsi="Times New Roman" w:cs="Times New Roman"/>
            </w:rPr>
            <w:fldChar w:fldCharType="separate"/>
          </w:r>
          <w:r>
            <w:rPr>
              <w:rFonts w:hint="default" w:ascii="Times New Roman" w:hAnsi="Times New Roman" w:cs="Times New Roman"/>
            </w:rPr>
            <w:t>System</w:t>
          </w:r>
          <w:r>
            <w:rPr>
              <w:rFonts w:hint="default" w:ascii="Times New Roman" w:hAnsi="Times New Roman" w:cs="Times New Roman"/>
              <w:spacing w:val="-7"/>
            </w:rPr>
            <w:t xml:space="preserve"> </w:t>
          </w:r>
          <w:r>
            <w:rPr>
              <w:rFonts w:hint="default" w:ascii="Times New Roman" w:hAnsi="Times New Roman" w:cs="Times New Roman"/>
            </w:rPr>
            <w:t>Dynamic</w:t>
          </w:r>
          <w:r>
            <w:rPr>
              <w:rFonts w:hint="default" w:ascii="Times New Roman" w:hAnsi="Times New Roman" w:cs="Times New Roman"/>
              <w:spacing w:val="-5"/>
            </w:rPr>
            <w:t xml:space="preserve"> </w:t>
          </w:r>
          <w:r>
            <w:rPr>
              <w:rFonts w:hint="default" w:ascii="Times New Roman" w:hAnsi="Times New Roman" w:cs="Times New Roman"/>
              <w:spacing w:val="-2"/>
            </w:rPr>
            <w:t>Verification</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"_bookmark48"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"_bookmark48" </w:instrText>
          </w:r>
          <w:r>
            <w:rPr>
              <w:rFonts w:hint="default" w:ascii="Times New Roman" w:hAnsi="Times New Roman" w:cs="Times New Roman"/>
            </w:rPr>
            <w:fldChar w:fldCharType="separate"/>
          </w:r>
          <w:r>
            <w:rPr>
              <w:rFonts w:hint="default" w:ascii="Times New Roman" w:hAnsi="Times New Roman" w:cs="Times New Roman"/>
              <w:spacing w:val="-5"/>
            </w:rPr>
            <w:t>4</w:t>
          </w:r>
          <w:r>
            <w:rPr>
              <w:rFonts w:hint="default" w:ascii="Times New Roman" w:hAnsi="Times New Roman" w:cs="Times New Roman"/>
              <w:spacing w:val="-5"/>
            </w:rPr>
            <w:fldChar w:fldCharType="end"/>
          </w:r>
        </w:p>
        <w:p w14:paraId="55B7288B">
          <w:pPr>
            <w:pStyle w:val="12"/>
            <w:numPr>
              <w:ilvl w:val="2"/>
              <w:numId w:val="6"/>
            </w:numPr>
            <w:tabs>
              <w:tab w:val="left" w:pos="1898"/>
              <w:tab w:val="right" w:leader="dot" w:pos="9398"/>
            </w:tabs>
            <w:spacing w:before="121"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"_bookmark49" </w:instrText>
          </w:r>
          <w:r>
            <w:rPr>
              <w:rFonts w:hint="default" w:ascii="Times New Roman" w:hAnsi="Times New Roman" w:cs="Times New Roman"/>
            </w:rPr>
            <w:fldChar w:fldCharType="separate"/>
          </w:r>
          <w:r>
            <w:rPr>
              <w:rFonts w:hint="default" w:ascii="Times New Roman" w:hAnsi="Times New Roman" w:cs="Times New Roman"/>
            </w:rPr>
            <w:t>System</w:t>
          </w:r>
          <w:r>
            <w:rPr>
              <w:rFonts w:hint="default" w:ascii="Times New Roman" w:hAnsi="Times New Roman" w:cs="Times New Roman"/>
              <w:spacing w:val="-6"/>
            </w:rPr>
            <w:t xml:space="preserve"> </w:t>
          </w:r>
          <w:r>
            <w:rPr>
              <w:rFonts w:hint="default" w:ascii="Times New Roman" w:hAnsi="Times New Roman" w:cs="Times New Roman"/>
            </w:rPr>
            <w:t>Boot-strap</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spacing w:val="-2"/>
            </w:rPr>
            <w:t>Initalization</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"_bookmark49"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"_bookmark49" </w:instrText>
          </w:r>
          <w:r>
            <w:rPr>
              <w:rFonts w:hint="default" w:ascii="Times New Roman" w:hAnsi="Times New Roman" w:cs="Times New Roman"/>
            </w:rPr>
            <w:fldChar w:fldCharType="separate"/>
          </w:r>
          <w:r>
            <w:rPr>
              <w:rFonts w:hint="default" w:ascii="Times New Roman" w:hAnsi="Times New Roman" w:cs="Times New Roman"/>
              <w:spacing w:val="-5"/>
            </w:rPr>
            <w:t>4</w:t>
          </w:r>
          <w:r>
            <w:rPr>
              <w:rFonts w:hint="default" w:ascii="Times New Roman" w:hAnsi="Times New Roman" w:cs="Times New Roman"/>
              <w:spacing w:val="-5"/>
            </w:rPr>
            <w:fldChar w:fldCharType="end"/>
          </w:r>
        </w:p>
        <w:p w14:paraId="430FD7BC">
          <w:pPr>
            <w:pStyle w:val="12"/>
            <w:numPr>
              <w:ilvl w:val="2"/>
              <w:numId w:val="6"/>
            </w:numPr>
            <w:tabs>
              <w:tab w:val="left" w:pos="1898"/>
              <w:tab w:val="right" w:leader="dot" w:pos="9398"/>
            </w:tabs>
            <w:spacing w:before="121"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"_bookmark50" </w:instrText>
          </w:r>
          <w:r>
            <w:rPr>
              <w:rFonts w:hint="default" w:ascii="Times New Roman" w:hAnsi="Times New Roman" w:cs="Times New Roman"/>
            </w:rPr>
            <w:fldChar w:fldCharType="separate"/>
          </w:r>
          <w:r>
            <w:rPr>
              <w:rFonts w:hint="default" w:ascii="Times New Roman" w:hAnsi="Times New Roman" w:cs="Times New Roman"/>
            </w:rPr>
            <w:t>Vehicle</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Driver</w:t>
          </w:r>
          <w:r>
            <w:rPr>
              <w:rFonts w:hint="default" w:ascii="Times New Roman" w:hAnsi="Times New Roman" w:cs="Times New Roman"/>
              <w:spacing w:val="-1"/>
            </w:rPr>
            <w:t xml:space="preserve"> </w:t>
          </w:r>
          <w:r>
            <w:rPr>
              <w:rFonts w:hint="default" w:ascii="Times New Roman" w:hAnsi="Times New Roman" w:cs="Times New Roman"/>
              <w:spacing w:val="-2"/>
            </w:rPr>
            <w:t>Registration</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"_bookmark50"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"_bookmark50" </w:instrText>
          </w:r>
          <w:r>
            <w:rPr>
              <w:rFonts w:hint="default" w:ascii="Times New Roman" w:hAnsi="Times New Roman" w:cs="Times New Roman"/>
            </w:rPr>
            <w:fldChar w:fldCharType="separate"/>
          </w:r>
          <w:r>
            <w:rPr>
              <w:rFonts w:hint="default" w:ascii="Times New Roman" w:hAnsi="Times New Roman" w:cs="Times New Roman"/>
              <w:spacing w:val="-5"/>
            </w:rPr>
            <w:t>6</w:t>
          </w:r>
          <w:r>
            <w:rPr>
              <w:rFonts w:hint="default" w:ascii="Times New Roman" w:hAnsi="Times New Roman" w:cs="Times New Roman"/>
              <w:spacing w:val="-5"/>
            </w:rPr>
            <w:fldChar w:fldCharType="end"/>
          </w:r>
        </w:p>
        <w:p w14:paraId="6842C924">
          <w:pPr>
            <w:pStyle w:val="12"/>
            <w:numPr>
              <w:ilvl w:val="2"/>
              <w:numId w:val="6"/>
            </w:numPr>
            <w:tabs>
              <w:tab w:val="left" w:pos="1898"/>
              <w:tab w:val="right" w:leader="dot" w:pos="9398"/>
            </w:tabs>
            <w:spacing w:before="120"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"_bookmark51" </w:instrText>
          </w:r>
          <w:r>
            <w:rPr>
              <w:rFonts w:hint="default" w:ascii="Times New Roman" w:hAnsi="Times New Roman" w:cs="Times New Roman"/>
            </w:rPr>
            <w:fldChar w:fldCharType="separate"/>
          </w:r>
          <w:r>
            <w:rPr>
              <w:rFonts w:hint="default" w:ascii="Times New Roman" w:hAnsi="Times New Roman" w:cs="Times New Roman"/>
            </w:rPr>
            <w:t>Trip</w:t>
          </w:r>
          <w:r>
            <w:rPr>
              <w:rFonts w:hint="default" w:ascii="Times New Roman" w:hAnsi="Times New Roman" w:cs="Times New Roman"/>
              <w:spacing w:val="-2"/>
            </w:rPr>
            <w:t xml:space="preserve"> </w:t>
          </w:r>
          <w:r>
            <w:rPr>
              <w:rFonts w:hint="default" w:ascii="Times New Roman" w:hAnsi="Times New Roman" w:cs="Times New Roman"/>
            </w:rPr>
            <w:t>Creation</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2"/>
            </w:rPr>
            <w:t xml:space="preserve"> Allocation</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"_bookmark51"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"_bookmark51" </w:instrText>
          </w:r>
          <w:r>
            <w:rPr>
              <w:rFonts w:hint="default" w:ascii="Times New Roman" w:hAnsi="Times New Roman" w:cs="Times New Roman"/>
            </w:rPr>
            <w:fldChar w:fldCharType="separate"/>
          </w:r>
          <w:r>
            <w:rPr>
              <w:rFonts w:hint="default" w:ascii="Times New Roman" w:hAnsi="Times New Roman" w:cs="Times New Roman"/>
              <w:spacing w:val="-5"/>
            </w:rPr>
            <w:t>7</w:t>
          </w:r>
          <w:r>
            <w:rPr>
              <w:rFonts w:hint="default" w:ascii="Times New Roman" w:hAnsi="Times New Roman" w:cs="Times New Roman"/>
              <w:spacing w:val="-5"/>
            </w:rPr>
            <w:fldChar w:fldCharType="end"/>
          </w:r>
        </w:p>
        <w:p w14:paraId="6885EE8F">
          <w:pPr>
            <w:pStyle w:val="12"/>
            <w:numPr>
              <w:ilvl w:val="2"/>
              <w:numId w:val="6"/>
            </w:numPr>
            <w:tabs>
              <w:tab w:val="left" w:pos="1898"/>
              <w:tab w:val="right" w:leader="dot" w:pos="9398"/>
            </w:tabs>
            <w:spacing w:before="121" w:after="0" w:line="240" w:lineRule="auto"/>
            <w:ind w:left="1898" w:right="0" w:hanging="557"/>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"_bookmark52" </w:instrText>
          </w:r>
          <w:r>
            <w:rPr>
              <w:rFonts w:hint="default" w:ascii="Times New Roman" w:hAnsi="Times New Roman" w:cs="Times New Roman"/>
            </w:rPr>
            <w:fldChar w:fldCharType="separate"/>
          </w:r>
          <w:r>
            <w:rPr>
              <w:rFonts w:hint="default" w:ascii="Times New Roman" w:hAnsi="Times New Roman" w:cs="Times New Roman"/>
            </w:rPr>
            <w:t>Live</w:t>
          </w:r>
          <w:r>
            <w:rPr>
              <w:rFonts w:hint="default" w:ascii="Times New Roman" w:hAnsi="Times New Roman" w:cs="Times New Roman"/>
              <w:spacing w:val="-3"/>
            </w:rPr>
            <w:t xml:space="preserve"> </w:t>
          </w:r>
          <w:r>
            <w:rPr>
              <w:rFonts w:hint="default" w:ascii="Times New Roman" w:hAnsi="Times New Roman" w:cs="Times New Roman"/>
            </w:rPr>
            <w:t>Telemetry</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Automated</w:t>
          </w:r>
          <w:r>
            <w:rPr>
              <w:rFonts w:hint="default" w:ascii="Times New Roman" w:hAnsi="Times New Roman" w:cs="Times New Roman"/>
              <w:spacing w:val="-2"/>
            </w:rPr>
            <w:t xml:space="preserve"> Alerts</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"_bookmark52" </w:instrText>
          </w:r>
          <w:r>
            <w:rPr>
              <w:rFonts w:hint="default" w:ascii="Times New Roman" w:hAnsi="Times New Roman" w:cs="Times New Roman"/>
            </w:rPr>
            <w:fldChar w:fldCharType="separate"/>
          </w:r>
          <w:r>
            <w:rPr>
              <w:rFonts w:hint="default" w:ascii="Times New Roman" w:hAnsi="Times New Roman" w:cs="Times New Roman"/>
              <w:spacing w:val="-5"/>
            </w:rPr>
            <w:t>2</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"_bookmark52" </w:instrText>
          </w:r>
          <w:r>
            <w:rPr>
              <w:rFonts w:hint="default" w:ascii="Times New Roman" w:hAnsi="Times New Roman" w:cs="Times New Roman"/>
            </w:rPr>
            <w:fldChar w:fldCharType="separate"/>
          </w:r>
          <w:r>
            <w:rPr>
              <w:rFonts w:hint="default" w:ascii="Times New Roman" w:hAnsi="Times New Roman" w:cs="Times New Roman"/>
              <w:spacing w:val="-5"/>
            </w:rPr>
            <w:t>9</w:t>
          </w:r>
          <w:r>
            <w:rPr>
              <w:rFonts w:hint="default" w:ascii="Times New Roman" w:hAnsi="Times New Roman" w:cs="Times New Roman"/>
              <w:spacing w:val="-5"/>
            </w:rPr>
            <w:fldChar w:fldCharType="end"/>
          </w:r>
        </w:p>
        <w:p w14:paraId="4603F8D1">
          <w:pPr>
            <w:pStyle w:val="10"/>
            <w:tabs>
              <w:tab w:val="right" w:leader="dot" w:pos="9397"/>
            </w:tabs>
            <w:spacing w:before="12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"_bookmark53" </w:instrText>
          </w:r>
          <w:r>
            <w:rPr>
              <w:rFonts w:hint="default" w:ascii="Times New Roman" w:hAnsi="Times New Roman" w:cs="Times New Roman"/>
            </w:rPr>
            <w:fldChar w:fldCharType="separate"/>
          </w:r>
          <w:r>
            <w:rPr>
              <w:rFonts w:hint="default" w:ascii="Times New Roman" w:hAnsi="Times New Roman" w:cs="Times New Roman"/>
            </w:rPr>
            <w:t>Part</w:t>
          </w:r>
          <w:r>
            <w:rPr>
              <w:rFonts w:hint="default" w:ascii="Times New Roman" w:hAnsi="Times New Roman" w:cs="Times New Roman"/>
              <w:spacing w:val="-6"/>
            </w:rPr>
            <w:t xml:space="preserve"> </w:t>
          </w:r>
          <w:r>
            <w:rPr>
              <w:rFonts w:hint="default" w:ascii="Times New Roman" w:hAnsi="Times New Roman" w:cs="Times New Roman"/>
            </w:rPr>
            <w:t>G:</w:t>
          </w:r>
          <w:r>
            <w:rPr>
              <w:rFonts w:hint="default" w:ascii="Times New Roman" w:hAnsi="Times New Roman" w:cs="Times New Roman"/>
              <w:spacing w:val="-4"/>
            </w:rPr>
            <w:t xml:space="preserve"> </w:t>
          </w:r>
          <w:r>
            <w:rPr>
              <w:rFonts w:hint="default" w:ascii="Times New Roman" w:hAnsi="Times New Roman" w:cs="Times New Roman"/>
              <w:spacing w:val="-2"/>
            </w:rPr>
            <w:t>Conclusion</w:t>
          </w:r>
          <w:r>
            <w:rPr>
              <w:rFonts w:hint="default" w:ascii="Times New Roman" w:hAnsi="Times New Roman" w:cs="Times New Roman"/>
              <w:spacing w:val="-2"/>
            </w:rPr>
            <w:fldChar w:fldCharType="end"/>
          </w:r>
          <w:r>
            <w:rPr>
              <w:rFonts w:hint="default" w:ascii="Times New Roman" w:hAnsi="Times New Roman" w:cs="Times New Roman"/>
              <w:b w:val="0"/>
            </w:rPr>
            <w:tab/>
          </w:r>
          <w:r>
            <w:rPr>
              <w:rFonts w:hint="default" w:ascii="Times New Roman" w:hAnsi="Times New Roman" w:cs="Times New Roman"/>
            </w:rPr>
            <w:fldChar w:fldCharType="begin"/>
          </w:r>
          <w:r>
            <w:rPr>
              <w:rFonts w:hint="default" w:ascii="Times New Roman" w:hAnsi="Times New Roman" w:cs="Times New Roman"/>
            </w:rPr>
            <w:instrText xml:space="preserve"> HYPERLINK \l "_bookmark53" </w:instrText>
          </w:r>
          <w:r>
            <w:rPr>
              <w:rFonts w:hint="default" w:ascii="Times New Roman" w:hAnsi="Times New Roman" w:cs="Times New Roman"/>
            </w:rPr>
            <w:fldChar w:fldCharType="separate"/>
          </w:r>
          <w:r>
            <w:rPr>
              <w:rFonts w:hint="default" w:ascii="Times New Roman" w:hAnsi="Times New Roman" w:cs="Times New Roman"/>
              <w:spacing w:val="-5"/>
            </w:rPr>
            <w:t>3</w:t>
          </w:r>
          <w:r>
            <w:rPr>
              <w:rFonts w:hint="default" w:ascii="Times New Roman" w:hAnsi="Times New Roman" w:cs="Times New Roman"/>
              <w:spacing w:val="-5"/>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\l "_bookmark53" </w:instrText>
          </w:r>
          <w:r>
            <w:rPr>
              <w:rFonts w:hint="default" w:ascii="Times New Roman" w:hAnsi="Times New Roman" w:cs="Times New Roman"/>
            </w:rPr>
            <w:fldChar w:fldCharType="separate"/>
          </w:r>
          <w:r>
            <w:rPr>
              <w:rFonts w:hint="default" w:ascii="Times New Roman" w:hAnsi="Times New Roman" w:cs="Times New Roman"/>
              <w:spacing w:val="-5"/>
            </w:rPr>
            <w:t>0</w:t>
          </w:r>
          <w:r>
            <w:rPr>
              <w:rFonts w:hint="default" w:ascii="Times New Roman" w:hAnsi="Times New Roman" w:cs="Times New Roman"/>
              <w:spacing w:val="-5"/>
            </w:rPr>
            <w:fldChar w:fldCharType="end"/>
          </w:r>
        </w:p>
      </w:sdtContent>
    </w:sdt>
    <w:p w14:paraId="20678C32">
      <w:pPr>
        <w:pStyle w:val="10"/>
        <w:spacing w:after="0"/>
        <w:rPr>
          <w:rFonts w:hint="default" w:ascii="Times New Roman" w:hAnsi="Times New Roman" w:cs="Times New Roman"/>
        </w:rPr>
        <w:sectPr>
          <w:type w:val="continuous"/>
          <w:pgSz w:w="11910" w:h="16840"/>
          <w:pgMar w:top="1360" w:right="708" w:bottom="1626" w:left="708" w:header="728" w:footer="715" w:gutter="0"/>
          <w:cols w:space="720" w:num="1"/>
        </w:sectPr>
      </w:pPr>
    </w:p>
    <w:p w14:paraId="26967207">
      <w:pPr>
        <w:pStyle w:val="2"/>
        <w:spacing w:before="80"/>
        <w:rPr>
          <w:rFonts w:hint="default" w:ascii="Times New Roman" w:hAnsi="Times New Roman" w:cs="Times New Roman"/>
        </w:rPr>
      </w:pPr>
      <w:bookmarkStart w:id="0" w:name="Part A: Introduction"/>
      <w:bookmarkEnd w:id="0"/>
      <w:bookmarkStart w:id="1" w:name="_bookmark0"/>
      <w:bookmarkEnd w:id="1"/>
      <w:r>
        <w:rPr>
          <w:rFonts w:hint="default" w:ascii="Times New Roman" w:hAnsi="Times New Roman" w:cs="Times New Roman"/>
        </w:rPr>
        <w:t>Part</w:t>
      </w:r>
      <w:r>
        <w:rPr>
          <w:rFonts w:hint="default" w:ascii="Times New Roman" w:hAnsi="Times New Roman" w:cs="Times New Roman"/>
          <w:spacing w:val="-5"/>
        </w:rPr>
        <w:t xml:space="preserve"> </w:t>
      </w:r>
      <w:r>
        <w:rPr>
          <w:rFonts w:hint="default" w:ascii="Times New Roman" w:hAnsi="Times New Roman" w:cs="Times New Roman"/>
        </w:rPr>
        <w:t>A:</w:t>
      </w:r>
      <w:r>
        <w:rPr>
          <w:rFonts w:hint="default" w:ascii="Times New Roman" w:hAnsi="Times New Roman" w:cs="Times New Roman"/>
          <w:spacing w:val="-5"/>
        </w:rPr>
        <w:t xml:space="preserve"> </w:t>
      </w:r>
      <w:r>
        <w:rPr>
          <w:rFonts w:hint="default" w:ascii="Times New Roman" w:hAnsi="Times New Roman" w:cs="Times New Roman"/>
          <w:spacing w:val="-2"/>
        </w:rPr>
        <w:t>Introduction</w:t>
      </w:r>
    </w:p>
    <w:p w14:paraId="41CBB503">
      <w:pPr>
        <w:pStyle w:val="3"/>
        <w:numPr>
          <w:ilvl w:val="1"/>
          <w:numId w:val="7"/>
        </w:numPr>
        <w:tabs>
          <w:tab w:val="left" w:pos="1910"/>
        </w:tabs>
        <w:spacing w:before="279" w:after="0" w:line="240" w:lineRule="auto"/>
        <w:ind w:left="1910" w:right="0" w:hanging="418"/>
        <w:jc w:val="left"/>
        <w:rPr>
          <w:rFonts w:hint="default" w:ascii="Times New Roman" w:hAnsi="Times New Roman" w:cs="Times New Roman"/>
        </w:rPr>
      </w:pPr>
      <w:bookmarkStart w:id="2" w:name="_bookmark1"/>
      <w:bookmarkEnd w:id="2"/>
      <w:bookmarkStart w:id="3" w:name="1.1 Context and Background "/>
      <w:bookmarkEnd w:id="3"/>
      <w:r>
        <w:rPr>
          <w:rFonts w:hint="default" w:ascii="Times New Roman" w:hAnsi="Times New Roman" w:cs="Times New Roman"/>
        </w:rPr>
        <w:t>Context</w:t>
      </w:r>
      <w:r>
        <w:rPr>
          <w:rFonts w:hint="default" w:ascii="Times New Roman" w:hAnsi="Times New Roman" w:cs="Times New Roman"/>
          <w:spacing w:val="-6"/>
        </w:rPr>
        <w:t xml:space="preserve"> </w:t>
      </w:r>
      <w:r>
        <w:rPr>
          <w:rFonts w:hint="default" w:ascii="Times New Roman" w:hAnsi="Times New Roman" w:cs="Times New Roman"/>
        </w:rPr>
        <w:t>and</w:t>
      </w:r>
      <w:r>
        <w:rPr>
          <w:rFonts w:hint="default" w:ascii="Times New Roman" w:hAnsi="Times New Roman" w:cs="Times New Roman"/>
          <w:spacing w:val="-5"/>
        </w:rPr>
        <w:t xml:space="preserve"> </w:t>
      </w:r>
      <w:r>
        <w:rPr>
          <w:rFonts w:hint="default" w:ascii="Times New Roman" w:hAnsi="Times New Roman" w:cs="Times New Roman"/>
          <w:spacing w:val="-2"/>
        </w:rPr>
        <w:t>Background</w:t>
      </w:r>
    </w:p>
    <w:p w14:paraId="580EB5AA">
      <w:pPr>
        <w:pStyle w:val="8"/>
        <w:spacing w:before="260"/>
        <w:ind w:left="1492" w:right="1088"/>
        <w:jc w:val="both"/>
        <w:rPr>
          <w:rFonts w:hint="default" w:ascii="Times New Roman" w:hAnsi="Times New Roman" w:cs="Times New Roman"/>
        </w:rPr>
      </w:pPr>
      <w:r>
        <w:rPr>
          <w:rFonts w:hint="default" w:ascii="Times New Roman" w:hAnsi="Times New Roman" w:cs="Times New Roman"/>
        </w:rPr>
        <w:t>While</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first</w:t>
      </w:r>
      <w:r>
        <w:rPr>
          <w:rFonts w:hint="default" w:ascii="Times New Roman" w:hAnsi="Times New Roman" w:cs="Times New Roman"/>
          <w:spacing w:val="-4"/>
        </w:rPr>
        <w:t xml:space="preserve"> </w:t>
      </w:r>
      <w:r>
        <w:rPr>
          <w:rFonts w:hint="default" w:ascii="Times New Roman" w:hAnsi="Times New Roman" w:cs="Times New Roman"/>
        </w:rPr>
        <w:t>assignment</w:t>
      </w:r>
      <w:r>
        <w:rPr>
          <w:rFonts w:hint="default" w:ascii="Times New Roman" w:hAnsi="Times New Roman" w:cs="Times New Roman"/>
          <w:spacing w:val="-4"/>
        </w:rPr>
        <w:t xml:space="preserve"> </w:t>
      </w:r>
      <w:r>
        <w:rPr>
          <w:rFonts w:hint="default" w:ascii="Times New Roman" w:hAnsi="Times New Roman" w:cs="Times New Roman"/>
        </w:rPr>
        <w:t>required</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development</w:t>
      </w:r>
      <w:r>
        <w:rPr>
          <w:rFonts w:hint="default" w:ascii="Times New Roman" w:hAnsi="Times New Roman" w:cs="Times New Roman"/>
          <w:spacing w:val="-4"/>
        </w:rPr>
        <w:t xml:space="preserve"> </w:t>
      </w:r>
      <w:r>
        <w:rPr>
          <w:rFonts w:hint="default" w:ascii="Times New Roman" w:hAnsi="Times New Roman" w:cs="Times New Roman"/>
        </w:rPr>
        <w:t>of</w:t>
      </w:r>
      <w:r>
        <w:rPr>
          <w:rFonts w:hint="default" w:ascii="Times New Roman" w:hAnsi="Times New Roman" w:cs="Times New Roman"/>
          <w:spacing w:val="-3"/>
        </w:rPr>
        <w:t xml:space="preserve"> </w:t>
      </w:r>
      <w:r>
        <w:rPr>
          <w:rFonts w:hint="default" w:ascii="Times New Roman" w:hAnsi="Times New Roman" w:cs="Times New Roman"/>
        </w:rPr>
        <w:t>a</w:t>
      </w:r>
      <w:r>
        <w:rPr>
          <w:rFonts w:hint="default" w:ascii="Times New Roman" w:hAnsi="Times New Roman" w:cs="Times New Roman"/>
          <w:spacing w:val="-4"/>
        </w:rPr>
        <w:t xml:space="preserve"> </w:t>
      </w:r>
      <w:r>
        <w:rPr>
          <w:rFonts w:hint="default" w:ascii="Times New Roman" w:hAnsi="Times New Roman" w:cs="Times New Roman"/>
        </w:rPr>
        <w:t>comprehensive</w:t>
      </w:r>
      <w:r>
        <w:rPr>
          <w:rFonts w:hint="default" w:ascii="Times New Roman" w:hAnsi="Times New Roman" w:cs="Times New Roman"/>
          <w:spacing w:val="-3"/>
        </w:rPr>
        <w:t xml:space="preserve"> </w:t>
      </w:r>
      <w:r>
        <w:rPr>
          <w:rFonts w:hint="default" w:ascii="Times New Roman" w:hAnsi="Times New Roman" w:cs="Times New Roman"/>
        </w:rPr>
        <w:t>Software Requirements Specification (SRS) document using the Tasks and Support technique to expand the business operations of ABC-Trans Company, the second report shifts the focus to establishing a high-level object-oriented design for the centralized Smart Fleet Management System (SmartFM). Based on the scenario, the company faces the following issues including operational bottlenecks, customer dissatisfaction, and restricted organizational scalability due to fragmented, manual processes across vehicle allocation, driver tracking, order processing,</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5"/>
        </w:rPr>
        <w:t xml:space="preserve"> </w:t>
      </w:r>
      <w:r>
        <w:rPr>
          <w:rFonts w:hint="default" w:ascii="Times New Roman" w:hAnsi="Times New Roman" w:cs="Times New Roman"/>
        </w:rPr>
        <w:t>branch-specific</w:t>
      </w:r>
      <w:r>
        <w:rPr>
          <w:rFonts w:hint="default" w:ascii="Times New Roman" w:hAnsi="Times New Roman" w:cs="Times New Roman"/>
          <w:spacing w:val="-4"/>
        </w:rPr>
        <w:t xml:space="preserve"> </w:t>
      </w:r>
      <w:r>
        <w:rPr>
          <w:rFonts w:hint="default" w:ascii="Times New Roman" w:hAnsi="Times New Roman" w:cs="Times New Roman"/>
        </w:rPr>
        <w:t>workflows.</w:t>
      </w:r>
      <w:r>
        <w:rPr>
          <w:rFonts w:hint="default" w:ascii="Times New Roman" w:hAnsi="Times New Roman" w:cs="Times New Roman"/>
          <w:spacing w:val="-3"/>
        </w:rPr>
        <w:t xml:space="preserve"> </w:t>
      </w:r>
      <w:r>
        <w:rPr>
          <w:rFonts w:hint="default" w:ascii="Times New Roman" w:hAnsi="Times New Roman" w:cs="Times New Roman"/>
        </w:rPr>
        <w:t>Consequently,</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SmartFM</w:t>
      </w:r>
      <w:r>
        <w:rPr>
          <w:rFonts w:hint="default" w:ascii="Times New Roman" w:hAnsi="Times New Roman" w:cs="Times New Roman"/>
          <w:spacing w:val="-3"/>
        </w:rPr>
        <w:t xml:space="preserve"> </w:t>
      </w:r>
      <w:r>
        <w:rPr>
          <w:rFonts w:hint="default" w:ascii="Times New Roman" w:hAnsi="Times New Roman" w:cs="Times New Roman"/>
        </w:rPr>
        <w:t>system</w:t>
      </w:r>
      <w:r>
        <w:rPr>
          <w:rFonts w:hint="default" w:ascii="Times New Roman" w:hAnsi="Times New Roman" w:cs="Times New Roman"/>
          <w:spacing w:val="-3"/>
        </w:rPr>
        <w:t xml:space="preserve"> </w:t>
      </w:r>
      <w:r>
        <w:rPr>
          <w:rFonts w:hint="default" w:ascii="Times New Roman" w:hAnsi="Times New Roman" w:cs="Times New Roman"/>
        </w:rPr>
        <w:t>is generated to integrate in-branch, web, and mobile applications into a unified platform that optimizes resource scheduling, provides real-time shipment visibility, and aggregates comprehensive utilization statistics.</w:t>
      </w:r>
    </w:p>
    <w:p w14:paraId="77AE3EC3">
      <w:pPr>
        <w:pStyle w:val="8"/>
        <w:rPr>
          <w:rFonts w:hint="default" w:ascii="Times New Roman" w:hAnsi="Times New Roman" w:cs="Times New Roman"/>
        </w:rPr>
      </w:pPr>
    </w:p>
    <w:p w14:paraId="75A6212A">
      <w:pPr>
        <w:pStyle w:val="8"/>
        <w:ind w:left="1492" w:right="1089"/>
        <w:jc w:val="both"/>
        <w:rPr>
          <w:rFonts w:hint="default" w:ascii="Times New Roman" w:hAnsi="Times New Roman" w:cs="Times New Roman"/>
        </w:rPr>
      </w:pPr>
      <w:r>
        <w:rPr>
          <w:rFonts w:hint="default" w:ascii="Times New Roman" w:hAnsi="Times New Roman" w:cs="Times New Roman"/>
        </w:rPr>
        <w:t>In detail, the second document emphasizes the initial object-oriented system design for the centralized platform by utilizing the Responsibility-Driven Design (RDD) framework. Furthermore, the proposed design maps project requirements and logistics workflows into a clean taxonomy of structural classes, data-holders, and</w:t>
      </w:r>
      <w:r>
        <w:rPr>
          <w:rFonts w:hint="default" w:ascii="Times New Roman" w:hAnsi="Times New Roman" w:cs="Times New Roman"/>
          <w:spacing w:val="-4"/>
        </w:rPr>
        <w:t xml:space="preserve"> </w:t>
      </w:r>
      <w:r>
        <w:rPr>
          <w:rFonts w:hint="default" w:ascii="Times New Roman" w:hAnsi="Times New Roman" w:cs="Times New Roman"/>
        </w:rPr>
        <w:t>dynamic</w:t>
      </w:r>
      <w:r>
        <w:rPr>
          <w:rFonts w:hint="default" w:ascii="Times New Roman" w:hAnsi="Times New Roman" w:cs="Times New Roman"/>
          <w:spacing w:val="-3"/>
        </w:rPr>
        <w:t xml:space="preserve"> </w:t>
      </w:r>
      <w:r>
        <w:rPr>
          <w:rFonts w:hint="default" w:ascii="Times New Roman" w:hAnsi="Times New Roman" w:cs="Times New Roman"/>
        </w:rPr>
        <w:t>controllers</w:t>
      </w:r>
      <w:r>
        <w:rPr>
          <w:rFonts w:hint="default" w:ascii="Times New Roman" w:hAnsi="Times New Roman" w:cs="Times New Roman"/>
          <w:spacing w:val="-3"/>
        </w:rPr>
        <w:t xml:space="preserve"> </w:t>
      </w:r>
      <w:r>
        <w:rPr>
          <w:rFonts w:hint="default" w:ascii="Times New Roman" w:hAnsi="Times New Roman" w:cs="Times New Roman"/>
        </w:rPr>
        <w:t>based</w:t>
      </w:r>
      <w:r>
        <w:rPr>
          <w:rFonts w:hint="default" w:ascii="Times New Roman" w:hAnsi="Times New Roman" w:cs="Times New Roman"/>
          <w:spacing w:val="-3"/>
        </w:rPr>
        <w:t xml:space="preserve"> </w:t>
      </w:r>
      <w:r>
        <w:rPr>
          <w:rFonts w:hint="default" w:ascii="Times New Roman" w:hAnsi="Times New Roman" w:cs="Times New Roman"/>
        </w:rPr>
        <w:t>on</w:t>
      </w:r>
      <w:r>
        <w:rPr>
          <w:rFonts w:hint="default" w:ascii="Times New Roman" w:hAnsi="Times New Roman" w:cs="Times New Roman"/>
          <w:spacing w:val="-4"/>
        </w:rPr>
        <w:t xml:space="preserve"> </w:t>
      </w:r>
      <w:r>
        <w:rPr>
          <w:rFonts w:hint="default" w:ascii="Times New Roman" w:hAnsi="Times New Roman" w:cs="Times New Roman"/>
        </w:rPr>
        <w:t>behavioral</w:t>
      </w:r>
      <w:r>
        <w:rPr>
          <w:rFonts w:hint="default" w:ascii="Times New Roman" w:hAnsi="Times New Roman" w:cs="Times New Roman"/>
          <w:spacing w:val="-3"/>
        </w:rPr>
        <w:t xml:space="preserve"> </w:t>
      </w:r>
      <w:r>
        <w:rPr>
          <w:rFonts w:hint="default" w:ascii="Times New Roman" w:hAnsi="Times New Roman" w:cs="Times New Roman"/>
        </w:rPr>
        <w:t>obligations</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object</w:t>
      </w:r>
      <w:r>
        <w:rPr>
          <w:rFonts w:hint="default" w:ascii="Times New Roman" w:hAnsi="Times New Roman" w:cs="Times New Roman"/>
          <w:spacing w:val="-3"/>
        </w:rPr>
        <w:t xml:space="preserve"> </w:t>
      </w:r>
      <w:r>
        <w:rPr>
          <w:rFonts w:hint="default" w:ascii="Times New Roman" w:hAnsi="Times New Roman" w:cs="Times New Roman"/>
        </w:rPr>
        <w:t>collaborations over premature data structures. Additionally, foundational design patterns and heuristics are integrated to enforce the Open-Closed Principle, delivering a decoupled blueprint that minimizes technical debt and secures a stable</w:t>
      </w:r>
      <w:r>
        <w:rPr>
          <w:rFonts w:hint="default" w:ascii="Times New Roman" w:hAnsi="Times New Roman" w:cs="Times New Roman"/>
          <w:spacing w:val="-1"/>
        </w:rPr>
        <w:t xml:space="preserve"> </w:t>
      </w:r>
      <w:r>
        <w:rPr>
          <w:rFonts w:hint="default" w:ascii="Times New Roman" w:hAnsi="Times New Roman" w:cs="Times New Roman"/>
        </w:rPr>
        <w:t>foundation for downstream system implementation.</w:t>
      </w:r>
    </w:p>
    <w:p w14:paraId="41C3069D">
      <w:pPr>
        <w:pStyle w:val="3"/>
        <w:numPr>
          <w:ilvl w:val="1"/>
          <w:numId w:val="7"/>
        </w:numPr>
        <w:tabs>
          <w:tab w:val="left" w:pos="1910"/>
        </w:tabs>
        <w:spacing w:before="261" w:after="0" w:line="240" w:lineRule="auto"/>
        <w:ind w:left="1910" w:right="0" w:hanging="418"/>
        <w:jc w:val="left"/>
        <w:rPr>
          <w:rFonts w:hint="default" w:ascii="Times New Roman" w:hAnsi="Times New Roman" w:cs="Times New Roman"/>
        </w:rPr>
      </w:pPr>
      <w:bookmarkStart w:id="4" w:name="1.2 Problem Analysis "/>
      <w:bookmarkEnd w:id="4"/>
      <w:bookmarkStart w:id="5" w:name="_bookmark2"/>
      <w:bookmarkEnd w:id="5"/>
      <w:r>
        <w:rPr>
          <w:rFonts w:hint="default" w:ascii="Times New Roman" w:hAnsi="Times New Roman" w:cs="Times New Roman"/>
        </w:rPr>
        <w:t>Problem</w:t>
      </w:r>
      <w:r>
        <w:rPr>
          <w:rFonts w:hint="default" w:ascii="Times New Roman" w:hAnsi="Times New Roman" w:cs="Times New Roman"/>
          <w:spacing w:val="-8"/>
        </w:rPr>
        <w:t xml:space="preserve"> </w:t>
      </w:r>
      <w:r>
        <w:rPr>
          <w:rFonts w:hint="default" w:ascii="Times New Roman" w:hAnsi="Times New Roman" w:cs="Times New Roman"/>
          <w:spacing w:val="-2"/>
        </w:rPr>
        <w:t>Analysis</w:t>
      </w:r>
    </w:p>
    <w:p w14:paraId="62003747">
      <w:pPr>
        <w:pStyle w:val="4"/>
        <w:numPr>
          <w:ilvl w:val="2"/>
          <w:numId w:val="7"/>
        </w:numPr>
        <w:tabs>
          <w:tab w:val="left" w:pos="2448"/>
        </w:tabs>
        <w:spacing w:before="260" w:after="0" w:line="240" w:lineRule="auto"/>
        <w:ind w:left="2448" w:right="0" w:hanging="557"/>
        <w:jc w:val="left"/>
        <w:rPr>
          <w:rFonts w:hint="default" w:ascii="Times New Roman" w:hAnsi="Times New Roman" w:cs="Times New Roman"/>
        </w:rPr>
      </w:pPr>
      <w:bookmarkStart w:id="6" w:name="1.2.1 Data Integrity and Object Initiali"/>
      <w:bookmarkEnd w:id="6"/>
      <w:bookmarkStart w:id="7" w:name="_bookmark3"/>
      <w:bookmarkEnd w:id="7"/>
      <w:r>
        <w:rPr>
          <w:rFonts w:hint="default" w:ascii="Times New Roman" w:hAnsi="Times New Roman" w:cs="Times New Roman"/>
        </w:rPr>
        <w:t>Data</w:t>
      </w:r>
      <w:r>
        <w:rPr>
          <w:rFonts w:hint="default" w:ascii="Times New Roman" w:hAnsi="Times New Roman" w:cs="Times New Roman"/>
          <w:spacing w:val="-5"/>
        </w:rPr>
        <w:t xml:space="preserve"> </w:t>
      </w:r>
      <w:r>
        <w:rPr>
          <w:rFonts w:hint="default" w:ascii="Times New Roman" w:hAnsi="Times New Roman" w:cs="Times New Roman"/>
        </w:rPr>
        <w:t>Integrity</w:t>
      </w:r>
      <w:r>
        <w:rPr>
          <w:rFonts w:hint="default" w:ascii="Times New Roman" w:hAnsi="Times New Roman" w:cs="Times New Roman"/>
          <w:spacing w:val="-1"/>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Object</w:t>
      </w:r>
      <w:r>
        <w:rPr>
          <w:rFonts w:hint="default" w:ascii="Times New Roman" w:hAnsi="Times New Roman" w:cs="Times New Roman"/>
          <w:spacing w:val="-3"/>
        </w:rPr>
        <w:t xml:space="preserve"> </w:t>
      </w:r>
      <w:r>
        <w:rPr>
          <w:rFonts w:hint="default" w:ascii="Times New Roman" w:hAnsi="Times New Roman" w:cs="Times New Roman"/>
        </w:rPr>
        <w:t>Initialization</w:t>
      </w:r>
      <w:r>
        <w:rPr>
          <w:rFonts w:hint="default" w:ascii="Times New Roman" w:hAnsi="Times New Roman" w:cs="Times New Roman"/>
          <w:spacing w:val="-3"/>
        </w:rPr>
        <w:t xml:space="preserve"> </w:t>
      </w:r>
      <w:r>
        <w:rPr>
          <w:rFonts w:hint="default" w:ascii="Times New Roman" w:hAnsi="Times New Roman" w:cs="Times New Roman"/>
          <w:spacing w:val="-2"/>
        </w:rPr>
        <w:t>Constraints</w:t>
      </w:r>
    </w:p>
    <w:p w14:paraId="49A3896C">
      <w:pPr>
        <w:pStyle w:val="8"/>
        <w:spacing w:before="260"/>
        <w:ind w:left="1891" w:right="1088"/>
        <w:jc w:val="both"/>
        <w:rPr>
          <w:rFonts w:hint="default" w:ascii="Times New Roman" w:hAnsi="Times New Roman" w:cs="Times New Roman"/>
        </w:rPr>
      </w:pPr>
      <w:r>
        <w:rPr>
          <w:rFonts w:hint="default" w:ascii="Times New Roman" w:hAnsi="Times New Roman" w:cs="Times New Roman"/>
        </w:rPr>
        <w:t xml:space="preserve">Next, the generation of core entities including </w:t>
      </w:r>
      <w:r>
        <w:rPr>
          <w:rFonts w:hint="default" w:ascii="Times New Roman" w:hAnsi="Times New Roman" w:cs="Times New Roman"/>
          <w:b/>
          <w:i/>
        </w:rPr>
        <w:t xml:space="preserve">Vehicle </w:t>
      </w:r>
      <w:r>
        <w:rPr>
          <w:rFonts w:hint="default" w:ascii="Times New Roman" w:hAnsi="Times New Roman" w:cs="Times New Roman"/>
        </w:rPr>
        <w:t xml:space="preserve">and </w:t>
      </w:r>
      <w:r>
        <w:rPr>
          <w:rFonts w:hint="default" w:ascii="Times New Roman" w:hAnsi="Times New Roman" w:cs="Times New Roman"/>
          <w:b/>
          <w:i/>
        </w:rPr>
        <w:t xml:space="preserve">Order </w:t>
      </w:r>
      <w:r>
        <w:rPr>
          <w:rFonts w:hint="default" w:ascii="Times New Roman" w:hAnsi="Times New Roman" w:cs="Times New Roman"/>
        </w:rPr>
        <w:t>objects presents several severe architectural risks if input validation is deferred. Furthermore, relying deeply on internal business logic layers permits malformed data</w:t>
      </w:r>
      <w:r>
        <w:rPr>
          <w:rFonts w:hint="default" w:ascii="Times New Roman" w:hAnsi="Times New Roman" w:cs="Times New Roman"/>
          <w:spacing w:val="-1"/>
        </w:rPr>
        <w:t xml:space="preserve"> </w:t>
      </w:r>
      <w:r>
        <w:rPr>
          <w:rFonts w:hint="default" w:ascii="Times New Roman" w:hAnsi="Times New Roman" w:cs="Times New Roman"/>
        </w:rPr>
        <w:t>to penetrate the</w:t>
      </w:r>
      <w:r>
        <w:rPr>
          <w:rFonts w:hint="default" w:ascii="Times New Roman" w:hAnsi="Times New Roman" w:cs="Times New Roman"/>
          <w:spacing w:val="-1"/>
        </w:rPr>
        <w:t xml:space="preserve"> </w:t>
      </w:r>
      <w:r>
        <w:rPr>
          <w:rFonts w:hint="default" w:ascii="Times New Roman" w:hAnsi="Times New Roman" w:cs="Times New Roman"/>
        </w:rPr>
        <w:t>system core, unnecessarily increasing system complexity and compounding technical debt. Specifically, the corrupt data</w:t>
      </w:r>
      <w:r>
        <w:rPr>
          <w:rFonts w:hint="default" w:ascii="Times New Roman" w:hAnsi="Times New Roman" w:cs="Times New Roman"/>
          <w:spacing w:val="40"/>
        </w:rPr>
        <w:t xml:space="preserve"> </w:t>
      </w:r>
      <w:r>
        <w:rPr>
          <w:rFonts w:hint="default" w:ascii="Times New Roman" w:hAnsi="Times New Roman" w:cs="Times New Roman"/>
        </w:rPr>
        <w:t>can easily bypass early layers because of the absence of an immediate validation gate during the object compilation and memory allocation phases.</w:t>
      </w:r>
    </w:p>
    <w:p w14:paraId="56AC4850">
      <w:pPr>
        <w:pStyle w:val="8"/>
        <w:rPr>
          <w:rFonts w:hint="default" w:ascii="Times New Roman" w:hAnsi="Times New Roman" w:cs="Times New Roman"/>
        </w:rPr>
      </w:pPr>
    </w:p>
    <w:p w14:paraId="26BF6880">
      <w:pPr>
        <w:pStyle w:val="8"/>
        <w:ind w:left="1891" w:right="1089"/>
        <w:jc w:val="both"/>
        <w:rPr>
          <w:rFonts w:hint="default" w:ascii="Times New Roman" w:hAnsi="Times New Roman" w:cs="Times New Roman"/>
        </w:rPr>
      </w:pPr>
      <w:r>
        <w:rPr>
          <w:rFonts w:hint="default" w:ascii="Times New Roman" w:hAnsi="Times New Roman" w:cs="Times New Roman"/>
        </w:rPr>
        <w:t>For instance, if</w:t>
      </w:r>
      <w:r>
        <w:rPr>
          <w:rFonts w:hint="default" w:ascii="Times New Roman" w:hAnsi="Times New Roman" w:cs="Times New Roman"/>
          <w:spacing w:val="-2"/>
        </w:rPr>
        <w:t xml:space="preserve"> </w:t>
      </w:r>
      <w:r>
        <w:rPr>
          <w:rFonts w:hint="default" w:ascii="Times New Roman" w:hAnsi="Times New Roman" w:cs="Times New Roman"/>
        </w:rPr>
        <w:t>a vehicle</w:t>
      </w:r>
      <w:r>
        <w:rPr>
          <w:rFonts w:hint="default" w:ascii="Times New Roman" w:hAnsi="Times New Roman" w:cs="Times New Roman"/>
          <w:spacing w:val="-2"/>
        </w:rPr>
        <w:t xml:space="preserve"> </w:t>
      </w:r>
      <w:r>
        <w:rPr>
          <w:rFonts w:hint="default" w:ascii="Times New Roman" w:hAnsi="Times New Roman" w:cs="Times New Roman"/>
        </w:rPr>
        <w:t>object is</w:t>
      </w:r>
      <w:r>
        <w:rPr>
          <w:rFonts w:hint="default" w:ascii="Times New Roman" w:hAnsi="Times New Roman" w:cs="Times New Roman"/>
          <w:spacing w:val="-3"/>
        </w:rPr>
        <w:t xml:space="preserve"> </w:t>
      </w:r>
      <w:r>
        <w:rPr>
          <w:rFonts w:hint="default" w:ascii="Times New Roman" w:hAnsi="Times New Roman" w:cs="Times New Roman"/>
        </w:rPr>
        <w:t>initialized</w:t>
      </w:r>
      <w:r>
        <w:rPr>
          <w:rFonts w:hint="default" w:ascii="Times New Roman" w:hAnsi="Times New Roman" w:cs="Times New Roman"/>
          <w:spacing w:val="-1"/>
        </w:rPr>
        <w:t xml:space="preserve"> </w:t>
      </w:r>
      <w:r>
        <w:rPr>
          <w:rFonts w:hint="default" w:ascii="Times New Roman" w:hAnsi="Times New Roman" w:cs="Times New Roman"/>
        </w:rPr>
        <w:t>with</w:t>
      </w:r>
      <w:r>
        <w:rPr>
          <w:rFonts w:hint="default" w:ascii="Times New Roman" w:hAnsi="Times New Roman" w:cs="Times New Roman"/>
          <w:spacing w:val="-1"/>
        </w:rPr>
        <w:t xml:space="preserve"> </w:t>
      </w:r>
      <w:r>
        <w:rPr>
          <w:rFonts w:hint="default" w:ascii="Times New Roman" w:hAnsi="Times New Roman" w:cs="Times New Roman"/>
        </w:rPr>
        <w:t>invalid</w:t>
      </w:r>
      <w:r>
        <w:rPr>
          <w:rFonts w:hint="default" w:ascii="Times New Roman" w:hAnsi="Times New Roman" w:cs="Times New Roman"/>
          <w:spacing w:val="-1"/>
        </w:rPr>
        <w:t xml:space="preserve"> </w:t>
      </w:r>
      <w:r>
        <w:rPr>
          <w:rFonts w:hint="default" w:ascii="Times New Roman" w:hAnsi="Times New Roman" w:cs="Times New Roman"/>
        </w:rPr>
        <w:t>physical</w:t>
      </w:r>
      <w:r>
        <w:rPr>
          <w:rFonts w:hint="default" w:ascii="Times New Roman" w:hAnsi="Times New Roman" w:cs="Times New Roman"/>
          <w:spacing w:val="-1"/>
        </w:rPr>
        <w:t xml:space="preserve"> </w:t>
      </w:r>
      <w:r>
        <w:rPr>
          <w:rFonts w:hint="default" w:ascii="Times New Roman" w:hAnsi="Times New Roman" w:cs="Times New Roman"/>
        </w:rPr>
        <w:t>dimensions or capacities, this can ripple through downstream fleet registry states, causing hard-to-debug failures in dispatching algorithms. Additionally, this potential failure requires a deterministic approach to block improper initialization instantly at the threshold, ensuring the system enforces strict object</w:t>
      </w:r>
      <w:r>
        <w:rPr>
          <w:rFonts w:hint="default" w:ascii="Times New Roman" w:hAnsi="Times New Roman" w:cs="Times New Roman"/>
          <w:spacing w:val="40"/>
        </w:rPr>
        <w:t xml:space="preserve"> </w:t>
      </w:r>
      <w:r>
        <w:rPr>
          <w:rFonts w:hint="default" w:ascii="Times New Roman" w:hAnsi="Times New Roman" w:cs="Times New Roman"/>
        </w:rPr>
        <w:t>constraints before any memory resource is wasted.</w:t>
      </w:r>
    </w:p>
    <w:p w14:paraId="2E12C817">
      <w:pPr>
        <w:pStyle w:val="8"/>
        <w:spacing w:after="0"/>
        <w:jc w:val="both"/>
        <w:rPr>
          <w:rFonts w:hint="default" w:ascii="Times New Roman" w:hAnsi="Times New Roman" w:cs="Times New Roman"/>
        </w:rPr>
        <w:sectPr>
          <w:pgSz w:w="11910" w:h="16840"/>
          <w:pgMar w:top="1340" w:right="708" w:bottom="900" w:left="708" w:header="728" w:footer="715" w:gutter="0"/>
          <w:cols w:space="720" w:num="1"/>
        </w:sectPr>
      </w:pPr>
    </w:p>
    <w:p w14:paraId="0D120C49">
      <w:pPr>
        <w:pStyle w:val="4"/>
        <w:numPr>
          <w:ilvl w:val="2"/>
          <w:numId w:val="7"/>
        </w:numPr>
        <w:tabs>
          <w:tab w:val="left" w:pos="2448"/>
        </w:tabs>
        <w:spacing w:before="80" w:after="0" w:line="240" w:lineRule="auto"/>
        <w:ind w:left="2448" w:right="0" w:hanging="557"/>
        <w:jc w:val="left"/>
        <w:rPr>
          <w:rFonts w:hint="default" w:ascii="Times New Roman" w:hAnsi="Times New Roman" w:cs="Times New Roman"/>
        </w:rPr>
      </w:pPr>
      <w:bookmarkStart w:id="8" w:name="1.2.2 Real-Time GPS Tracking and Network"/>
      <w:bookmarkEnd w:id="8"/>
      <w:bookmarkStart w:id="9" w:name="_bookmark4"/>
      <w:bookmarkEnd w:id="9"/>
      <w:r>
        <w:rPr>
          <w:rFonts w:hint="default" w:ascii="Times New Roman" w:hAnsi="Times New Roman" w:cs="Times New Roman"/>
        </w:rPr>
        <w:t>Real-Time</w:t>
      </w:r>
      <w:r>
        <w:rPr>
          <w:rFonts w:hint="default" w:ascii="Times New Roman" w:hAnsi="Times New Roman" w:cs="Times New Roman"/>
          <w:spacing w:val="-2"/>
        </w:rPr>
        <w:t xml:space="preserve"> </w:t>
      </w:r>
      <w:r>
        <w:rPr>
          <w:rFonts w:hint="default" w:ascii="Times New Roman" w:hAnsi="Times New Roman" w:cs="Times New Roman"/>
        </w:rPr>
        <w:t>GPS</w:t>
      </w:r>
      <w:r>
        <w:rPr>
          <w:rFonts w:hint="default" w:ascii="Times New Roman" w:hAnsi="Times New Roman" w:cs="Times New Roman"/>
          <w:spacing w:val="-4"/>
        </w:rPr>
        <w:t xml:space="preserve"> </w:t>
      </w:r>
      <w:r>
        <w:rPr>
          <w:rFonts w:hint="default" w:ascii="Times New Roman" w:hAnsi="Times New Roman" w:cs="Times New Roman"/>
        </w:rPr>
        <w:t>Tracking</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Network</w:t>
      </w:r>
      <w:r>
        <w:rPr>
          <w:rFonts w:hint="default" w:ascii="Times New Roman" w:hAnsi="Times New Roman" w:cs="Times New Roman"/>
          <w:spacing w:val="-7"/>
        </w:rPr>
        <w:t xml:space="preserve"> </w:t>
      </w:r>
      <w:r>
        <w:rPr>
          <w:rFonts w:hint="default" w:ascii="Times New Roman" w:hAnsi="Times New Roman" w:cs="Times New Roman"/>
        </w:rPr>
        <w:t>Latency</w:t>
      </w:r>
      <w:r>
        <w:rPr>
          <w:rFonts w:hint="default" w:ascii="Times New Roman" w:hAnsi="Times New Roman" w:cs="Times New Roman"/>
          <w:spacing w:val="-1"/>
        </w:rPr>
        <w:t xml:space="preserve"> </w:t>
      </w:r>
      <w:r>
        <w:rPr>
          <w:rFonts w:hint="default" w:ascii="Times New Roman" w:hAnsi="Times New Roman" w:cs="Times New Roman"/>
          <w:spacing w:val="-2"/>
        </w:rPr>
        <w:t>Risks</w:t>
      </w:r>
    </w:p>
    <w:p w14:paraId="4A180F5C">
      <w:pPr>
        <w:pStyle w:val="8"/>
        <w:spacing w:before="260"/>
        <w:ind w:left="1891" w:right="1090"/>
        <w:jc w:val="both"/>
        <w:rPr>
          <w:rFonts w:hint="default" w:ascii="Times New Roman" w:hAnsi="Times New Roman" w:cs="Times New Roman"/>
          <w:b/>
          <w:i/>
        </w:rPr>
      </w:pPr>
      <w:r>
        <w:rPr>
          <w:rFonts w:hint="default" w:ascii="Times New Roman" w:hAnsi="Times New Roman" w:cs="Times New Roman"/>
        </w:rPr>
        <w:t>Subsequently, managing real-time GPS data from many vehicles at the same time generates various risks with the order of incoming data. While GPS devices on vehicles constantly send location updates to the system under normal operations, unstable mobile networks including bad signal zones, lost data, and slow connections cause updates to arrive out of their original order. Notably, a significant logic error happens where older location data can overwrite the newest location state if the platform simply processes these coordinates based on arrival time. As a result, this data confusion breaks the live tracking display, making vehicles look like they are jumping backward</w:t>
      </w:r>
      <w:r>
        <w:rPr>
          <w:rFonts w:hint="default" w:ascii="Times New Roman" w:hAnsi="Times New Roman" w:cs="Times New Roman"/>
          <w:spacing w:val="40"/>
        </w:rPr>
        <w:t xml:space="preserve"> </w:t>
      </w:r>
      <w:r>
        <w:rPr>
          <w:rFonts w:hint="default" w:ascii="Times New Roman" w:hAnsi="Times New Roman" w:cs="Times New Roman"/>
        </w:rPr>
        <w:t xml:space="preserve">on the map, and ruins travel history statistics. Therefore, the system needs a strict time-check filter to quickly drop out-of-order data and protect the true location history, creating a clear need for </w:t>
      </w:r>
      <w:r>
        <w:rPr>
          <w:rFonts w:hint="default" w:ascii="Times New Roman" w:hAnsi="Times New Roman" w:cs="Times New Roman"/>
          <w:b/>
          <w:i/>
        </w:rPr>
        <w:t xml:space="preserve">NetworkLatencyException </w:t>
      </w:r>
      <w:r>
        <w:rPr>
          <w:rFonts w:hint="default" w:ascii="Times New Roman" w:hAnsi="Times New Roman" w:cs="Times New Roman"/>
        </w:rPr>
        <w:t xml:space="preserve">and </w:t>
      </w:r>
      <w:r>
        <w:rPr>
          <w:rFonts w:hint="default" w:ascii="Times New Roman" w:hAnsi="Times New Roman" w:cs="Times New Roman"/>
          <w:b/>
          <w:i/>
          <w:spacing w:val="-2"/>
        </w:rPr>
        <w:t>StateRegressionException.</w:t>
      </w:r>
    </w:p>
    <w:p w14:paraId="30E787D5">
      <w:pPr>
        <w:pStyle w:val="4"/>
        <w:numPr>
          <w:ilvl w:val="2"/>
          <w:numId w:val="7"/>
        </w:numPr>
        <w:tabs>
          <w:tab w:val="left" w:pos="2448"/>
        </w:tabs>
        <w:spacing w:before="260" w:after="0" w:line="240" w:lineRule="auto"/>
        <w:ind w:left="2448" w:right="0" w:hanging="557"/>
        <w:jc w:val="left"/>
        <w:rPr>
          <w:rFonts w:hint="default" w:ascii="Times New Roman" w:hAnsi="Times New Roman" w:cs="Times New Roman"/>
        </w:rPr>
      </w:pPr>
      <w:bookmarkStart w:id="10" w:name="1.2.3 Logic Errors in Revenue and Dynami"/>
      <w:bookmarkEnd w:id="10"/>
      <w:bookmarkStart w:id="11" w:name="_bookmark5"/>
      <w:bookmarkEnd w:id="11"/>
      <w:r>
        <w:rPr>
          <w:rFonts w:hint="default" w:ascii="Times New Roman" w:hAnsi="Times New Roman" w:cs="Times New Roman"/>
        </w:rPr>
        <w:t>Logic</w:t>
      </w:r>
      <w:r>
        <w:rPr>
          <w:rFonts w:hint="default" w:ascii="Times New Roman" w:hAnsi="Times New Roman" w:cs="Times New Roman"/>
          <w:spacing w:val="-4"/>
        </w:rPr>
        <w:t xml:space="preserve"> </w:t>
      </w:r>
      <w:r>
        <w:rPr>
          <w:rFonts w:hint="default" w:ascii="Times New Roman" w:hAnsi="Times New Roman" w:cs="Times New Roman"/>
        </w:rPr>
        <w:t>Errors</w:t>
      </w:r>
      <w:r>
        <w:rPr>
          <w:rFonts w:hint="default" w:ascii="Times New Roman" w:hAnsi="Times New Roman" w:cs="Times New Roman"/>
          <w:spacing w:val="-1"/>
        </w:rPr>
        <w:t xml:space="preserve"> </w:t>
      </w:r>
      <w:r>
        <w:rPr>
          <w:rFonts w:hint="default" w:ascii="Times New Roman" w:hAnsi="Times New Roman" w:cs="Times New Roman"/>
        </w:rPr>
        <w:t>in</w:t>
      </w:r>
      <w:r>
        <w:rPr>
          <w:rFonts w:hint="default" w:ascii="Times New Roman" w:hAnsi="Times New Roman" w:cs="Times New Roman"/>
          <w:spacing w:val="-2"/>
        </w:rPr>
        <w:t xml:space="preserve"> </w:t>
      </w:r>
      <w:r>
        <w:rPr>
          <w:rFonts w:hint="default" w:ascii="Times New Roman" w:hAnsi="Times New Roman" w:cs="Times New Roman"/>
        </w:rPr>
        <w:t>Revenue</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2"/>
        </w:rPr>
        <w:t xml:space="preserve"> </w:t>
      </w:r>
      <w:r>
        <w:rPr>
          <w:rFonts w:hint="default" w:ascii="Times New Roman" w:hAnsi="Times New Roman" w:cs="Times New Roman"/>
        </w:rPr>
        <w:t>Dynamic</w:t>
      </w:r>
      <w:r>
        <w:rPr>
          <w:rFonts w:hint="default" w:ascii="Times New Roman" w:hAnsi="Times New Roman" w:cs="Times New Roman"/>
          <w:spacing w:val="-3"/>
        </w:rPr>
        <w:t xml:space="preserve"> </w:t>
      </w:r>
      <w:r>
        <w:rPr>
          <w:rFonts w:hint="default" w:ascii="Times New Roman" w:hAnsi="Times New Roman" w:cs="Times New Roman"/>
        </w:rPr>
        <w:t xml:space="preserve">Pricing </w:t>
      </w:r>
      <w:r>
        <w:rPr>
          <w:rFonts w:hint="default" w:ascii="Times New Roman" w:hAnsi="Times New Roman" w:cs="Times New Roman"/>
          <w:spacing w:val="-2"/>
        </w:rPr>
        <w:t>Calculations</w:t>
      </w:r>
    </w:p>
    <w:p w14:paraId="1CD1C9DF">
      <w:pPr>
        <w:pStyle w:val="8"/>
        <w:spacing w:before="259"/>
        <w:ind w:left="1891" w:right="1088"/>
        <w:jc w:val="both"/>
        <w:rPr>
          <w:rFonts w:hint="default" w:ascii="Times New Roman" w:hAnsi="Times New Roman" w:cs="Times New Roman"/>
        </w:rPr>
      </w:pPr>
      <w:r>
        <w:rPr>
          <w:rFonts w:hint="default" w:ascii="Times New Roman" w:hAnsi="Times New Roman" w:cs="Times New Roman"/>
        </w:rPr>
        <w:t>Then, processing financial billing and dynamic pricing reveals major risks if the system accepts invalid numbers. In detail, the core billing engine must follow strict and unbreakable rules. For instance, the total invoice amount must always be greater than zero and peak-hour price multipliers must never go over a limit of 2.5. However, errors or bad inputs can easily slip in while processing many transactions from different APIs at the same time. Furthermore, invalid numbers such as negative prices or illegal surcharges</w:t>
      </w:r>
      <w:r>
        <w:rPr>
          <w:rFonts w:hint="default" w:ascii="Times New Roman" w:hAnsi="Times New Roman" w:cs="Times New Roman"/>
          <w:spacing w:val="40"/>
        </w:rPr>
        <w:t xml:space="preserve"> </w:t>
      </w:r>
      <w:r>
        <w:rPr>
          <w:rFonts w:hint="default" w:ascii="Times New Roman" w:hAnsi="Times New Roman" w:cs="Times New Roman"/>
        </w:rPr>
        <w:t>can bypass initial checks and enter the system's core memory when handling many transactions from different APIs at the same time. Consequently, this data pollution permanently corrupts active invoice objects, which are then saved directly to the database. Once these corrupted records are saved, they cause cascading errors in tax calculations and ruin financial reports. To solve this problem, the architecture must place a strict validation shield at the system boundary. Besides, any request that breaks these financial rules must be stopped immediately before it can affect the database, which directly justifies the need for BusinessBoundaryException.</w:t>
      </w:r>
    </w:p>
    <w:p w14:paraId="24C0EDFB">
      <w:pPr>
        <w:pStyle w:val="3"/>
        <w:numPr>
          <w:ilvl w:val="1"/>
          <w:numId w:val="7"/>
        </w:numPr>
        <w:tabs>
          <w:tab w:val="left" w:pos="1910"/>
        </w:tabs>
        <w:spacing w:before="261" w:after="0" w:line="240" w:lineRule="auto"/>
        <w:ind w:left="1910" w:right="0" w:hanging="418"/>
        <w:jc w:val="left"/>
        <w:rPr>
          <w:rFonts w:hint="default" w:ascii="Times New Roman" w:hAnsi="Times New Roman" w:cs="Times New Roman"/>
        </w:rPr>
      </w:pPr>
      <w:bookmarkStart w:id="12" w:name="_bookmark6"/>
      <w:bookmarkEnd w:id="12"/>
      <w:bookmarkStart w:id="13" w:name="1.3 Purpose and Architectural Scope"/>
      <w:bookmarkEnd w:id="13"/>
      <w:r>
        <w:rPr>
          <w:rFonts w:hint="default" w:ascii="Times New Roman" w:hAnsi="Times New Roman" w:cs="Times New Roman"/>
        </w:rPr>
        <w:t>Purpose</w:t>
      </w:r>
      <w:r>
        <w:rPr>
          <w:rFonts w:hint="default" w:ascii="Times New Roman" w:hAnsi="Times New Roman" w:cs="Times New Roman"/>
          <w:spacing w:val="-8"/>
        </w:rPr>
        <w:t xml:space="preserve"> </w:t>
      </w:r>
      <w:r>
        <w:rPr>
          <w:rFonts w:hint="default" w:ascii="Times New Roman" w:hAnsi="Times New Roman" w:cs="Times New Roman"/>
        </w:rPr>
        <w:t>and</w:t>
      </w:r>
      <w:r>
        <w:rPr>
          <w:rFonts w:hint="default" w:ascii="Times New Roman" w:hAnsi="Times New Roman" w:cs="Times New Roman"/>
          <w:spacing w:val="-8"/>
        </w:rPr>
        <w:t xml:space="preserve"> </w:t>
      </w:r>
      <w:r>
        <w:rPr>
          <w:rFonts w:hint="default" w:ascii="Times New Roman" w:hAnsi="Times New Roman" w:cs="Times New Roman"/>
        </w:rPr>
        <w:t>Architectural</w:t>
      </w:r>
      <w:r>
        <w:rPr>
          <w:rFonts w:hint="default" w:ascii="Times New Roman" w:hAnsi="Times New Roman" w:cs="Times New Roman"/>
          <w:spacing w:val="-6"/>
        </w:rPr>
        <w:t xml:space="preserve"> </w:t>
      </w:r>
      <w:r>
        <w:rPr>
          <w:rFonts w:hint="default" w:ascii="Times New Roman" w:hAnsi="Times New Roman" w:cs="Times New Roman"/>
          <w:spacing w:val="-4"/>
        </w:rPr>
        <w:t>Scope</w:t>
      </w:r>
    </w:p>
    <w:p w14:paraId="09608B6A">
      <w:pPr>
        <w:pStyle w:val="8"/>
        <w:spacing w:before="260"/>
        <w:ind w:left="1492" w:right="1092"/>
        <w:jc w:val="both"/>
        <w:rPr>
          <w:rFonts w:hint="default" w:ascii="Times New Roman" w:hAnsi="Times New Roman" w:cs="Times New Roman"/>
        </w:rPr>
      </w:pPr>
      <w:r>
        <w:rPr>
          <w:rFonts w:hint="default" w:ascii="Times New Roman" w:hAnsi="Times New Roman" w:cs="Times New Roman"/>
        </w:rPr>
        <w:t>Next, the primary purpose of the second report focuses on translating functional system requirements from the first assignment to a clear network of software classes and defining their relationships. By leveraging proven software design patterns</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2"/>
        </w:rPr>
        <w:t xml:space="preserve"> </w:t>
      </w:r>
      <w:r>
        <w:rPr>
          <w:rFonts w:hint="default" w:ascii="Times New Roman" w:hAnsi="Times New Roman" w:cs="Times New Roman"/>
        </w:rPr>
        <w:t>heuristics,</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desired</w:t>
      </w:r>
      <w:r>
        <w:rPr>
          <w:rFonts w:hint="default" w:ascii="Times New Roman" w:hAnsi="Times New Roman" w:cs="Times New Roman"/>
          <w:spacing w:val="-2"/>
        </w:rPr>
        <w:t xml:space="preserve"> </w:t>
      </w:r>
      <w:r>
        <w:rPr>
          <w:rFonts w:hint="default" w:ascii="Times New Roman" w:hAnsi="Times New Roman" w:cs="Times New Roman"/>
        </w:rPr>
        <w:t>design</w:t>
      </w:r>
      <w:r>
        <w:rPr>
          <w:rFonts w:hint="default" w:ascii="Times New Roman" w:hAnsi="Times New Roman" w:cs="Times New Roman"/>
          <w:spacing w:val="-2"/>
        </w:rPr>
        <w:t xml:space="preserve"> </w:t>
      </w:r>
      <w:r>
        <w:rPr>
          <w:rFonts w:hint="default" w:ascii="Times New Roman" w:hAnsi="Times New Roman" w:cs="Times New Roman"/>
        </w:rPr>
        <w:t>aims</w:t>
      </w:r>
      <w:r>
        <w:rPr>
          <w:rFonts w:hint="default" w:ascii="Times New Roman" w:hAnsi="Times New Roman" w:cs="Times New Roman"/>
          <w:spacing w:val="-4"/>
        </w:rPr>
        <w:t xml:space="preserve"> </w:t>
      </w:r>
      <w:r>
        <w:rPr>
          <w:rFonts w:hint="default" w:ascii="Times New Roman" w:hAnsi="Times New Roman" w:cs="Times New Roman"/>
        </w:rPr>
        <w:t>to</w:t>
      </w:r>
      <w:r>
        <w:rPr>
          <w:rFonts w:hint="default" w:ascii="Times New Roman" w:hAnsi="Times New Roman" w:cs="Times New Roman"/>
          <w:spacing w:val="-4"/>
        </w:rPr>
        <w:t xml:space="preserve"> </w:t>
      </w:r>
      <w:r>
        <w:rPr>
          <w:rFonts w:hint="default" w:ascii="Times New Roman" w:hAnsi="Times New Roman" w:cs="Times New Roman"/>
        </w:rPr>
        <w:t>strike</w:t>
      </w:r>
      <w:r>
        <w:rPr>
          <w:rFonts w:hint="default" w:ascii="Times New Roman" w:hAnsi="Times New Roman" w:cs="Times New Roman"/>
          <w:spacing w:val="-4"/>
        </w:rPr>
        <w:t xml:space="preserve"> </w:t>
      </w:r>
      <w:r>
        <w:rPr>
          <w:rFonts w:hint="default" w:ascii="Times New Roman" w:hAnsi="Times New Roman" w:cs="Times New Roman"/>
        </w:rPr>
        <w:t>a</w:t>
      </w:r>
      <w:r>
        <w:rPr>
          <w:rFonts w:hint="default" w:ascii="Times New Roman" w:hAnsi="Times New Roman" w:cs="Times New Roman"/>
          <w:spacing w:val="-3"/>
        </w:rPr>
        <w:t xml:space="preserve"> </w:t>
      </w:r>
      <w:r>
        <w:rPr>
          <w:rFonts w:hint="default" w:ascii="Times New Roman" w:hAnsi="Times New Roman" w:cs="Times New Roman"/>
        </w:rPr>
        <w:t>perfect</w:t>
      </w:r>
      <w:r>
        <w:rPr>
          <w:rFonts w:hint="default" w:ascii="Times New Roman" w:hAnsi="Times New Roman" w:cs="Times New Roman"/>
          <w:spacing w:val="-2"/>
        </w:rPr>
        <w:t xml:space="preserve"> </w:t>
      </w:r>
      <w:r>
        <w:rPr>
          <w:rFonts w:hint="default" w:ascii="Times New Roman" w:hAnsi="Times New Roman" w:cs="Times New Roman"/>
        </w:rPr>
        <w:t>balance</w:t>
      </w:r>
      <w:r>
        <w:rPr>
          <w:rFonts w:hint="default" w:ascii="Times New Roman" w:hAnsi="Times New Roman" w:cs="Times New Roman"/>
          <w:spacing w:val="-3"/>
        </w:rPr>
        <w:t xml:space="preserve"> </w:t>
      </w:r>
      <w:r>
        <w:rPr>
          <w:rFonts w:hint="default" w:ascii="Times New Roman" w:hAnsi="Times New Roman" w:cs="Times New Roman"/>
        </w:rPr>
        <w:t>between supporting complex scheduling rules, enabling real-time tracking, and ensuring high code maintainability.</w:t>
      </w:r>
    </w:p>
    <w:p w14:paraId="55339432">
      <w:pPr>
        <w:pStyle w:val="8"/>
        <w:rPr>
          <w:rFonts w:hint="default" w:ascii="Times New Roman" w:hAnsi="Times New Roman" w:cs="Times New Roman"/>
        </w:rPr>
      </w:pPr>
    </w:p>
    <w:p w14:paraId="493A78CB">
      <w:pPr>
        <w:pStyle w:val="8"/>
        <w:ind w:left="1492" w:right="1089"/>
        <w:jc w:val="both"/>
        <w:rPr>
          <w:rFonts w:hint="default" w:ascii="Times New Roman" w:hAnsi="Times New Roman" w:cs="Times New Roman"/>
        </w:rPr>
      </w:pPr>
      <w:r>
        <w:rPr>
          <w:rFonts w:hint="default" w:ascii="Times New Roman" w:hAnsi="Times New Roman" w:cs="Times New Roman"/>
        </w:rPr>
        <w:t>In terms of architectural scope, the centralized platform is designed strictly to establish a high-level logical system architecture for the centralized Smart Fleet Management System (SmartFM) by utilizing the Responsibility-Driven Design (RDD) framework. Specifically, the boundaries of the design are explicitly defined into two parts: In-Scope and Out-of-Scope.</w:t>
      </w:r>
    </w:p>
    <w:p w14:paraId="46111662">
      <w:pPr>
        <w:pStyle w:val="8"/>
        <w:spacing w:after="0"/>
        <w:jc w:val="both"/>
        <w:rPr>
          <w:rFonts w:hint="default" w:ascii="Times New Roman" w:hAnsi="Times New Roman" w:cs="Times New Roman"/>
        </w:rPr>
        <w:sectPr>
          <w:pgSz w:w="11910" w:h="16840"/>
          <w:pgMar w:top="1340" w:right="708" w:bottom="900" w:left="708" w:header="728" w:footer="715" w:gutter="0"/>
          <w:cols w:space="720" w:num="1"/>
        </w:sectPr>
      </w:pPr>
    </w:p>
    <w:p w14:paraId="3AB76C04">
      <w:pPr>
        <w:pStyle w:val="4"/>
        <w:numPr>
          <w:ilvl w:val="2"/>
          <w:numId w:val="7"/>
        </w:numPr>
        <w:tabs>
          <w:tab w:val="left" w:pos="2448"/>
        </w:tabs>
        <w:spacing w:before="80" w:after="0" w:line="240" w:lineRule="auto"/>
        <w:ind w:left="2448" w:right="0" w:hanging="557"/>
        <w:jc w:val="left"/>
        <w:rPr>
          <w:rFonts w:hint="default" w:ascii="Times New Roman" w:hAnsi="Times New Roman" w:cs="Times New Roman"/>
        </w:rPr>
      </w:pPr>
      <w:bookmarkStart w:id="14" w:name="_bookmark7"/>
      <w:bookmarkEnd w:id="14"/>
      <w:bookmarkStart w:id="15" w:name="1.3.1 In-Scope"/>
      <w:bookmarkEnd w:id="15"/>
      <w:r>
        <w:rPr>
          <w:rFonts w:hint="default" w:ascii="Times New Roman" w:hAnsi="Times New Roman" w:cs="Times New Roman"/>
          <w:spacing w:val="-2"/>
        </w:rPr>
        <w:t>In-</w:t>
      </w:r>
      <w:r>
        <w:rPr>
          <w:rFonts w:hint="default" w:ascii="Times New Roman" w:hAnsi="Times New Roman" w:cs="Times New Roman"/>
          <w:spacing w:val="-4"/>
        </w:rPr>
        <w:t>Scope</w:t>
      </w:r>
    </w:p>
    <w:p w14:paraId="7BBA4FEA">
      <w:pPr>
        <w:pStyle w:val="15"/>
        <w:numPr>
          <w:ilvl w:val="0"/>
          <w:numId w:val="8"/>
        </w:numPr>
        <w:tabs>
          <w:tab w:val="left" w:pos="2692"/>
        </w:tabs>
        <w:spacing w:before="279" w:after="0" w:line="240" w:lineRule="auto"/>
        <w:ind w:left="2692" w:right="1091" w:hanging="420"/>
        <w:jc w:val="both"/>
        <w:rPr>
          <w:rFonts w:hint="default" w:ascii="Times New Roman" w:hAnsi="Times New Roman" w:cs="Times New Roman"/>
          <w:sz w:val="24"/>
        </w:rPr>
      </w:pPr>
      <w:r>
        <w:rPr>
          <w:rFonts w:hint="default" w:ascii="Times New Roman" w:hAnsi="Times New Roman" w:cs="Times New Roman"/>
          <w:sz w:val="24"/>
        </w:rPr>
        <w:t>Mapping functional logistics workflows and requirements into a</w:t>
      </w:r>
      <w:r>
        <w:rPr>
          <w:rFonts w:hint="default" w:ascii="Times New Roman" w:hAnsi="Times New Roman" w:cs="Times New Roman"/>
          <w:spacing w:val="40"/>
          <w:sz w:val="24"/>
        </w:rPr>
        <w:t xml:space="preserve"> </w:t>
      </w:r>
      <w:r>
        <w:rPr>
          <w:rFonts w:hint="default" w:ascii="Times New Roman" w:hAnsi="Times New Roman" w:cs="Times New Roman"/>
          <w:sz w:val="24"/>
        </w:rPr>
        <w:t xml:space="preserve">clean hierarchy of structural classes, data-holders, and dynamic </w:t>
      </w:r>
      <w:r>
        <w:rPr>
          <w:rFonts w:hint="default" w:ascii="Times New Roman" w:hAnsi="Times New Roman" w:cs="Times New Roman"/>
          <w:spacing w:val="-2"/>
          <w:sz w:val="24"/>
        </w:rPr>
        <w:t>controllers.</w:t>
      </w:r>
    </w:p>
    <w:p w14:paraId="2DAB004F">
      <w:pPr>
        <w:pStyle w:val="15"/>
        <w:numPr>
          <w:ilvl w:val="0"/>
          <w:numId w:val="8"/>
        </w:numPr>
        <w:tabs>
          <w:tab w:val="left" w:pos="2692"/>
        </w:tabs>
        <w:spacing w:before="0" w:after="0" w:line="240" w:lineRule="auto"/>
        <w:ind w:left="2692" w:right="1092" w:hanging="420"/>
        <w:jc w:val="both"/>
        <w:rPr>
          <w:rFonts w:hint="default" w:ascii="Times New Roman" w:hAnsi="Times New Roman" w:cs="Times New Roman"/>
          <w:sz w:val="24"/>
        </w:rPr>
      </w:pPr>
      <w:r>
        <w:rPr>
          <w:rFonts w:hint="default" w:ascii="Times New Roman" w:hAnsi="Times New Roman" w:cs="Times New Roman"/>
          <w:sz w:val="24"/>
        </w:rPr>
        <w:t>Defining clear behavioral obligations, system responsibilities, and object collaborations using RDD heuristics.</w:t>
      </w:r>
    </w:p>
    <w:p w14:paraId="0E1D8E4F">
      <w:pPr>
        <w:pStyle w:val="15"/>
        <w:numPr>
          <w:ilvl w:val="0"/>
          <w:numId w:val="8"/>
        </w:numPr>
        <w:tabs>
          <w:tab w:val="left" w:pos="2692"/>
        </w:tabs>
        <w:spacing w:before="0" w:after="0" w:line="240" w:lineRule="auto"/>
        <w:ind w:left="2692" w:right="1092" w:hanging="420"/>
        <w:jc w:val="both"/>
        <w:rPr>
          <w:rFonts w:hint="default" w:ascii="Times New Roman" w:hAnsi="Times New Roman" w:cs="Times New Roman"/>
          <w:sz w:val="24"/>
        </w:rPr>
      </w:pPr>
      <w:r>
        <w:rPr>
          <w:rFonts w:hint="default" w:ascii="Times New Roman" w:hAnsi="Times New Roman" w:cs="Times New Roman"/>
          <w:sz w:val="24"/>
        </w:rPr>
        <w:t>Enforcing the Open-Closed Principle through foundational design patterns to deliver a decoupled structural blueprint.</w:t>
      </w:r>
    </w:p>
    <w:p w14:paraId="7F1E4A82">
      <w:pPr>
        <w:pStyle w:val="8"/>
        <w:spacing w:before="5"/>
        <w:rPr>
          <w:rFonts w:hint="default" w:ascii="Times New Roman" w:hAnsi="Times New Roman" w:cs="Times New Roman"/>
        </w:rPr>
      </w:pPr>
    </w:p>
    <w:p w14:paraId="65A9ED01">
      <w:pPr>
        <w:pStyle w:val="4"/>
        <w:numPr>
          <w:ilvl w:val="2"/>
          <w:numId w:val="7"/>
        </w:numPr>
        <w:tabs>
          <w:tab w:val="left" w:pos="2448"/>
        </w:tabs>
        <w:spacing w:before="0" w:after="0" w:line="240" w:lineRule="auto"/>
        <w:ind w:left="2448" w:right="0" w:hanging="557"/>
        <w:jc w:val="left"/>
        <w:rPr>
          <w:rFonts w:hint="default" w:ascii="Times New Roman" w:hAnsi="Times New Roman" w:cs="Times New Roman"/>
        </w:rPr>
      </w:pPr>
      <w:bookmarkStart w:id="16" w:name="_bookmark8"/>
      <w:bookmarkEnd w:id="16"/>
      <w:bookmarkStart w:id="17" w:name="1.3.2 Out-of-Scope"/>
      <w:bookmarkEnd w:id="17"/>
      <w:r>
        <w:rPr>
          <w:rFonts w:hint="default" w:ascii="Times New Roman" w:hAnsi="Times New Roman" w:cs="Times New Roman"/>
          <w:spacing w:val="-2"/>
        </w:rPr>
        <w:t>Out-of-Scope</w:t>
      </w:r>
    </w:p>
    <w:p w14:paraId="565B58D2">
      <w:pPr>
        <w:pStyle w:val="15"/>
        <w:numPr>
          <w:ilvl w:val="0"/>
          <w:numId w:val="9"/>
        </w:numPr>
        <w:tabs>
          <w:tab w:val="left" w:pos="2692"/>
        </w:tabs>
        <w:spacing w:before="279" w:after="0" w:line="240" w:lineRule="auto"/>
        <w:ind w:left="2692" w:right="1091" w:hanging="420"/>
        <w:jc w:val="left"/>
        <w:rPr>
          <w:rFonts w:hint="default" w:ascii="Times New Roman" w:hAnsi="Times New Roman" w:cs="Times New Roman"/>
          <w:sz w:val="24"/>
        </w:rPr>
      </w:pPr>
      <w:r>
        <w:rPr>
          <w:rFonts w:hint="default" w:ascii="Times New Roman" w:hAnsi="Times New Roman" w:cs="Times New Roman"/>
          <w:sz w:val="24"/>
        </w:rPr>
        <w:t>Designing</w:t>
      </w:r>
      <w:r>
        <w:rPr>
          <w:rFonts w:hint="default" w:ascii="Times New Roman" w:hAnsi="Times New Roman" w:cs="Times New Roman"/>
          <w:spacing w:val="40"/>
          <w:sz w:val="24"/>
        </w:rPr>
        <w:t xml:space="preserve"> </w:t>
      </w:r>
      <w:r>
        <w:rPr>
          <w:rFonts w:hint="default" w:ascii="Times New Roman" w:hAnsi="Times New Roman" w:cs="Times New Roman"/>
          <w:sz w:val="24"/>
        </w:rPr>
        <w:t>detailed</w:t>
      </w:r>
      <w:r>
        <w:rPr>
          <w:rFonts w:hint="default" w:ascii="Times New Roman" w:hAnsi="Times New Roman" w:cs="Times New Roman"/>
          <w:spacing w:val="40"/>
          <w:sz w:val="24"/>
        </w:rPr>
        <w:t xml:space="preserve"> </w:t>
      </w:r>
      <w:r>
        <w:rPr>
          <w:rFonts w:hint="default" w:ascii="Times New Roman" w:hAnsi="Times New Roman" w:cs="Times New Roman"/>
          <w:sz w:val="24"/>
        </w:rPr>
        <w:t>database</w:t>
      </w:r>
      <w:r>
        <w:rPr>
          <w:rFonts w:hint="default" w:ascii="Times New Roman" w:hAnsi="Times New Roman" w:cs="Times New Roman"/>
          <w:spacing w:val="40"/>
          <w:sz w:val="24"/>
        </w:rPr>
        <w:t xml:space="preserve"> </w:t>
      </w:r>
      <w:r>
        <w:rPr>
          <w:rFonts w:hint="default" w:ascii="Times New Roman" w:hAnsi="Times New Roman" w:cs="Times New Roman"/>
          <w:sz w:val="24"/>
        </w:rPr>
        <w:t>structures,</w:t>
      </w:r>
      <w:r>
        <w:rPr>
          <w:rFonts w:hint="default" w:ascii="Times New Roman" w:hAnsi="Times New Roman" w:cs="Times New Roman"/>
          <w:spacing w:val="40"/>
          <w:sz w:val="24"/>
        </w:rPr>
        <w:t xml:space="preserve"> </w:t>
      </w:r>
      <w:r>
        <w:rPr>
          <w:rFonts w:hint="default" w:ascii="Times New Roman" w:hAnsi="Times New Roman" w:cs="Times New Roman"/>
          <w:sz w:val="24"/>
        </w:rPr>
        <w:t>concrete</w:t>
      </w:r>
      <w:r>
        <w:rPr>
          <w:rFonts w:hint="default" w:ascii="Times New Roman" w:hAnsi="Times New Roman" w:cs="Times New Roman"/>
          <w:spacing w:val="40"/>
          <w:sz w:val="24"/>
        </w:rPr>
        <w:t xml:space="preserve"> </w:t>
      </w:r>
      <w:r>
        <w:rPr>
          <w:rFonts w:hint="default" w:ascii="Times New Roman" w:hAnsi="Times New Roman" w:cs="Times New Roman"/>
          <w:sz w:val="24"/>
        </w:rPr>
        <w:t>tables,</w:t>
      </w:r>
      <w:r>
        <w:rPr>
          <w:rFonts w:hint="default" w:ascii="Times New Roman" w:hAnsi="Times New Roman" w:cs="Times New Roman"/>
          <w:spacing w:val="40"/>
          <w:sz w:val="24"/>
        </w:rPr>
        <w:t xml:space="preserve"> </w:t>
      </w:r>
      <w:r>
        <w:rPr>
          <w:rFonts w:hint="default" w:ascii="Times New Roman" w:hAnsi="Times New Roman" w:cs="Times New Roman"/>
          <w:sz w:val="24"/>
        </w:rPr>
        <w:t>or</w:t>
      </w:r>
      <w:r>
        <w:rPr>
          <w:rFonts w:hint="default" w:ascii="Times New Roman" w:hAnsi="Times New Roman" w:cs="Times New Roman"/>
          <w:spacing w:val="40"/>
          <w:sz w:val="24"/>
        </w:rPr>
        <w:t xml:space="preserve"> </w:t>
      </w:r>
      <w:r>
        <w:rPr>
          <w:rFonts w:hint="default" w:ascii="Times New Roman" w:hAnsi="Times New Roman" w:cs="Times New Roman"/>
          <w:sz w:val="24"/>
        </w:rPr>
        <w:t xml:space="preserve">storage </w:t>
      </w:r>
      <w:r>
        <w:rPr>
          <w:rFonts w:hint="default" w:ascii="Times New Roman" w:hAnsi="Times New Roman" w:cs="Times New Roman"/>
          <w:spacing w:val="-2"/>
          <w:sz w:val="24"/>
        </w:rPr>
        <w:t>schemas.</w:t>
      </w:r>
    </w:p>
    <w:p w14:paraId="401FABFC">
      <w:pPr>
        <w:pStyle w:val="15"/>
        <w:numPr>
          <w:ilvl w:val="0"/>
          <w:numId w:val="9"/>
        </w:numPr>
        <w:tabs>
          <w:tab w:val="left" w:pos="2692"/>
        </w:tabs>
        <w:spacing w:before="0" w:after="0" w:line="240" w:lineRule="auto"/>
        <w:ind w:left="2692" w:right="1092" w:hanging="420"/>
        <w:jc w:val="left"/>
        <w:rPr>
          <w:rFonts w:hint="default" w:ascii="Times New Roman" w:hAnsi="Times New Roman" w:cs="Times New Roman"/>
          <w:sz w:val="24"/>
        </w:rPr>
      </w:pPr>
      <w:r>
        <w:rPr>
          <w:rFonts w:hint="default" w:ascii="Times New Roman" w:hAnsi="Times New Roman" w:cs="Times New Roman"/>
          <w:sz w:val="24"/>
        </w:rPr>
        <w:t>Developing user interface (UI/UX) wireframes, layouts, or frontend component animations.</w:t>
      </w:r>
    </w:p>
    <w:p w14:paraId="1F9FC051">
      <w:pPr>
        <w:pStyle w:val="15"/>
        <w:numPr>
          <w:ilvl w:val="0"/>
          <w:numId w:val="9"/>
        </w:numPr>
        <w:tabs>
          <w:tab w:val="left" w:pos="2692"/>
        </w:tabs>
        <w:spacing w:before="0" w:after="0" w:line="240" w:lineRule="auto"/>
        <w:ind w:left="2692" w:right="1091" w:hanging="420"/>
        <w:jc w:val="left"/>
        <w:rPr>
          <w:rFonts w:hint="default" w:ascii="Times New Roman" w:hAnsi="Times New Roman" w:cs="Times New Roman"/>
          <w:sz w:val="24"/>
        </w:rPr>
      </w:pPr>
      <w:r>
        <w:rPr>
          <w:rFonts w:hint="default" w:ascii="Times New Roman" w:hAnsi="Times New Roman" w:cs="Times New Roman"/>
          <w:sz w:val="24"/>
        </w:rPr>
        <w:t>Writing</w:t>
      </w:r>
      <w:r>
        <w:rPr>
          <w:rFonts w:hint="default" w:ascii="Times New Roman" w:hAnsi="Times New Roman" w:cs="Times New Roman"/>
          <w:spacing w:val="32"/>
          <w:sz w:val="24"/>
        </w:rPr>
        <w:t xml:space="preserve"> </w:t>
      </w:r>
      <w:r>
        <w:rPr>
          <w:rFonts w:hint="default" w:ascii="Times New Roman" w:hAnsi="Times New Roman" w:cs="Times New Roman"/>
          <w:sz w:val="24"/>
        </w:rPr>
        <w:t>low-level</w:t>
      </w:r>
      <w:r>
        <w:rPr>
          <w:rFonts w:hint="default" w:ascii="Times New Roman" w:hAnsi="Times New Roman" w:cs="Times New Roman"/>
          <w:spacing w:val="36"/>
          <w:sz w:val="24"/>
        </w:rPr>
        <w:t xml:space="preserve"> </w:t>
      </w:r>
      <w:r>
        <w:rPr>
          <w:rFonts w:hint="default" w:ascii="Times New Roman" w:hAnsi="Times New Roman" w:cs="Times New Roman"/>
          <w:sz w:val="24"/>
        </w:rPr>
        <w:t>concrete</w:t>
      </w:r>
      <w:r>
        <w:rPr>
          <w:rFonts w:hint="default" w:ascii="Times New Roman" w:hAnsi="Times New Roman" w:cs="Times New Roman"/>
          <w:spacing w:val="33"/>
          <w:sz w:val="24"/>
        </w:rPr>
        <w:t xml:space="preserve"> </w:t>
      </w:r>
      <w:r>
        <w:rPr>
          <w:rFonts w:hint="default" w:ascii="Times New Roman" w:hAnsi="Times New Roman" w:cs="Times New Roman"/>
          <w:sz w:val="24"/>
        </w:rPr>
        <w:t>source</w:t>
      </w:r>
      <w:r>
        <w:rPr>
          <w:rFonts w:hint="default" w:ascii="Times New Roman" w:hAnsi="Times New Roman" w:cs="Times New Roman"/>
          <w:spacing w:val="35"/>
          <w:sz w:val="24"/>
        </w:rPr>
        <w:t xml:space="preserve"> </w:t>
      </w:r>
      <w:r>
        <w:rPr>
          <w:rFonts w:hint="default" w:ascii="Times New Roman" w:hAnsi="Times New Roman" w:cs="Times New Roman"/>
          <w:sz w:val="24"/>
        </w:rPr>
        <w:t>code</w:t>
      </w:r>
      <w:r>
        <w:rPr>
          <w:rFonts w:hint="default" w:ascii="Times New Roman" w:hAnsi="Times New Roman" w:cs="Times New Roman"/>
          <w:spacing w:val="33"/>
          <w:sz w:val="24"/>
        </w:rPr>
        <w:t xml:space="preserve"> </w:t>
      </w:r>
      <w:r>
        <w:rPr>
          <w:rFonts w:hint="default" w:ascii="Times New Roman" w:hAnsi="Times New Roman" w:cs="Times New Roman"/>
          <w:sz w:val="24"/>
        </w:rPr>
        <w:t>or</w:t>
      </w:r>
      <w:r>
        <w:rPr>
          <w:rFonts w:hint="default" w:ascii="Times New Roman" w:hAnsi="Times New Roman" w:cs="Times New Roman"/>
          <w:spacing w:val="35"/>
          <w:sz w:val="24"/>
        </w:rPr>
        <w:t xml:space="preserve"> </w:t>
      </w:r>
      <w:r>
        <w:rPr>
          <w:rFonts w:hint="default" w:ascii="Times New Roman" w:hAnsi="Times New Roman" w:cs="Times New Roman"/>
          <w:sz w:val="24"/>
        </w:rPr>
        <w:t>full</w:t>
      </w:r>
      <w:r>
        <w:rPr>
          <w:rFonts w:hint="default" w:ascii="Times New Roman" w:hAnsi="Times New Roman" w:cs="Times New Roman"/>
          <w:spacing w:val="34"/>
          <w:sz w:val="24"/>
        </w:rPr>
        <w:t xml:space="preserve"> </w:t>
      </w:r>
      <w:r>
        <w:rPr>
          <w:rFonts w:hint="default" w:ascii="Times New Roman" w:hAnsi="Times New Roman" w:cs="Times New Roman"/>
          <w:sz w:val="24"/>
        </w:rPr>
        <w:t>field</w:t>
      </w:r>
      <w:r>
        <w:rPr>
          <w:rFonts w:hint="default" w:ascii="Times New Roman" w:hAnsi="Times New Roman" w:cs="Times New Roman"/>
          <w:spacing w:val="32"/>
          <w:sz w:val="24"/>
        </w:rPr>
        <w:t xml:space="preserve"> </w:t>
      </w:r>
      <w:r>
        <w:rPr>
          <w:rFonts w:hint="default" w:ascii="Times New Roman" w:hAnsi="Times New Roman" w:cs="Times New Roman"/>
          <w:sz w:val="24"/>
        </w:rPr>
        <w:t>definitions</w:t>
      </w:r>
      <w:r>
        <w:rPr>
          <w:rFonts w:hint="default" w:ascii="Times New Roman" w:hAnsi="Times New Roman" w:cs="Times New Roman"/>
          <w:spacing w:val="34"/>
          <w:sz w:val="24"/>
        </w:rPr>
        <w:t xml:space="preserve"> </w:t>
      </w:r>
      <w:r>
        <w:rPr>
          <w:rFonts w:hint="default" w:ascii="Times New Roman" w:hAnsi="Times New Roman" w:cs="Times New Roman"/>
          <w:sz w:val="24"/>
        </w:rPr>
        <w:t>for the programming environment.</w:t>
      </w:r>
    </w:p>
    <w:p w14:paraId="19C3D85F">
      <w:pPr>
        <w:pStyle w:val="8"/>
        <w:spacing w:before="3"/>
        <w:rPr>
          <w:rFonts w:hint="default" w:ascii="Times New Roman" w:hAnsi="Times New Roman" w:cs="Times New Roman"/>
        </w:rPr>
      </w:pPr>
    </w:p>
    <w:p w14:paraId="02DA9CEF">
      <w:pPr>
        <w:pStyle w:val="3"/>
        <w:numPr>
          <w:ilvl w:val="1"/>
          <w:numId w:val="7"/>
        </w:numPr>
        <w:tabs>
          <w:tab w:val="left" w:pos="1910"/>
        </w:tabs>
        <w:spacing w:before="1" w:after="0" w:line="240" w:lineRule="auto"/>
        <w:ind w:left="1910" w:right="0" w:hanging="418"/>
        <w:jc w:val="left"/>
        <w:rPr>
          <w:rFonts w:hint="default" w:ascii="Times New Roman" w:hAnsi="Times New Roman" w:cs="Times New Roman"/>
        </w:rPr>
      </w:pPr>
      <w:bookmarkStart w:id="18" w:name="1.4 System Architectural Roadmap"/>
      <w:bookmarkEnd w:id="18"/>
      <w:bookmarkStart w:id="19" w:name="_bookmark9"/>
      <w:bookmarkEnd w:id="19"/>
      <w:r>
        <w:rPr>
          <w:rFonts w:hint="default" w:ascii="Times New Roman" w:hAnsi="Times New Roman" w:cs="Times New Roman"/>
        </w:rPr>
        <w:t>System</w:t>
      </w:r>
      <w:r>
        <w:rPr>
          <w:rFonts w:hint="default" w:ascii="Times New Roman" w:hAnsi="Times New Roman" w:cs="Times New Roman"/>
          <w:spacing w:val="-9"/>
        </w:rPr>
        <w:t xml:space="preserve"> </w:t>
      </w:r>
      <w:r>
        <w:rPr>
          <w:rFonts w:hint="default" w:ascii="Times New Roman" w:hAnsi="Times New Roman" w:cs="Times New Roman"/>
        </w:rPr>
        <w:t>Architectural</w:t>
      </w:r>
      <w:r>
        <w:rPr>
          <w:rFonts w:hint="default" w:ascii="Times New Roman" w:hAnsi="Times New Roman" w:cs="Times New Roman"/>
          <w:spacing w:val="-8"/>
        </w:rPr>
        <w:t xml:space="preserve"> </w:t>
      </w:r>
      <w:r>
        <w:rPr>
          <w:rFonts w:hint="default" w:ascii="Times New Roman" w:hAnsi="Times New Roman" w:cs="Times New Roman"/>
          <w:spacing w:val="-2"/>
        </w:rPr>
        <w:t>Roadmap</w:t>
      </w:r>
    </w:p>
    <w:p w14:paraId="2CB15A72">
      <w:pPr>
        <w:pStyle w:val="8"/>
        <w:spacing w:before="281"/>
        <w:ind w:left="1492" w:right="1089"/>
        <w:jc w:val="both"/>
        <w:rPr>
          <w:rFonts w:hint="default" w:ascii="Times New Roman" w:hAnsi="Times New Roman" w:cs="Times New Roman"/>
        </w:rPr>
      </w:pPr>
      <w:r>
        <w:rPr>
          <w:rFonts w:hint="default" w:ascii="Times New Roman" w:hAnsi="Times New Roman" w:cs="Times New Roman"/>
        </w:rPr>
        <w:t>Subsequently, the document showcases a logical architectural roadmap to systematically transition the Smart Fleet Management System (SmartFM) from abstract functional requirements into a highly scalable object-oriented software structure. Notably, the platform design initiates with the application of the Responsibility-Driven Design (RDD) framework, using Class-Responsibility-Collaborator (CRC) cards to systematically decompose system workflows into explicit object stereotypes and define their operational boundaries.</w:t>
      </w:r>
    </w:p>
    <w:p w14:paraId="2A507902">
      <w:pPr>
        <w:pStyle w:val="8"/>
        <w:spacing w:before="3"/>
        <w:rPr>
          <w:rFonts w:hint="default" w:ascii="Times New Roman" w:hAnsi="Times New Roman" w:cs="Times New Roman"/>
        </w:rPr>
      </w:pPr>
    </w:p>
    <w:p w14:paraId="28BB356F">
      <w:pPr>
        <w:pStyle w:val="8"/>
        <w:ind w:left="1492" w:right="1089"/>
        <w:jc w:val="both"/>
        <w:rPr>
          <w:rFonts w:hint="default" w:ascii="Times New Roman" w:hAnsi="Times New Roman" w:cs="Times New Roman"/>
        </w:rPr>
      </w:pPr>
      <w:r>
        <w:rPr>
          <w:rFonts w:hint="default" w:ascii="Times New Roman" w:hAnsi="Times New Roman" w:cs="Times New Roman"/>
        </w:rPr>
        <w:t>In addition, the application is formalized into a comprehensive UML Class Diagram to visualize the network of software classes while enforcing structural integrity through inheritance hierarchies, aggregations, and associations. Finally, the intelligence management system integrates foundational object-oriented</w:t>
      </w:r>
      <w:r>
        <w:rPr>
          <w:rFonts w:hint="default" w:ascii="Times New Roman" w:hAnsi="Times New Roman" w:cs="Times New Roman"/>
          <w:spacing w:val="40"/>
        </w:rPr>
        <w:t xml:space="preserve"> </w:t>
      </w:r>
      <w:r>
        <w:rPr>
          <w:rFonts w:hint="default" w:ascii="Times New Roman" w:hAnsi="Times New Roman" w:cs="Times New Roman"/>
        </w:rPr>
        <w:t>design patterns and architectural heuristics to successfully decouple system dependencies, manage complex real-time fleet logistics, and guarantee long-term code maintainability.</w:t>
      </w:r>
    </w:p>
    <w:p w14:paraId="00D2F00C">
      <w:pPr>
        <w:pStyle w:val="8"/>
        <w:spacing w:before="3"/>
        <w:rPr>
          <w:rFonts w:hint="default" w:ascii="Times New Roman" w:hAnsi="Times New Roman" w:cs="Times New Roman"/>
        </w:rPr>
      </w:pPr>
    </w:p>
    <w:p w14:paraId="3F041FC2">
      <w:pPr>
        <w:pStyle w:val="3"/>
        <w:numPr>
          <w:ilvl w:val="1"/>
          <w:numId w:val="7"/>
        </w:numPr>
        <w:tabs>
          <w:tab w:val="left" w:pos="1910"/>
        </w:tabs>
        <w:spacing w:before="0" w:after="0" w:line="240" w:lineRule="auto"/>
        <w:ind w:left="1910" w:right="0" w:hanging="418"/>
        <w:jc w:val="left"/>
        <w:rPr>
          <w:rFonts w:hint="default" w:ascii="Times New Roman" w:hAnsi="Times New Roman" w:cs="Times New Roman"/>
        </w:rPr>
      </w:pPr>
      <w:bookmarkStart w:id="20" w:name="1.5 Object Design Considerations and Gui"/>
      <w:bookmarkEnd w:id="20"/>
      <w:bookmarkStart w:id="21" w:name="_bookmark10"/>
      <w:bookmarkEnd w:id="21"/>
      <w:r>
        <w:rPr>
          <w:rFonts w:hint="default" w:ascii="Times New Roman" w:hAnsi="Times New Roman" w:cs="Times New Roman"/>
        </w:rPr>
        <w:t>Object</w:t>
      </w:r>
      <w:r>
        <w:rPr>
          <w:rFonts w:hint="default" w:ascii="Times New Roman" w:hAnsi="Times New Roman" w:cs="Times New Roman"/>
          <w:spacing w:val="-8"/>
        </w:rPr>
        <w:t xml:space="preserve"> </w:t>
      </w:r>
      <w:r>
        <w:rPr>
          <w:rFonts w:hint="default" w:ascii="Times New Roman" w:hAnsi="Times New Roman" w:cs="Times New Roman"/>
        </w:rPr>
        <w:t>Design</w:t>
      </w:r>
      <w:r>
        <w:rPr>
          <w:rFonts w:hint="default" w:ascii="Times New Roman" w:hAnsi="Times New Roman" w:cs="Times New Roman"/>
          <w:spacing w:val="-5"/>
        </w:rPr>
        <w:t xml:space="preserve"> </w:t>
      </w:r>
      <w:r>
        <w:rPr>
          <w:rFonts w:hint="default" w:ascii="Times New Roman" w:hAnsi="Times New Roman" w:cs="Times New Roman"/>
        </w:rPr>
        <w:t>Considerations</w:t>
      </w:r>
      <w:r>
        <w:rPr>
          <w:rFonts w:hint="default" w:ascii="Times New Roman" w:hAnsi="Times New Roman" w:cs="Times New Roman"/>
          <w:spacing w:val="-6"/>
        </w:rPr>
        <w:t xml:space="preserve"> </w:t>
      </w:r>
      <w:r>
        <w:rPr>
          <w:rFonts w:hint="default" w:ascii="Times New Roman" w:hAnsi="Times New Roman" w:cs="Times New Roman"/>
        </w:rPr>
        <w:t>and</w:t>
      </w:r>
      <w:r>
        <w:rPr>
          <w:rFonts w:hint="default" w:ascii="Times New Roman" w:hAnsi="Times New Roman" w:cs="Times New Roman"/>
          <w:spacing w:val="-8"/>
        </w:rPr>
        <w:t xml:space="preserve"> </w:t>
      </w:r>
      <w:r>
        <w:rPr>
          <w:rFonts w:hint="default" w:ascii="Times New Roman" w:hAnsi="Times New Roman" w:cs="Times New Roman"/>
          <w:spacing w:val="-2"/>
        </w:rPr>
        <w:t>Guidelines</w:t>
      </w:r>
    </w:p>
    <w:p w14:paraId="2D2F0416">
      <w:pPr>
        <w:pStyle w:val="8"/>
        <w:spacing w:before="261"/>
        <w:ind w:left="1492" w:right="1089"/>
        <w:jc w:val="both"/>
        <w:rPr>
          <w:rFonts w:hint="default" w:ascii="Times New Roman" w:hAnsi="Times New Roman" w:cs="Times New Roman"/>
        </w:rPr>
      </w:pPr>
      <w:r>
        <w:rPr>
          <w:rFonts w:hint="default" w:ascii="Times New Roman" w:hAnsi="Times New Roman" w:cs="Times New Roman"/>
        </w:rPr>
        <w:t>Next, the Object Design Considerations and Guidelines part highlights the foundational object design rules, operational boundaries, and exception-handling frameworks implemented within the intelligent management system. In addition, its</w:t>
      </w:r>
      <w:r>
        <w:rPr>
          <w:rFonts w:hint="default" w:ascii="Times New Roman" w:hAnsi="Times New Roman" w:cs="Times New Roman"/>
          <w:spacing w:val="-3"/>
        </w:rPr>
        <w:t xml:space="preserve"> </w:t>
      </w:r>
      <w:r>
        <w:rPr>
          <w:rFonts w:hint="default" w:ascii="Times New Roman" w:hAnsi="Times New Roman" w:cs="Times New Roman"/>
        </w:rPr>
        <w:t>main</w:t>
      </w:r>
      <w:r>
        <w:rPr>
          <w:rFonts w:hint="default" w:ascii="Times New Roman" w:hAnsi="Times New Roman" w:cs="Times New Roman"/>
          <w:spacing w:val="-3"/>
        </w:rPr>
        <w:t xml:space="preserve"> </w:t>
      </w:r>
      <w:r>
        <w:rPr>
          <w:rFonts w:hint="default" w:ascii="Times New Roman" w:hAnsi="Times New Roman" w:cs="Times New Roman"/>
        </w:rPr>
        <w:t>purpose</w:t>
      </w:r>
      <w:r>
        <w:rPr>
          <w:rFonts w:hint="default" w:ascii="Times New Roman" w:hAnsi="Times New Roman" w:cs="Times New Roman"/>
          <w:spacing w:val="-2"/>
        </w:rPr>
        <w:t xml:space="preserve"> </w:t>
      </w:r>
      <w:r>
        <w:rPr>
          <w:rFonts w:hint="default" w:ascii="Times New Roman" w:hAnsi="Times New Roman" w:cs="Times New Roman"/>
        </w:rPr>
        <w:t>is</w:t>
      </w:r>
      <w:r>
        <w:rPr>
          <w:rFonts w:hint="default" w:ascii="Times New Roman" w:hAnsi="Times New Roman" w:cs="Times New Roman"/>
          <w:spacing w:val="-1"/>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enforce</w:t>
      </w:r>
      <w:r>
        <w:rPr>
          <w:rFonts w:hint="default" w:ascii="Times New Roman" w:hAnsi="Times New Roman" w:cs="Times New Roman"/>
          <w:spacing w:val="-2"/>
        </w:rPr>
        <w:t xml:space="preserve"> </w:t>
      </w:r>
      <w:r>
        <w:rPr>
          <w:rFonts w:hint="default" w:ascii="Times New Roman" w:hAnsi="Times New Roman" w:cs="Times New Roman"/>
        </w:rPr>
        <w:t>strict</w:t>
      </w:r>
      <w:r>
        <w:rPr>
          <w:rFonts w:hint="default" w:ascii="Times New Roman" w:hAnsi="Times New Roman" w:cs="Times New Roman"/>
          <w:spacing w:val="-1"/>
        </w:rPr>
        <w:t xml:space="preserve"> </w:t>
      </w:r>
      <w:r>
        <w:rPr>
          <w:rFonts w:hint="default" w:ascii="Times New Roman" w:hAnsi="Times New Roman" w:cs="Times New Roman"/>
        </w:rPr>
        <w:t>architectural uniformity</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rPr>
        <w:t>system</w:t>
      </w:r>
      <w:r>
        <w:rPr>
          <w:rFonts w:hint="default" w:ascii="Times New Roman" w:hAnsi="Times New Roman" w:cs="Times New Roman"/>
          <w:spacing w:val="-1"/>
        </w:rPr>
        <w:t xml:space="preserve"> </w:t>
      </w:r>
      <w:r>
        <w:rPr>
          <w:rFonts w:hint="default" w:ascii="Times New Roman" w:hAnsi="Times New Roman" w:cs="Times New Roman"/>
        </w:rPr>
        <w:t>resilience, preventing</w:t>
      </w:r>
      <w:r>
        <w:rPr>
          <w:rFonts w:hint="default" w:ascii="Times New Roman" w:hAnsi="Times New Roman" w:cs="Times New Roman"/>
          <w:spacing w:val="-3"/>
        </w:rPr>
        <w:t xml:space="preserve"> </w:t>
      </w:r>
      <w:r>
        <w:rPr>
          <w:rFonts w:hint="default" w:ascii="Times New Roman" w:hAnsi="Times New Roman" w:cs="Times New Roman"/>
        </w:rPr>
        <w:t>technical debt across all</w:t>
      </w:r>
      <w:r>
        <w:rPr>
          <w:rFonts w:hint="default" w:ascii="Times New Roman" w:hAnsi="Times New Roman" w:cs="Times New Roman"/>
          <w:spacing w:val="-3"/>
        </w:rPr>
        <w:t xml:space="preserve"> </w:t>
      </w:r>
      <w:r>
        <w:rPr>
          <w:rFonts w:hint="default" w:ascii="Times New Roman" w:hAnsi="Times New Roman" w:cs="Times New Roman"/>
        </w:rPr>
        <w:t>modeled</w:t>
      </w:r>
      <w:r>
        <w:rPr>
          <w:rFonts w:hint="default" w:ascii="Times New Roman" w:hAnsi="Times New Roman" w:cs="Times New Roman"/>
          <w:spacing w:val="-1"/>
        </w:rPr>
        <w:t xml:space="preserve"> </w:t>
      </w:r>
      <w:r>
        <w:rPr>
          <w:rFonts w:hint="default" w:ascii="Times New Roman" w:hAnsi="Times New Roman" w:cs="Times New Roman"/>
        </w:rPr>
        <w:t>software components.</w:t>
      </w:r>
      <w:r>
        <w:rPr>
          <w:rFonts w:hint="default" w:ascii="Times New Roman" w:hAnsi="Times New Roman" w:cs="Times New Roman"/>
          <w:spacing w:val="-3"/>
        </w:rPr>
        <w:t xml:space="preserve"> </w:t>
      </w:r>
      <w:r>
        <w:rPr>
          <w:rFonts w:hint="default" w:ascii="Times New Roman" w:hAnsi="Times New Roman" w:cs="Times New Roman"/>
        </w:rPr>
        <w:t>Consequently, this part guarantees that the subsequent logical design remains robust, cohesive, and easily maintainable under both standard and exceptional operational workflows by defining explicit naming conventions, data guardrails, and error-propagation mechanisms.</w:t>
      </w:r>
    </w:p>
    <w:p w14:paraId="63984270">
      <w:pPr>
        <w:pStyle w:val="8"/>
        <w:spacing w:after="0"/>
        <w:jc w:val="both"/>
        <w:rPr>
          <w:rFonts w:hint="default" w:ascii="Times New Roman" w:hAnsi="Times New Roman" w:cs="Times New Roman"/>
        </w:rPr>
        <w:sectPr>
          <w:pgSz w:w="11910" w:h="16840"/>
          <w:pgMar w:top="1340" w:right="708" w:bottom="900" w:left="708" w:header="728" w:footer="715" w:gutter="0"/>
          <w:cols w:space="720" w:num="1"/>
        </w:sectPr>
      </w:pPr>
    </w:p>
    <w:p w14:paraId="5BB805EF">
      <w:pPr>
        <w:pStyle w:val="4"/>
        <w:numPr>
          <w:ilvl w:val="2"/>
          <w:numId w:val="7"/>
        </w:numPr>
        <w:tabs>
          <w:tab w:val="left" w:pos="2448"/>
        </w:tabs>
        <w:spacing w:before="80" w:after="0" w:line="240" w:lineRule="auto"/>
        <w:ind w:left="2448" w:right="0" w:hanging="557"/>
        <w:jc w:val="left"/>
        <w:rPr>
          <w:rFonts w:hint="default" w:ascii="Times New Roman" w:hAnsi="Times New Roman" w:cs="Times New Roman"/>
        </w:rPr>
      </w:pPr>
      <w:bookmarkStart w:id="22" w:name="1.5.1 Architectural Naming Conventions"/>
      <w:bookmarkEnd w:id="22"/>
      <w:bookmarkStart w:id="23" w:name="_bookmark11"/>
      <w:bookmarkEnd w:id="23"/>
      <w:r>
        <w:rPr>
          <w:rFonts w:hint="default" w:ascii="Times New Roman" w:hAnsi="Times New Roman" w:cs="Times New Roman"/>
        </w:rPr>
        <w:t>Architectural</w:t>
      </w:r>
      <w:r>
        <w:rPr>
          <w:rFonts w:hint="default" w:ascii="Times New Roman" w:hAnsi="Times New Roman" w:cs="Times New Roman"/>
          <w:spacing w:val="-3"/>
        </w:rPr>
        <w:t xml:space="preserve"> </w:t>
      </w:r>
      <w:r>
        <w:rPr>
          <w:rFonts w:hint="default" w:ascii="Times New Roman" w:hAnsi="Times New Roman" w:cs="Times New Roman"/>
        </w:rPr>
        <w:t>Naming</w:t>
      </w:r>
      <w:r>
        <w:rPr>
          <w:rFonts w:hint="default" w:ascii="Times New Roman" w:hAnsi="Times New Roman" w:cs="Times New Roman"/>
          <w:spacing w:val="-5"/>
        </w:rPr>
        <w:t xml:space="preserve"> </w:t>
      </w:r>
      <w:r>
        <w:rPr>
          <w:rFonts w:hint="default" w:ascii="Times New Roman" w:hAnsi="Times New Roman" w:cs="Times New Roman"/>
          <w:spacing w:val="-2"/>
        </w:rPr>
        <w:t>Conventions</w:t>
      </w:r>
    </w:p>
    <w:p w14:paraId="075269A3">
      <w:pPr>
        <w:pStyle w:val="8"/>
        <w:spacing w:before="29"/>
        <w:rPr>
          <w:rFonts w:hint="default" w:ascii="Times New Roman" w:hAnsi="Times New Roman" w:cs="Times New Roman"/>
          <w:b/>
          <w:sz w:val="20"/>
        </w:rPr>
      </w:pPr>
    </w:p>
    <w:tbl>
      <w:tblPr>
        <w:tblStyle w:val="7"/>
        <w:tblW w:w="0" w:type="auto"/>
        <w:tblInd w:w="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63"/>
        <w:gridCol w:w="1903"/>
        <w:gridCol w:w="2940"/>
        <w:gridCol w:w="2594"/>
      </w:tblGrid>
      <w:tr w14:paraId="0DF71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163" w:type="dxa"/>
            <w:shd w:val="clear" w:color="auto" w:fill="FDF1CA"/>
          </w:tcPr>
          <w:p w14:paraId="51D0B3A4">
            <w:pPr>
              <w:pStyle w:val="16"/>
              <w:spacing w:before="211"/>
              <w:ind w:left="9" w:right="4"/>
              <w:jc w:val="center"/>
              <w:rPr>
                <w:rFonts w:hint="default" w:ascii="Times New Roman" w:hAnsi="Times New Roman" w:cs="Times New Roman"/>
                <w:sz w:val="24"/>
              </w:rPr>
            </w:pPr>
            <w:r>
              <w:rPr>
                <w:rFonts w:hint="default" w:ascii="Times New Roman" w:hAnsi="Times New Roman" w:cs="Times New Roman"/>
                <w:sz w:val="24"/>
              </w:rPr>
              <w:t>Component</w:t>
            </w:r>
            <w:r>
              <w:rPr>
                <w:rFonts w:hint="default" w:ascii="Times New Roman" w:hAnsi="Times New Roman" w:cs="Times New Roman"/>
                <w:spacing w:val="-3"/>
                <w:sz w:val="24"/>
              </w:rPr>
              <w:t xml:space="preserve"> </w:t>
            </w:r>
            <w:r>
              <w:rPr>
                <w:rFonts w:hint="default" w:ascii="Times New Roman" w:hAnsi="Times New Roman" w:cs="Times New Roman"/>
                <w:spacing w:val="-4"/>
                <w:sz w:val="24"/>
              </w:rPr>
              <w:t>Type</w:t>
            </w:r>
          </w:p>
        </w:tc>
        <w:tc>
          <w:tcPr>
            <w:tcW w:w="1903" w:type="dxa"/>
            <w:shd w:val="clear" w:color="auto" w:fill="FDF1CA"/>
          </w:tcPr>
          <w:p w14:paraId="02728C0B">
            <w:pPr>
              <w:pStyle w:val="16"/>
              <w:spacing w:before="211"/>
              <w:ind w:left="9"/>
              <w:jc w:val="center"/>
              <w:rPr>
                <w:rFonts w:hint="default" w:ascii="Times New Roman" w:hAnsi="Times New Roman" w:cs="Times New Roman"/>
                <w:sz w:val="24"/>
              </w:rPr>
            </w:pPr>
            <w:r>
              <w:rPr>
                <w:rFonts w:hint="default" w:ascii="Times New Roman" w:hAnsi="Times New Roman" w:cs="Times New Roman"/>
                <w:sz w:val="24"/>
              </w:rPr>
              <w:t>Naming</w:t>
            </w:r>
            <w:r>
              <w:rPr>
                <w:rFonts w:hint="default" w:ascii="Times New Roman" w:hAnsi="Times New Roman" w:cs="Times New Roman"/>
                <w:spacing w:val="-2"/>
                <w:sz w:val="24"/>
              </w:rPr>
              <w:t xml:space="preserve"> </w:t>
            </w:r>
            <w:r>
              <w:rPr>
                <w:rFonts w:hint="default" w:ascii="Times New Roman" w:hAnsi="Times New Roman" w:cs="Times New Roman"/>
                <w:spacing w:val="-4"/>
                <w:sz w:val="24"/>
              </w:rPr>
              <w:t>Rule</w:t>
            </w:r>
          </w:p>
        </w:tc>
        <w:tc>
          <w:tcPr>
            <w:tcW w:w="2940" w:type="dxa"/>
            <w:shd w:val="clear" w:color="auto" w:fill="FDF1CA"/>
          </w:tcPr>
          <w:p w14:paraId="7A715ECB">
            <w:pPr>
              <w:pStyle w:val="16"/>
              <w:spacing w:before="76" w:line="237" w:lineRule="auto"/>
              <w:ind w:left="948" w:right="24" w:hanging="608"/>
              <w:rPr>
                <w:rFonts w:hint="default" w:ascii="Times New Roman" w:hAnsi="Times New Roman" w:cs="Times New Roman"/>
                <w:sz w:val="24"/>
              </w:rPr>
            </w:pPr>
            <w:r>
              <w:rPr>
                <w:rFonts w:hint="default" w:ascii="Times New Roman" w:hAnsi="Times New Roman" w:cs="Times New Roman"/>
                <w:sz w:val="24"/>
              </w:rPr>
              <w:t>Description</w:t>
            </w:r>
            <w:r>
              <w:rPr>
                <w:rFonts w:hint="default" w:ascii="Times New Roman" w:hAnsi="Times New Roman" w:cs="Times New Roman"/>
                <w:spacing w:val="-15"/>
                <w:sz w:val="24"/>
              </w:rPr>
              <w:t xml:space="preserve"> </w:t>
            </w:r>
            <w:r>
              <w:rPr>
                <w:rFonts w:hint="default" w:ascii="Times New Roman" w:hAnsi="Times New Roman" w:cs="Times New Roman"/>
                <w:sz w:val="24"/>
              </w:rPr>
              <w:t>and</w:t>
            </w:r>
            <w:r>
              <w:rPr>
                <w:rFonts w:hint="default" w:ascii="Times New Roman" w:hAnsi="Times New Roman" w:cs="Times New Roman"/>
                <w:spacing w:val="-15"/>
                <w:sz w:val="24"/>
              </w:rPr>
              <w:t xml:space="preserve"> </w:t>
            </w:r>
            <w:r>
              <w:rPr>
                <w:rFonts w:hint="default" w:ascii="Times New Roman" w:hAnsi="Times New Roman" w:cs="Times New Roman"/>
                <w:sz w:val="24"/>
              </w:rPr>
              <w:t xml:space="preserve">Casing </w:t>
            </w:r>
            <w:r>
              <w:rPr>
                <w:rFonts w:hint="default" w:ascii="Times New Roman" w:hAnsi="Times New Roman" w:cs="Times New Roman"/>
                <w:spacing w:val="-2"/>
                <w:sz w:val="24"/>
              </w:rPr>
              <w:t>Mechanics</w:t>
            </w:r>
          </w:p>
        </w:tc>
        <w:tc>
          <w:tcPr>
            <w:tcW w:w="2594" w:type="dxa"/>
            <w:shd w:val="clear" w:color="auto" w:fill="FDF1CA"/>
          </w:tcPr>
          <w:p w14:paraId="607DF688">
            <w:pPr>
              <w:pStyle w:val="16"/>
              <w:spacing w:before="211"/>
              <w:ind w:left="173"/>
              <w:rPr>
                <w:rFonts w:hint="default" w:ascii="Times New Roman" w:hAnsi="Times New Roman" w:cs="Times New Roman"/>
                <w:sz w:val="24"/>
              </w:rPr>
            </w:pPr>
            <w:r>
              <w:rPr>
                <w:rFonts w:hint="default" w:ascii="Times New Roman" w:hAnsi="Times New Roman" w:cs="Times New Roman"/>
                <w:sz w:val="24"/>
              </w:rPr>
              <w:t>Contextual</w:t>
            </w:r>
            <w:r>
              <w:rPr>
                <w:rFonts w:hint="default" w:ascii="Times New Roman" w:hAnsi="Times New Roman" w:cs="Times New Roman"/>
                <w:spacing w:val="-2"/>
                <w:sz w:val="24"/>
              </w:rPr>
              <w:t xml:space="preserve"> Application</w:t>
            </w:r>
          </w:p>
        </w:tc>
      </w:tr>
      <w:tr w14:paraId="0DB412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0" w:hRule="atLeast"/>
        </w:trPr>
        <w:tc>
          <w:tcPr>
            <w:tcW w:w="2163" w:type="dxa"/>
          </w:tcPr>
          <w:p w14:paraId="5D82A3E6">
            <w:pPr>
              <w:pStyle w:val="16"/>
              <w:ind w:left="0"/>
              <w:rPr>
                <w:rFonts w:hint="default" w:ascii="Times New Roman" w:hAnsi="Times New Roman" w:cs="Times New Roman"/>
                <w:b/>
                <w:sz w:val="24"/>
              </w:rPr>
            </w:pPr>
          </w:p>
          <w:p w14:paraId="10CFD82C">
            <w:pPr>
              <w:pStyle w:val="16"/>
              <w:ind w:left="0"/>
              <w:rPr>
                <w:rFonts w:hint="default" w:ascii="Times New Roman" w:hAnsi="Times New Roman" w:cs="Times New Roman"/>
                <w:b/>
                <w:sz w:val="24"/>
              </w:rPr>
            </w:pPr>
          </w:p>
          <w:p w14:paraId="77570194">
            <w:pPr>
              <w:pStyle w:val="16"/>
              <w:spacing w:before="119"/>
              <w:ind w:left="0"/>
              <w:rPr>
                <w:rFonts w:hint="default" w:ascii="Times New Roman" w:hAnsi="Times New Roman" w:cs="Times New Roman"/>
                <w:b/>
                <w:sz w:val="24"/>
              </w:rPr>
            </w:pPr>
          </w:p>
          <w:p w14:paraId="2938EB9D">
            <w:pPr>
              <w:pStyle w:val="16"/>
              <w:ind w:left="9" w:right="3"/>
              <w:jc w:val="center"/>
              <w:rPr>
                <w:rFonts w:hint="default" w:ascii="Times New Roman" w:hAnsi="Times New Roman" w:cs="Times New Roman"/>
                <w:sz w:val="24"/>
              </w:rPr>
            </w:pPr>
            <w:r>
              <w:rPr>
                <w:rFonts w:hint="default" w:ascii="Times New Roman" w:hAnsi="Times New Roman" w:cs="Times New Roman"/>
                <w:spacing w:val="-2"/>
                <w:sz w:val="24"/>
              </w:rPr>
              <w:t>Classes/Entities</w:t>
            </w:r>
          </w:p>
        </w:tc>
        <w:tc>
          <w:tcPr>
            <w:tcW w:w="1903" w:type="dxa"/>
          </w:tcPr>
          <w:p w14:paraId="07F04FD9">
            <w:pPr>
              <w:pStyle w:val="16"/>
              <w:ind w:left="0"/>
              <w:rPr>
                <w:rFonts w:hint="default" w:ascii="Times New Roman" w:hAnsi="Times New Roman" w:cs="Times New Roman"/>
                <w:b/>
                <w:sz w:val="24"/>
              </w:rPr>
            </w:pPr>
          </w:p>
          <w:p w14:paraId="427B9A71">
            <w:pPr>
              <w:pStyle w:val="16"/>
              <w:ind w:left="0"/>
              <w:rPr>
                <w:rFonts w:hint="default" w:ascii="Times New Roman" w:hAnsi="Times New Roman" w:cs="Times New Roman"/>
                <w:b/>
                <w:sz w:val="24"/>
              </w:rPr>
            </w:pPr>
          </w:p>
          <w:p w14:paraId="1F0A26B5">
            <w:pPr>
              <w:pStyle w:val="16"/>
              <w:spacing w:before="119"/>
              <w:ind w:left="0"/>
              <w:rPr>
                <w:rFonts w:hint="default" w:ascii="Times New Roman" w:hAnsi="Times New Roman" w:cs="Times New Roman"/>
                <w:b/>
                <w:sz w:val="24"/>
              </w:rPr>
            </w:pPr>
          </w:p>
          <w:p w14:paraId="6B6C5670">
            <w:pPr>
              <w:pStyle w:val="16"/>
              <w:ind w:left="9" w:right="1"/>
              <w:jc w:val="center"/>
              <w:rPr>
                <w:rFonts w:hint="default" w:ascii="Times New Roman" w:hAnsi="Times New Roman" w:cs="Times New Roman"/>
                <w:sz w:val="24"/>
              </w:rPr>
            </w:pPr>
            <w:r>
              <w:rPr>
                <w:rFonts w:hint="default" w:ascii="Times New Roman" w:hAnsi="Times New Roman" w:cs="Times New Roman"/>
                <w:spacing w:val="-4"/>
                <w:sz w:val="24"/>
              </w:rPr>
              <w:t>Noun</w:t>
            </w:r>
          </w:p>
        </w:tc>
        <w:tc>
          <w:tcPr>
            <w:tcW w:w="2940" w:type="dxa"/>
          </w:tcPr>
          <w:p w14:paraId="3152F2C8">
            <w:pPr>
              <w:pStyle w:val="16"/>
              <w:spacing w:before="256"/>
              <w:ind w:left="0"/>
              <w:rPr>
                <w:rFonts w:hint="default" w:ascii="Times New Roman" w:hAnsi="Times New Roman" w:cs="Times New Roman"/>
                <w:b/>
                <w:sz w:val="24"/>
              </w:rPr>
            </w:pPr>
          </w:p>
          <w:p w14:paraId="1B5B8929">
            <w:pPr>
              <w:pStyle w:val="16"/>
              <w:ind w:left="108" w:right="24"/>
              <w:rPr>
                <w:rFonts w:hint="default" w:ascii="Times New Roman" w:hAnsi="Times New Roman" w:cs="Times New Roman"/>
                <w:sz w:val="24"/>
              </w:rPr>
            </w:pPr>
            <w:r>
              <w:rPr>
                <w:rFonts w:hint="default" w:ascii="Times New Roman" w:hAnsi="Times New Roman" w:cs="Times New Roman"/>
                <w:color w:val="221F1F"/>
                <w:sz w:val="24"/>
              </w:rPr>
              <w:t>Names for classes are to be descriptive and simple as possible.</w:t>
            </w:r>
            <w:r>
              <w:rPr>
                <w:rFonts w:hint="default" w:ascii="Times New Roman" w:hAnsi="Times New Roman" w:cs="Times New Roman"/>
                <w:color w:val="221F1F"/>
                <w:spacing w:val="-4"/>
                <w:sz w:val="24"/>
              </w:rPr>
              <w:t xml:space="preserve"> </w:t>
            </w:r>
            <w:r>
              <w:rPr>
                <w:rFonts w:hint="default" w:ascii="Times New Roman" w:hAnsi="Times New Roman" w:cs="Times New Roman"/>
                <w:color w:val="221F1F"/>
                <w:sz w:val="24"/>
              </w:rPr>
              <w:t>Class</w:t>
            </w:r>
            <w:r>
              <w:rPr>
                <w:rFonts w:hint="default" w:ascii="Times New Roman" w:hAnsi="Times New Roman" w:cs="Times New Roman"/>
                <w:color w:val="221F1F"/>
                <w:spacing w:val="-5"/>
                <w:sz w:val="24"/>
              </w:rPr>
              <w:t xml:space="preserve"> </w:t>
            </w:r>
            <w:r>
              <w:rPr>
                <w:rFonts w:hint="default" w:ascii="Times New Roman" w:hAnsi="Times New Roman" w:cs="Times New Roman"/>
                <w:color w:val="221F1F"/>
                <w:sz w:val="24"/>
              </w:rPr>
              <w:t>names</w:t>
            </w:r>
            <w:r>
              <w:rPr>
                <w:rFonts w:hint="default" w:ascii="Times New Roman" w:hAnsi="Times New Roman" w:cs="Times New Roman"/>
                <w:color w:val="221F1F"/>
                <w:spacing w:val="-4"/>
                <w:sz w:val="24"/>
              </w:rPr>
              <w:t xml:space="preserve"> </w:t>
            </w:r>
            <w:r>
              <w:rPr>
                <w:rFonts w:hint="default" w:ascii="Times New Roman" w:hAnsi="Times New Roman" w:cs="Times New Roman"/>
                <w:color w:val="221F1F"/>
                <w:sz w:val="24"/>
              </w:rPr>
              <w:t>are</w:t>
            </w:r>
            <w:r>
              <w:rPr>
                <w:rFonts w:hint="default" w:ascii="Times New Roman" w:hAnsi="Times New Roman" w:cs="Times New Roman"/>
                <w:color w:val="221F1F"/>
                <w:spacing w:val="-4"/>
                <w:sz w:val="24"/>
              </w:rPr>
              <w:t xml:space="preserve"> </w:t>
            </w:r>
            <w:r>
              <w:rPr>
                <w:rFonts w:hint="default" w:ascii="Times New Roman" w:hAnsi="Times New Roman" w:cs="Times New Roman"/>
                <w:color w:val="221F1F"/>
                <w:sz w:val="24"/>
              </w:rPr>
              <w:t>to be capitalised.</w:t>
            </w:r>
          </w:p>
        </w:tc>
        <w:tc>
          <w:tcPr>
            <w:tcW w:w="2594" w:type="dxa"/>
          </w:tcPr>
          <w:p w14:paraId="402ED6CA">
            <w:pPr>
              <w:pStyle w:val="16"/>
              <w:ind w:left="0"/>
              <w:rPr>
                <w:rFonts w:hint="default" w:ascii="Times New Roman" w:hAnsi="Times New Roman" w:cs="Times New Roman"/>
                <w:b/>
                <w:sz w:val="24"/>
              </w:rPr>
            </w:pPr>
          </w:p>
          <w:p w14:paraId="163DF244">
            <w:pPr>
              <w:pStyle w:val="16"/>
              <w:spacing w:before="256"/>
              <w:ind w:left="0"/>
              <w:rPr>
                <w:rFonts w:hint="default" w:ascii="Times New Roman" w:hAnsi="Times New Roman" w:cs="Times New Roman"/>
                <w:b/>
                <w:sz w:val="24"/>
              </w:rPr>
            </w:pPr>
          </w:p>
          <w:p w14:paraId="7AE9B782">
            <w:pPr>
              <w:pStyle w:val="16"/>
              <w:numPr>
                <w:ilvl w:val="0"/>
                <w:numId w:val="10"/>
              </w:numPr>
              <w:tabs>
                <w:tab w:val="left" w:pos="528"/>
              </w:tabs>
              <w:spacing w:before="0" w:after="0" w:line="240" w:lineRule="auto"/>
              <w:ind w:left="528" w:right="0" w:hanging="420"/>
              <w:jc w:val="left"/>
              <w:rPr>
                <w:rFonts w:hint="default" w:ascii="Times New Roman" w:hAnsi="Times New Roman" w:cs="Times New Roman"/>
                <w:sz w:val="24"/>
              </w:rPr>
            </w:pPr>
            <w:r>
              <w:rPr>
                <w:rFonts w:hint="default" w:ascii="Times New Roman" w:hAnsi="Times New Roman" w:cs="Times New Roman"/>
                <w:sz w:val="24"/>
              </w:rPr>
              <w:t>class</w:t>
            </w:r>
            <w:r>
              <w:rPr>
                <w:rFonts w:hint="default" w:ascii="Times New Roman" w:hAnsi="Times New Roman" w:cs="Times New Roman"/>
                <w:spacing w:val="-2"/>
                <w:sz w:val="24"/>
              </w:rPr>
              <w:t xml:space="preserve"> Vehicle</w:t>
            </w:r>
          </w:p>
          <w:p w14:paraId="212D6232">
            <w:pPr>
              <w:pStyle w:val="16"/>
              <w:numPr>
                <w:ilvl w:val="0"/>
                <w:numId w:val="10"/>
              </w:numPr>
              <w:tabs>
                <w:tab w:val="left" w:pos="528"/>
              </w:tabs>
              <w:spacing w:before="0" w:after="0" w:line="240" w:lineRule="auto"/>
              <w:ind w:left="528" w:right="0" w:hanging="420"/>
              <w:jc w:val="left"/>
              <w:rPr>
                <w:rFonts w:hint="default" w:ascii="Times New Roman" w:hAnsi="Times New Roman" w:cs="Times New Roman"/>
                <w:sz w:val="24"/>
              </w:rPr>
            </w:pPr>
            <w:r>
              <w:rPr>
                <w:rFonts w:hint="default" w:ascii="Times New Roman" w:hAnsi="Times New Roman" w:cs="Times New Roman"/>
                <w:sz w:val="24"/>
              </w:rPr>
              <w:t>class</w:t>
            </w:r>
            <w:r>
              <w:rPr>
                <w:rFonts w:hint="default" w:ascii="Times New Roman" w:hAnsi="Times New Roman" w:cs="Times New Roman"/>
                <w:spacing w:val="-2"/>
                <w:sz w:val="24"/>
              </w:rPr>
              <w:t xml:space="preserve"> DeliveryRoute</w:t>
            </w:r>
          </w:p>
        </w:tc>
      </w:tr>
      <w:tr w14:paraId="07CE98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4" w:hRule="atLeast"/>
        </w:trPr>
        <w:tc>
          <w:tcPr>
            <w:tcW w:w="2163" w:type="dxa"/>
          </w:tcPr>
          <w:p w14:paraId="58A34489">
            <w:pPr>
              <w:pStyle w:val="16"/>
              <w:spacing w:before="136"/>
              <w:ind w:left="0"/>
              <w:rPr>
                <w:rFonts w:hint="default" w:ascii="Times New Roman" w:hAnsi="Times New Roman" w:cs="Times New Roman"/>
                <w:b/>
                <w:sz w:val="24"/>
              </w:rPr>
            </w:pPr>
          </w:p>
          <w:p w14:paraId="19986BE6">
            <w:pPr>
              <w:pStyle w:val="16"/>
              <w:spacing w:before="1"/>
              <w:ind w:left="9" w:right="3"/>
              <w:jc w:val="center"/>
              <w:rPr>
                <w:rFonts w:hint="default" w:ascii="Times New Roman" w:hAnsi="Times New Roman" w:cs="Times New Roman"/>
                <w:sz w:val="24"/>
              </w:rPr>
            </w:pPr>
            <w:r>
              <w:rPr>
                <w:rFonts w:hint="default" w:ascii="Times New Roman" w:hAnsi="Times New Roman" w:cs="Times New Roman"/>
                <w:spacing w:val="-2"/>
                <w:sz w:val="24"/>
              </w:rPr>
              <w:t>Interfaces</w:t>
            </w:r>
          </w:p>
        </w:tc>
        <w:tc>
          <w:tcPr>
            <w:tcW w:w="1903" w:type="dxa"/>
          </w:tcPr>
          <w:p w14:paraId="3922ABCE">
            <w:pPr>
              <w:pStyle w:val="16"/>
              <w:spacing w:before="136"/>
              <w:ind w:left="0"/>
              <w:rPr>
                <w:rFonts w:hint="default" w:ascii="Times New Roman" w:hAnsi="Times New Roman" w:cs="Times New Roman"/>
                <w:b/>
                <w:sz w:val="24"/>
              </w:rPr>
            </w:pPr>
          </w:p>
          <w:p w14:paraId="2C519D7E">
            <w:pPr>
              <w:pStyle w:val="16"/>
              <w:spacing w:before="1"/>
              <w:ind w:left="9" w:right="1"/>
              <w:jc w:val="center"/>
              <w:rPr>
                <w:rFonts w:hint="default" w:ascii="Times New Roman" w:hAnsi="Times New Roman" w:cs="Times New Roman"/>
                <w:sz w:val="24"/>
              </w:rPr>
            </w:pPr>
            <w:r>
              <w:rPr>
                <w:rFonts w:hint="default" w:ascii="Times New Roman" w:hAnsi="Times New Roman" w:cs="Times New Roman"/>
                <w:spacing w:val="-2"/>
                <w:sz w:val="24"/>
              </w:rPr>
              <w:t>Adjective/Noun</w:t>
            </w:r>
          </w:p>
        </w:tc>
        <w:tc>
          <w:tcPr>
            <w:tcW w:w="2940" w:type="dxa"/>
          </w:tcPr>
          <w:p w14:paraId="2A5596DC">
            <w:pPr>
              <w:pStyle w:val="16"/>
              <w:spacing w:before="2"/>
              <w:ind w:left="0"/>
              <w:rPr>
                <w:rFonts w:hint="default" w:ascii="Times New Roman" w:hAnsi="Times New Roman" w:cs="Times New Roman"/>
                <w:b/>
                <w:sz w:val="24"/>
              </w:rPr>
            </w:pPr>
          </w:p>
          <w:p w14:paraId="79C53021">
            <w:pPr>
              <w:pStyle w:val="16"/>
              <w:spacing w:line="237" w:lineRule="auto"/>
              <w:ind w:left="108" w:right="24"/>
              <w:rPr>
                <w:rFonts w:hint="default" w:ascii="Times New Roman" w:hAnsi="Times New Roman" w:cs="Times New Roman"/>
                <w:sz w:val="24"/>
              </w:rPr>
            </w:pPr>
            <w:r>
              <w:rPr>
                <w:rFonts w:hint="default" w:ascii="Times New Roman" w:hAnsi="Times New Roman" w:cs="Times New Roman"/>
                <w:sz w:val="24"/>
              </w:rPr>
              <w:t>Similar</w:t>
            </w:r>
            <w:r>
              <w:rPr>
                <w:rFonts w:hint="default" w:ascii="Times New Roman" w:hAnsi="Times New Roman" w:cs="Times New Roman"/>
                <w:spacing w:val="76"/>
                <w:sz w:val="24"/>
              </w:rPr>
              <w:t xml:space="preserve"> </w:t>
            </w:r>
            <w:r>
              <w:rPr>
                <w:rFonts w:hint="default" w:ascii="Times New Roman" w:hAnsi="Times New Roman" w:cs="Times New Roman"/>
                <w:sz w:val="24"/>
              </w:rPr>
              <w:t>to</w:t>
            </w:r>
            <w:r>
              <w:rPr>
                <w:rFonts w:hint="default" w:ascii="Times New Roman" w:hAnsi="Times New Roman" w:cs="Times New Roman"/>
                <w:spacing w:val="40"/>
                <w:sz w:val="24"/>
              </w:rPr>
              <w:t xml:space="preserve"> </w:t>
            </w:r>
            <w:r>
              <w:rPr>
                <w:rFonts w:hint="default" w:ascii="Times New Roman" w:hAnsi="Times New Roman" w:cs="Times New Roman"/>
                <w:sz w:val="24"/>
              </w:rPr>
              <w:t xml:space="preserve">Classes/Entities </w:t>
            </w:r>
            <w:r>
              <w:rPr>
                <w:rFonts w:hint="default" w:ascii="Times New Roman" w:hAnsi="Times New Roman" w:cs="Times New Roman"/>
                <w:spacing w:val="-2"/>
                <w:sz w:val="24"/>
              </w:rPr>
              <w:t>rules</w:t>
            </w:r>
          </w:p>
        </w:tc>
        <w:tc>
          <w:tcPr>
            <w:tcW w:w="2594" w:type="dxa"/>
          </w:tcPr>
          <w:p w14:paraId="4B5AD116">
            <w:pPr>
              <w:pStyle w:val="16"/>
              <w:numPr>
                <w:ilvl w:val="0"/>
                <w:numId w:val="11"/>
              </w:numPr>
              <w:tabs>
                <w:tab w:val="left" w:pos="528"/>
              </w:tabs>
              <w:spacing w:before="0" w:after="0" w:line="240" w:lineRule="auto"/>
              <w:ind w:left="528" w:right="561" w:hanging="420"/>
              <w:jc w:val="left"/>
              <w:rPr>
                <w:rFonts w:hint="default" w:ascii="Times New Roman" w:hAnsi="Times New Roman" w:cs="Times New Roman"/>
                <w:sz w:val="24"/>
              </w:rPr>
            </w:pPr>
            <w:r>
              <w:rPr>
                <w:rFonts w:hint="default" w:ascii="Times New Roman" w:hAnsi="Times New Roman" w:cs="Times New Roman"/>
                <w:spacing w:val="-2"/>
                <w:sz w:val="24"/>
              </w:rPr>
              <w:t>interface RoutingService</w:t>
            </w:r>
          </w:p>
          <w:p w14:paraId="09E0504A">
            <w:pPr>
              <w:pStyle w:val="16"/>
              <w:numPr>
                <w:ilvl w:val="0"/>
                <w:numId w:val="11"/>
              </w:numPr>
              <w:tabs>
                <w:tab w:val="left" w:pos="528"/>
              </w:tabs>
              <w:spacing w:before="0" w:after="0" w:line="270" w:lineRule="atLeast"/>
              <w:ind w:left="528" w:right="923" w:hanging="420"/>
              <w:jc w:val="left"/>
              <w:rPr>
                <w:rFonts w:hint="default" w:ascii="Times New Roman" w:hAnsi="Times New Roman" w:cs="Times New Roman"/>
                <w:sz w:val="24"/>
              </w:rPr>
            </w:pPr>
            <w:r>
              <w:rPr>
                <w:rFonts w:hint="default" w:ascii="Times New Roman" w:hAnsi="Times New Roman" w:cs="Times New Roman"/>
                <w:spacing w:val="-2"/>
                <w:sz w:val="24"/>
              </w:rPr>
              <w:t>interface DataAccess</w:t>
            </w:r>
          </w:p>
        </w:tc>
      </w:tr>
      <w:tr w14:paraId="60DC8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8" w:hRule="atLeast"/>
        </w:trPr>
        <w:tc>
          <w:tcPr>
            <w:tcW w:w="2163" w:type="dxa"/>
          </w:tcPr>
          <w:p w14:paraId="6530FC9D">
            <w:pPr>
              <w:pStyle w:val="16"/>
              <w:ind w:left="0"/>
              <w:rPr>
                <w:rFonts w:hint="default" w:ascii="Times New Roman" w:hAnsi="Times New Roman" w:cs="Times New Roman"/>
                <w:b/>
                <w:sz w:val="24"/>
              </w:rPr>
            </w:pPr>
          </w:p>
          <w:p w14:paraId="4760D393">
            <w:pPr>
              <w:pStyle w:val="16"/>
              <w:spacing w:before="184"/>
              <w:ind w:left="0"/>
              <w:rPr>
                <w:rFonts w:hint="default" w:ascii="Times New Roman" w:hAnsi="Times New Roman" w:cs="Times New Roman"/>
                <w:b/>
                <w:sz w:val="24"/>
              </w:rPr>
            </w:pPr>
          </w:p>
          <w:p w14:paraId="29C0E246">
            <w:pPr>
              <w:pStyle w:val="16"/>
              <w:ind w:left="9"/>
              <w:jc w:val="center"/>
              <w:rPr>
                <w:rFonts w:hint="default" w:ascii="Times New Roman" w:hAnsi="Times New Roman" w:cs="Times New Roman"/>
                <w:sz w:val="24"/>
              </w:rPr>
            </w:pPr>
            <w:r>
              <w:rPr>
                <w:rFonts w:hint="default" w:ascii="Times New Roman" w:hAnsi="Times New Roman" w:cs="Times New Roman"/>
                <w:spacing w:val="-2"/>
                <w:sz w:val="24"/>
              </w:rPr>
              <w:t>Methods/Functions</w:t>
            </w:r>
          </w:p>
        </w:tc>
        <w:tc>
          <w:tcPr>
            <w:tcW w:w="1903" w:type="dxa"/>
          </w:tcPr>
          <w:p w14:paraId="58B48E4A">
            <w:pPr>
              <w:pStyle w:val="16"/>
              <w:ind w:left="0"/>
              <w:rPr>
                <w:rFonts w:hint="default" w:ascii="Times New Roman" w:hAnsi="Times New Roman" w:cs="Times New Roman"/>
                <w:b/>
                <w:sz w:val="24"/>
              </w:rPr>
            </w:pPr>
          </w:p>
          <w:p w14:paraId="59ED8778">
            <w:pPr>
              <w:pStyle w:val="16"/>
              <w:spacing w:before="184"/>
              <w:ind w:left="0"/>
              <w:rPr>
                <w:rFonts w:hint="default" w:ascii="Times New Roman" w:hAnsi="Times New Roman" w:cs="Times New Roman"/>
                <w:b/>
                <w:sz w:val="24"/>
              </w:rPr>
            </w:pPr>
          </w:p>
          <w:p w14:paraId="18DAFDA5">
            <w:pPr>
              <w:pStyle w:val="16"/>
              <w:ind w:left="9" w:right="1"/>
              <w:jc w:val="center"/>
              <w:rPr>
                <w:rFonts w:hint="default" w:ascii="Times New Roman" w:hAnsi="Times New Roman" w:cs="Times New Roman"/>
                <w:sz w:val="24"/>
              </w:rPr>
            </w:pPr>
            <w:r>
              <w:rPr>
                <w:rFonts w:hint="default" w:ascii="Times New Roman" w:hAnsi="Times New Roman" w:cs="Times New Roman"/>
                <w:sz w:val="24"/>
              </w:rPr>
              <w:t>Verb</w:t>
            </w:r>
            <w:r>
              <w:rPr>
                <w:rFonts w:hint="default" w:ascii="Times New Roman" w:hAnsi="Times New Roman" w:cs="Times New Roman"/>
                <w:spacing w:val="-4"/>
                <w:sz w:val="24"/>
              </w:rPr>
              <w:t xml:space="preserve"> </w:t>
            </w:r>
            <w:r>
              <w:rPr>
                <w:rFonts w:hint="default" w:ascii="Times New Roman" w:hAnsi="Times New Roman" w:cs="Times New Roman"/>
                <w:sz w:val="24"/>
              </w:rPr>
              <w:t xml:space="preserve">+ </w:t>
            </w:r>
            <w:r>
              <w:rPr>
                <w:rFonts w:hint="default" w:ascii="Times New Roman" w:hAnsi="Times New Roman" w:cs="Times New Roman"/>
                <w:spacing w:val="-4"/>
                <w:sz w:val="24"/>
              </w:rPr>
              <w:t>Noun</w:t>
            </w:r>
          </w:p>
        </w:tc>
        <w:tc>
          <w:tcPr>
            <w:tcW w:w="2940" w:type="dxa"/>
          </w:tcPr>
          <w:p w14:paraId="71F85F0B">
            <w:pPr>
              <w:pStyle w:val="16"/>
              <w:spacing w:before="184"/>
              <w:ind w:left="108" w:right="96"/>
              <w:jc w:val="both"/>
              <w:rPr>
                <w:rFonts w:hint="default" w:ascii="Times New Roman" w:hAnsi="Times New Roman" w:cs="Times New Roman"/>
                <w:sz w:val="24"/>
              </w:rPr>
            </w:pPr>
            <w:r>
              <w:rPr>
                <w:rFonts w:hint="default" w:ascii="Times New Roman" w:hAnsi="Times New Roman" w:cs="Times New Roman"/>
                <w:sz w:val="24"/>
              </w:rPr>
              <w:t>Keeps the initial letter of</w:t>
            </w:r>
            <w:r>
              <w:rPr>
                <w:rFonts w:hint="default" w:ascii="Times New Roman" w:hAnsi="Times New Roman" w:cs="Times New Roman"/>
                <w:spacing w:val="40"/>
                <w:sz w:val="24"/>
              </w:rPr>
              <w:t xml:space="preserve"> </w:t>
            </w:r>
            <w:r>
              <w:rPr>
                <w:rFonts w:hint="default" w:ascii="Times New Roman" w:hAnsi="Times New Roman" w:cs="Times New Roman"/>
                <w:sz w:val="24"/>
              </w:rPr>
              <w:t xml:space="preserve">the first word in lowercase while capitalizing the first letter of all subsequent </w:t>
            </w:r>
            <w:r>
              <w:rPr>
                <w:rFonts w:hint="default" w:ascii="Times New Roman" w:hAnsi="Times New Roman" w:cs="Times New Roman"/>
                <w:spacing w:val="-2"/>
                <w:sz w:val="24"/>
              </w:rPr>
              <w:t>words.</w:t>
            </w:r>
          </w:p>
        </w:tc>
        <w:tc>
          <w:tcPr>
            <w:tcW w:w="2594" w:type="dxa"/>
          </w:tcPr>
          <w:p w14:paraId="53437AA3">
            <w:pPr>
              <w:pStyle w:val="16"/>
              <w:spacing w:before="45"/>
              <w:ind w:left="0"/>
              <w:rPr>
                <w:rFonts w:hint="default" w:ascii="Times New Roman" w:hAnsi="Times New Roman" w:cs="Times New Roman"/>
                <w:b/>
                <w:sz w:val="24"/>
              </w:rPr>
            </w:pPr>
          </w:p>
          <w:p w14:paraId="139A4773">
            <w:pPr>
              <w:pStyle w:val="16"/>
              <w:numPr>
                <w:ilvl w:val="0"/>
                <w:numId w:val="12"/>
              </w:numPr>
              <w:tabs>
                <w:tab w:val="left" w:pos="528"/>
              </w:tabs>
              <w:spacing w:before="0" w:after="0" w:line="240" w:lineRule="auto"/>
              <w:ind w:left="528" w:right="482" w:hanging="420"/>
              <w:jc w:val="left"/>
              <w:rPr>
                <w:rFonts w:hint="default" w:ascii="Times New Roman" w:hAnsi="Times New Roman" w:cs="Times New Roman"/>
                <w:sz w:val="24"/>
              </w:rPr>
            </w:pPr>
            <w:r>
              <w:rPr>
                <w:rFonts w:hint="default" w:ascii="Times New Roman" w:hAnsi="Times New Roman" w:cs="Times New Roman"/>
                <w:spacing w:val="-2"/>
                <w:sz w:val="24"/>
              </w:rPr>
              <w:t>function optimizeRoute()</w:t>
            </w:r>
          </w:p>
          <w:p w14:paraId="024AA123">
            <w:pPr>
              <w:pStyle w:val="16"/>
              <w:numPr>
                <w:ilvl w:val="0"/>
                <w:numId w:val="12"/>
              </w:numPr>
              <w:tabs>
                <w:tab w:val="left" w:pos="528"/>
              </w:tabs>
              <w:spacing w:before="0" w:after="0" w:line="240" w:lineRule="auto"/>
              <w:ind w:left="528" w:right="670" w:hanging="420"/>
              <w:jc w:val="left"/>
              <w:rPr>
                <w:rFonts w:hint="default" w:ascii="Times New Roman" w:hAnsi="Times New Roman" w:cs="Times New Roman"/>
                <w:sz w:val="24"/>
              </w:rPr>
            </w:pPr>
            <w:r>
              <w:rPr>
                <w:rFonts w:hint="default" w:ascii="Times New Roman" w:hAnsi="Times New Roman" w:cs="Times New Roman"/>
                <w:spacing w:val="-2"/>
                <w:sz w:val="24"/>
              </w:rPr>
              <w:t>function assignDriver()</w:t>
            </w:r>
          </w:p>
        </w:tc>
      </w:tr>
      <w:tr w14:paraId="74A5C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3" w:hRule="atLeast"/>
        </w:trPr>
        <w:tc>
          <w:tcPr>
            <w:tcW w:w="2163" w:type="dxa"/>
          </w:tcPr>
          <w:p w14:paraId="4F2956C6">
            <w:pPr>
              <w:pStyle w:val="16"/>
              <w:ind w:left="0"/>
              <w:rPr>
                <w:rFonts w:hint="default" w:ascii="Times New Roman" w:hAnsi="Times New Roman" w:cs="Times New Roman"/>
                <w:b/>
                <w:sz w:val="24"/>
              </w:rPr>
            </w:pPr>
          </w:p>
          <w:p w14:paraId="045FFBC6">
            <w:pPr>
              <w:pStyle w:val="16"/>
              <w:spacing w:before="21"/>
              <w:ind w:left="0"/>
              <w:rPr>
                <w:rFonts w:hint="default" w:ascii="Times New Roman" w:hAnsi="Times New Roman" w:cs="Times New Roman"/>
                <w:b/>
                <w:sz w:val="24"/>
              </w:rPr>
            </w:pPr>
          </w:p>
          <w:p w14:paraId="5AD2AB2A">
            <w:pPr>
              <w:pStyle w:val="16"/>
              <w:ind w:left="9" w:right="5"/>
              <w:jc w:val="center"/>
              <w:rPr>
                <w:rFonts w:hint="default" w:ascii="Times New Roman" w:hAnsi="Times New Roman" w:cs="Times New Roman"/>
                <w:sz w:val="24"/>
              </w:rPr>
            </w:pPr>
            <w:r>
              <w:rPr>
                <w:rFonts w:hint="default" w:ascii="Times New Roman" w:hAnsi="Times New Roman" w:cs="Times New Roman"/>
                <w:spacing w:val="-2"/>
                <w:sz w:val="24"/>
              </w:rPr>
              <w:t>Attributes/Variables</w:t>
            </w:r>
          </w:p>
        </w:tc>
        <w:tc>
          <w:tcPr>
            <w:tcW w:w="1903" w:type="dxa"/>
          </w:tcPr>
          <w:p w14:paraId="3938D761">
            <w:pPr>
              <w:pStyle w:val="16"/>
              <w:ind w:left="0"/>
              <w:rPr>
                <w:rFonts w:hint="default" w:ascii="Times New Roman" w:hAnsi="Times New Roman" w:cs="Times New Roman"/>
                <w:b/>
                <w:sz w:val="24"/>
              </w:rPr>
            </w:pPr>
          </w:p>
          <w:p w14:paraId="449A6C46">
            <w:pPr>
              <w:pStyle w:val="16"/>
              <w:spacing w:before="21"/>
              <w:ind w:left="0"/>
              <w:rPr>
                <w:rFonts w:hint="default" w:ascii="Times New Roman" w:hAnsi="Times New Roman" w:cs="Times New Roman"/>
                <w:b/>
                <w:sz w:val="24"/>
              </w:rPr>
            </w:pPr>
          </w:p>
          <w:p w14:paraId="4773744C">
            <w:pPr>
              <w:pStyle w:val="16"/>
              <w:ind w:left="9" w:right="1"/>
              <w:jc w:val="center"/>
              <w:rPr>
                <w:rFonts w:hint="default" w:ascii="Times New Roman" w:hAnsi="Times New Roman" w:cs="Times New Roman"/>
                <w:sz w:val="24"/>
              </w:rPr>
            </w:pPr>
            <w:r>
              <w:rPr>
                <w:rFonts w:hint="default" w:ascii="Times New Roman" w:hAnsi="Times New Roman" w:cs="Times New Roman"/>
                <w:spacing w:val="-4"/>
                <w:sz w:val="24"/>
              </w:rPr>
              <w:t>Noun</w:t>
            </w:r>
          </w:p>
        </w:tc>
        <w:tc>
          <w:tcPr>
            <w:tcW w:w="2940" w:type="dxa"/>
          </w:tcPr>
          <w:p w14:paraId="648D1BAC">
            <w:pPr>
              <w:pStyle w:val="16"/>
              <w:spacing w:before="158"/>
              <w:ind w:left="108" w:right="24"/>
              <w:rPr>
                <w:rFonts w:hint="default" w:ascii="Times New Roman" w:hAnsi="Times New Roman" w:cs="Times New Roman"/>
                <w:sz w:val="24"/>
              </w:rPr>
            </w:pPr>
            <w:r>
              <w:rPr>
                <w:rFonts w:hint="default" w:ascii="Times New Roman" w:hAnsi="Times New Roman" w:cs="Times New Roman"/>
                <w:color w:val="221F1F"/>
                <w:sz w:val="24"/>
              </w:rPr>
              <w:t>Variable names are to be short</w:t>
            </w:r>
            <w:r>
              <w:rPr>
                <w:rFonts w:hint="default" w:ascii="Times New Roman" w:hAnsi="Times New Roman" w:cs="Times New Roman"/>
                <w:color w:val="221F1F"/>
                <w:spacing w:val="-14"/>
                <w:sz w:val="24"/>
              </w:rPr>
              <w:t xml:space="preserve"> </w:t>
            </w:r>
            <w:r>
              <w:rPr>
                <w:rFonts w:hint="default" w:ascii="Times New Roman" w:hAnsi="Times New Roman" w:cs="Times New Roman"/>
                <w:color w:val="221F1F"/>
                <w:sz w:val="24"/>
              </w:rPr>
              <w:t>and</w:t>
            </w:r>
            <w:r>
              <w:rPr>
                <w:rFonts w:hint="default" w:ascii="Times New Roman" w:hAnsi="Times New Roman" w:cs="Times New Roman"/>
                <w:color w:val="221F1F"/>
                <w:spacing w:val="-14"/>
                <w:sz w:val="24"/>
              </w:rPr>
              <w:t xml:space="preserve"> </w:t>
            </w:r>
            <w:r>
              <w:rPr>
                <w:rFonts w:hint="default" w:ascii="Times New Roman" w:hAnsi="Times New Roman" w:cs="Times New Roman"/>
                <w:color w:val="221F1F"/>
                <w:sz w:val="24"/>
              </w:rPr>
              <w:t>meaningful</w:t>
            </w:r>
            <w:r>
              <w:rPr>
                <w:rFonts w:hint="default" w:ascii="Times New Roman" w:hAnsi="Times New Roman" w:cs="Times New Roman"/>
                <w:color w:val="221F1F"/>
                <w:spacing w:val="-14"/>
                <w:sz w:val="24"/>
              </w:rPr>
              <w:t xml:space="preserve"> </w:t>
            </w:r>
            <w:r>
              <w:rPr>
                <w:rFonts w:hint="default" w:ascii="Times New Roman" w:hAnsi="Times New Roman" w:cs="Times New Roman"/>
                <w:color w:val="221F1F"/>
                <w:sz w:val="24"/>
              </w:rPr>
              <w:t xml:space="preserve">and start with an underscore </w:t>
            </w:r>
            <w:r>
              <w:rPr>
                <w:rFonts w:hint="default" w:ascii="Times New Roman" w:hAnsi="Times New Roman" w:cs="Times New Roman"/>
                <w:color w:val="221F1F"/>
                <w:spacing w:val="-2"/>
                <w:sz w:val="24"/>
              </w:rPr>
              <w:t>character.</w:t>
            </w:r>
          </w:p>
        </w:tc>
        <w:tc>
          <w:tcPr>
            <w:tcW w:w="2594" w:type="dxa"/>
          </w:tcPr>
          <w:p w14:paraId="1C82A5FE">
            <w:pPr>
              <w:pStyle w:val="16"/>
              <w:numPr>
                <w:ilvl w:val="0"/>
                <w:numId w:val="13"/>
              </w:numPr>
              <w:tabs>
                <w:tab w:val="left" w:pos="528"/>
              </w:tabs>
              <w:spacing w:before="158" w:after="0" w:line="240" w:lineRule="auto"/>
              <w:ind w:left="528" w:right="0" w:hanging="420"/>
              <w:jc w:val="left"/>
              <w:rPr>
                <w:rFonts w:hint="default" w:ascii="Times New Roman" w:hAnsi="Times New Roman" w:cs="Times New Roman"/>
                <w:sz w:val="24"/>
              </w:rPr>
            </w:pPr>
            <w:r>
              <w:rPr>
                <w:rFonts w:hint="default" w:ascii="Times New Roman" w:hAnsi="Times New Roman" w:cs="Times New Roman"/>
                <w:spacing w:val="-2"/>
                <w:sz w:val="24"/>
              </w:rPr>
              <w:t>attribute</w:t>
            </w:r>
          </w:p>
          <w:p w14:paraId="1D8ED152">
            <w:pPr>
              <w:pStyle w:val="16"/>
              <w:ind w:left="528"/>
              <w:rPr>
                <w:rFonts w:hint="default" w:ascii="Times New Roman" w:hAnsi="Times New Roman" w:cs="Times New Roman"/>
                <w:sz w:val="24"/>
              </w:rPr>
            </w:pPr>
            <w:r>
              <w:rPr>
                <w:rFonts w:hint="default" w:ascii="Times New Roman" w:hAnsi="Times New Roman" w:cs="Times New Roman"/>
                <w:spacing w:val="-2"/>
                <w:sz w:val="24"/>
              </w:rPr>
              <w:t>_currentStatus</w:t>
            </w:r>
          </w:p>
          <w:p w14:paraId="15E75D53">
            <w:pPr>
              <w:pStyle w:val="16"/>
              <w:numPr>
                <w:ilvl w:val="0"/>
                <w:numId w:val="13"/>
              </w:numPr>
              <w:tabs>
                <w:tab w:val="left" w:pos="528"/>
              </w:tabs>
              <w:spacing w:before="0" w:after="0" w:line="240" w:lineRule="auto"/>
              <w:ind w:left="528" w:right="0" w:hanging="420"/>
              <w:jc w:val="left"/>
              <w:rPr>
                <w:rFonts w:hint="default" w:ascii="Times New Roman" w:hAnsi="Times New Roman" w:cs="Times New Roman"/>
                <w:sz w:val="24"/>
              </w:rPr>
            </w:pPr>
            <w:r>
              <w:rPr>
                <w:rFonts w:hint="default" w:ascii="Times New Roman" w:hAnsi="Times New Roman" w:cs="Times New Roman"/>
                <w:spacing w:val="-2"/>
                <w:sz w:val="24"/>
              </w:rPr>
              <w:t>attribute</w:t>
            </w:r>
          </w:p>
          <w:p w14:paraId="72A9F157">
            <w:pPr>
              <w:pStyle w:val="16"/>
              <w:ind w:left="528"/>
              <w:rPr>
                <w:rFonts w:hint="default" w:ascii="Times New Roman" w:hAnsi="Times New Roman" w:cs="Times New Roman"/>
                <w:sz w:val="24"/>
              </w:rPr>
            </w:pPr>
            <w:r>
              <w:rPr>
                <w:rFonts w:hint="default" w:ascii="Times New Roman" w:hAnsi="Times New Roman" w:cs="Times New Roman"/>
                <w:spacing w:val="-2"/>
                <w:sz w:val="24"/>
              </w:rPr>
              <w:t>_licensePlate</w:t>
            </w:r>
          </w:p>
        </w:tc>
      </w:tr>
    </w:tbl>
    <w:p w14:paraId="294816A6">
      <w:pPr>
        <w:pStyle w:val="4"/>
        <w:numPr>
          <w:ilvl w:val="2"/>
          <w:numId w:val="7"/>
        </w:numPr>
        <w:tabs>
          <w:tab w:val="left" w:pos="2448"/>
        </w:tabs>
        <w:spacing w:before="262" w:after="0" w:line="240" w:lineRule="auto"/>
        <w:ind w:left="2448" w:right="0" w:hanging="557"/>
        <w:jc w:val="left"/>
        <w:rPr>
          <w:rFonts w:hint="default" w:ascii="Times New Roman" w:hAnsi="Times New Roman" w:cs="Times New Roman"/>
        </w:rPr>
      </w:pPr>
      <w:bookmarkStart w:id="24" w:name="1.5.2 Operational Boundary Cases"/>
      <w:bookmarkEnd w:id="24"/>
      <w:bookmarkStart w:id="25" w:name="_bookmark12"/>
      <w:bookmarkEnd w:id="25"/>
      <w:r>
        <w:rPr>
          <w:rFonts w:hint="default" w:ascii="Times New Roman" w:hAnsi="Times New Roman" w:cs="Times New Roman"/>
        </w:rPr>
        <w:t>Operational</w:t>
      </w:r>
      <w:r>
        <w:rPr>
          <w:rFonts w:hint="default" w:ascii="Times New Roman" w:hAnsi="Times New Roman" w:cs="Times New Roman"/>
          <w:spacing w:val="-4"/>
        </w:rPr>
        <w:t xml:space="preserve"> </w:t>
      </w:r>
      <w:r>
        <w:rPr>
          <w:rFonts w:hint="default" w:ascii="Times New Roman" w:hAnsi="Times New Roman" w:cs="Times New Roman"/>
        </w:rPr>
        <w:t>Boundary</w:t>
      </w:r>
      <w:r>
        <w:rPr>
          <w:rFonts w:hint="default" w:ascii="Times New Roman" w:hAnsi="Times New Roman" w:cs="Times New Roman"/>
          <w:spacing w:val="-6"/>
        </w:rPr>
        <w:t xml:space="preserve"> </w:t>
      </w:r>
      <w:r>
        <w:rPr>
          <w:rFonts w:hint="default" w:ascii="Times New Roman" w:hAnsi="Times New Roman" w:cs="Times New Roman"/>
          <w:spacing w:val="-4"/>
        </w:rPr>
        <w:t>Cases</w:t>
      </w:r>
    </w:p>
    <w:p w14:paraId="3EE0F835">
      <w:pPr>
        <w:pStyle w:val="8"/>
        <w:spacing w:before="259"/>
        <w:ind w:left="1891" w:right="1090"/>
        <w:jc w:val="both"/>
        <w:rPr>
          <w:rFonts w:hint="default" w:ascii="Times New Roman" w:hAnsi="Times New Roman" w:cs="Times New Roman"/>
        </w:rPr>
      </w:pPr>
      <w:r>
        <w:rPr>
          <w:rFonts w:hint="default" w:ascii="Times New Roman" w:hAnsi="Times New Roman" w:cs="Times New Roman"/>
        </w:rPr>
        <w:t>In this section, the Smart Fleet Management platform must enforce strict validation guardrails directly onto object attributes during instantiation and state transitions to safeguard internal domain entities from structural corruption. Therefore, the system should embed the following constraints within the domain model's logic instead of treating boundary conditions as abstract external requirements. Specifically, the platform boudary metrics across the core subsystems are structured below:</w:t>
      </w:r>
    </w:p>
    <w:p w14:paraId="4E825273">
      <w:pPr>
        <w:pStyle w:val="8"/>
        <w:spacing w:before="5"/>
        <w:rPr>
          <w:rFonts w:hint="default" w:ascii="Times New Roman" w:hAnsi="Times New Roman" w:cs="Times New Roman"/>
        </w:rPr>
      </w:pPr>
    </w:p>
    <w:p w14:paraId="1BB998D8">
      <w:pPr>
        <w:pStyle w:val="4"/>
        <w:numPr>
          <w:ilvl w:val="3"/>
          <w:numId w:val="7"/>
        </w:numPr>
        <w:tabs>
          <w:tab w:val="left" w:pos="3035"/>
        </w:tabs>
        <w:spacing w:before="0" w:after="0" w:line="240" w:lineRule="auto"/>
        <w:ind w:left="3035" w:right="0" w:hanging="743"/>
        <w:jc w:val="left"/>
        <w:rPr>
          <w:rFonts w:hint="default" w:ascii="Times New Roman" w:hAnsi="Times New Roman" w:cs="Times New Roman"/>
        </w:rPr>
      </w:pPr>
      <w:bookmarkStart w:id="26" w:name="_bookmark13"/>
      <w:bookmarkEnd w:id="26"/>
      <w:bookmarkStart w:id="27" w:name="1.5.2.1 Vehicle and GPS Constraints"/>
      <w:bookmarkEnd w:id="27"/>
      <w:r>
        <w:rPr>
          <w:rFonts w:hint="default" w:ascii="Times New Roman" w:hAnsi="Times New Roman" w:cs="Times New Roman"/>
        </w:rPr>
        <w:t>Vehicle</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2"/>
        </w:rPr>
        <w:t xml:space="preserve"> </w:t>
      </w:r>
      <w:r>
        <w:rPr>
          <w:rFonts w:hint="default" w:ascii="Times New Roman" w:hAnsi="Times New Roman" w:cs="Times New Roman"/>
        </w:rPr>
        <w:t>GPS</w:t>
      </w:r>
      <w:r>
        <w:rPr>
          <w:rFonts w:hint="default" w:ascii="Times New Roman" w:hAnsi="Times New Roman" w:cs="Times New Roman"/>
          <w:spacing w:val="-1"/>
        </w:rPr>
        <w:t xml:space="preserve"> </w:t>
      </w:r>
      <w:r>
        <w:rPr>
          <w:rFonts w:hint="default" w:ascii="Times New Roman" w:hAnsi="Times New Roman" w:cs="Times New Roman"/>
          <w:spacing w:val="-2"/>
        </w:rPr>
        <w:t>Constraints</w:t>
      </w:r>
    </w:p>
    <w:p w14:paraId="43416A04">
      <w:pPr>
        <w:pStyle w:val="8"/>
        <w:spacing w:before="3"/>
        <w:rPr>
          <w:rFonts w:hint="default" w:ascii="Times New Roman" w:hAnsi="Times New Roman" w:cs="Times New Roman"/>
          <w:b/>
          <w:sz w:val="25"/>
        </w:rPr>
      </w:pPr>
    </w:p>
    <w:p w14:paraId="5D8106C9">
      <w:pPr>
        <w:pStyle w:val="8"/>
        <w:spacing w:before="1"/>
        <w:ind w:left="2292" w:right="1091"/>
        <w:jc w:val="both"/>
        <w:rPr>
          <w:rFonts w:hint="default" w:ascii="Times New Roman" w:hAnsi="Times New Roman" w:cs="Times New Roman"/>
        </w:rPr>
      </w:pPr>
      <w:r>
        <w:rPr>
          <w:rFonts w:hint="default" w:ascii="Times New Roman" w:hAnsi="Times New Roman" w:cs="Times New Roman"/>
        </w:rPr>
        <w:t>This subpart governs the physical requirements and live location data streams to guarantee the digital model accurately mirrors the ABC Trans company fleet assets:</w:t>
      </w:r>
    </w:p>
    <w:p w14:paraId="7094463A">
      <w:pPr>
        <w:pStyle w:val="15"/>
        <w:numPr>
          <w:ilvl w:val="4"/>
          <w:numId w:val="7"/>
        </w:numPr>
        <w:tabs>
          <w:tab w:val="left" w:pos="3091"/>
        </w:tabs>
        <w:spacing w:before="0" w:after="0" w:line="240" w:lineRule="auto"/>
        <w:ind w:left="3091" w:right="1089" w:hanging="420"/>
        <w:jc w:val="both"/>
        <w:rPr>
          <w:rFonts w:hint="default" w:ascii="Times New Roman" w:hAnsi="Times New Roman" w:cs="Times New Roman"/>
          <w:sz w:val="24"/>
        </w:rPr>
      </w:pPr>
      <w:r>
        <w:rPr>
          <w:rFonts w:hint="default" w:ascii="Times New Roman" w:hAnsi="Times New Roman" w:cs="Times New Roman"/>
          <w:sz w:val="24"/>
        </w:rPr>
        <w:t xml:space="preserve">Vehicle Capacity Boundaries: Prevents registering invalid truck dimensions. For instance, </w:t>
      </w:r>
      <w:r>
        <w:rPr>
          <w:rFonts w:hint="default" w:ascii="Times New Roman" w:hAnsi="Times New Roman" w:cs="Times New Roman"/>
          <w:b/>
          <w:i/>
          <w:sz w:val="24"/>
        </w:rPr>
        <w:t xml:space="preserve">Vehicle._maxPayLoadCapacity ≤ 30,000 kg </w:t>
      </w:r>
      <w:r>
        <w:rPr>
          <w:rFonts w:hint="default" w:ascii="Times New Roman" w:hAnsi="Times New Roman" w:cs="Times New Roman"/>
          <w:sz w:val="24"/>
        </w:rPr>
        <w:t xml:space="preserve">and </w:t>
      </w:r>
      <w:r>
        <w:rPr>
          <w:rFonts w:hint="default" w:ascii="Times New Roman" w:hAnsi="Times New Roman" w:cs="Times New Roman"/>
          <w:b/>
          <w:i/>
          <w:sz w:val="24"/>
        </w:rPr>
        <w:t>Vehicle._volumetricLimit ≤ 120m</w:t>
      </w:r>
      <w:r>
        <w:rPr>
          <w:rFonts w:hint="default" w:ascii="Times New Roman" w:hAnsi="Times New Roman" w:cs="Times New Roman"/>
          <w:b/>
          <w:i/>
          <w:position w:val="8"/>
          <w:sz w:val="15"/>
        </w:rPr>
        <w:t>3</w:t>
      </w:r>
      <w:r>
        <w:rPr>
          <w:rFonts w:hint="default" w:ascii="Times New Roman" w:hAnsi="Times New Roman" w:cs="Times New Roman"/>
          <w:b/>
          <w:i/>
          <w:spacing w:val="40"/>
          <w:position w:val="8"/>
          <w:sz w:val="15"/>
        </w:rPr>
        <w:t xml:space="preserve"> </w:t>
      </w:r>
      <w:r>
        <w:rPr>
          <w:rFonts w:hint="default" w:ascii="Times New Roman" w:hAnsi="Times New Roman" w:cs="Times New Roman"/>
          <w:sz w:val="24"/>
        </w:rPr>
        <w:t xml:space="preserve">indicate that any instantiation sequence exceeding the above metrics is intercepted, blocking object creation and throwing a capacity </w:t>
      </w:r>
      <w:r>
        <w:rPr>
          <w:rFonts w:hint="default" w:ascii="Times New Roman" w:hAnsi="Times New Roman" w:cs="Times New Roman"/>
          <w:spacing w:val="-2"/>
          <w:sz w:val="24"/>
        </w:rPr>
        <w:t>exception.</w:t>
      </w:r>
    </w:p>
    <w:p w14:paraId="5DF8BDCA">
      <w:pPr>
        <w:pStyle w:val="15"/>
        <w:spacing w:after="0" w:line="240" w:lineRule="auto"/>
        <w:jc w:val="both"/>
        <w:rPr>
          <w:rFonts w:hint="default" w:ascii="Times New Roman" w:hAnsi="Times New Roman" w:cs="Times New Roman"/>
          <w:sz w:val="24"/>
        </w:rPr>
        <w:sectPr>
          <w:pgSz w:w="11910" w:h="16840"/>
          <w:pgMar w:top="1340" w:right="708" w:bottom="900" w:left="708" w:header="728" w:footer="715" w:gutter="0"/>
          <w:cols w:space="720" w:num="1"/>
        </w:sectPr>
      </w:pPr>
    </w:p>
    <w:p w14:paraId="49AC17A6">
      <w:pPr>
        <w:pStyle w:val="15"/>
        <w:numPr>
          <w:ilvl w:val="4"/>
          <w:numId w:val="7"/>
        </w:numPr>
        <w:tabs>
          <w:tab w:val="left" w:pos="3091"/>
          <w:tab w:val="left" w:pos="4797"/>
          <w:tab w:val="left" w:pos="5791"/>
          <w:tab w:val="left" w:pos="7324"/>
          <w:tab w:val="left" w:pos="8757"/>
        </w:tabs>
        <w:spacing w:before="80" w:after="0" w:line="240" w:lineRule="auto"/>
        <w:ind w:left="3091" w:right="1091" w:hanging="420"/>
        <w:jc w:val="both"/>
        <w:rPr>
          <w:rFonts w:hint="default" w:ascii="Times New Roman" w:hAnsi="Times New Roman" w:cs="Times New Roman"/>
          <w:sz w:val="24"/>
        </w:rPr>
      </w:pPr>
      <w:r>
        <w:rPr>
          <w:rFonts w:hint="default" w:ascii="Times New Roman" w:hAnsi="Times New Roman" w:cs="Times New Roman"/>
          <w:sz w:val="24"/>
        </w:rPr>
        <w:t xml:space="preserve">Mileage State Integrity: Guards against mileage corruption or </w:t>
      </w:r>
      <w:r>
        <w:rPr>
          <w:rFonts w:hint="default" w:ascii="Times New Roman" w:hAnsi="Times New Roman" w:cs="Times New Roman"/>
          <w:spacing w:val="-2"/>
          <w:sz w:val="24"/>
        </w:rPr>
        <w:t>regression.</w:t>
      </w:r>
      <w:r>
        <w:rPr>
          <w:rFonts w:hint="default" w:ascii="Times New Roman" w:hAnsi="Times New Roman" w:cs="Times New Roman"/>
          <w:sz w:val="24"/>
        </w:rPr>
        <w:tab/>
      </w:r>
      <w:r>
        <w:rPr>
          <w:rFonts w:hint="default" w:ascii="Times New Roman" w:hAnsi="Times New Roman" w:cs="Times New Roman"/>
          <w:spacing w:val="-4"/>
          <w:sz w:val="24"/>
        </w:rPr>
        <w:t>For</w:t>
      </w:r>
      <w:r>
        <w:rPr>
          <w:rFonts w:hint="default" w:ascii="Times New Roman" w:hAnsi="Times New Roman" w:cs="Times New Roman"/>
          <w:sz w:val="24"/>
        </w:rPr>
        <w:tab/>
      </w:r>
      <w:r>
        <w:rPr>
          <w:rFonts w:hint="default" w:ascii="Times New Roman" w:hAnsi="Times New Roman" w:cs="Times New Roman"/>
          <w:spacing w:val="-2"/>
          <w:sz w:val="24"/>
        </w:rPr>
        <w:t>example,</w:t>
      </w:r>
      <w:r>
        <w:rPr>
          <w:rFonts w:hint="default" w:ascii="Times New Roman" w:hAnsi="Times New Roman" w:cs="Times New Roman"/>
          <w:sz w:val="24"/>
        </w:rPr>
        <w:tab/>
      </w:r>
      <w:r>
        <w:rPr>
          <w:rFonts w:hint="default" w:ascii="Times New Roman" w:hAnsi="Times New Roman" w:cs="Times New Roman"/>
          <w:spacing w:val="-2"/>
          <w:sz w:val="24"/>
        </w:rPr>
        <w:t>variable</w:t>
      </w:r>
      <w:r>
        <w:rPr>
          <w:rFonts w:hint="default" w:ascii="Times New Roman" w:hAnsi="Times New Roman" w:cs="Times New Roman"/>
          <w:sz w:val="24"/>
        </w:rPr>
        <w:tab/>
      </w:r>
      <w:r>
        <w:rPr>
          <w:rFonts w:hint="default" w:ascii="Times New Roman" w:hAnsi="Times New Roman" w:cs="Times New Roman"/>
          <w:spacing w:val="-2"/>
          <w:sz w:val="24"/>
        </w:rPr>
        <w:t xml:space="preserve">named </w:t>
      </w:r>
      <w:r>
        <w:rPr>
          <w:rFonts w:hint="default" w:ascii="Times New Roman" w:hAnsi="Times New Roman" w:cs="Times New Roman"/>
          <w:b/>
          <w:i/>
          <w:sz w:val="24"/>
        </w:rPr>
        <w:t xml:space="preserve">Vehicle._currentMileage </w:t>
      </w:r>
      <w:r>
        <w:rPr>
          <w:rFonts w:hint="default" w:ascii="Times New Roman" w:hAnsi="Times New Roman" w:cs="Times New Roman"/>
          <w:sz w:val="24"/>
        </w:rPr>
        <w:t>must be larger than its current state value which showcases that any lower or equal inputs are</w:t>
      </w:r>
      <w:r>
        <w:rPr>
          <w:rFonts w:hint="default" w:ascii="Times New Roman" w:hAnsi="Times New Roman" w:cs="Times New Roman"/>
          <w:spacing w:val="40"/>
          <w:sz w:val="24"/>
        </w:rPr>
        <w:t xml:space="preserve"> </w:t>
      </w:r>
      <w:r>
        <w:rPr>
          <w:rFonts w:hint="default" w:ascii="Times New Roman" w:hAnsi="Times New Roman" w:cs="Times New Roman"/>
          <w:sz w:val="24"/>
        </w:rPr>
        <w:t xml:space="preserve">rejected to halt the transaction and preserve historical ledger </w:t>
      </w:r>
      <w:r>
        <w:rPr>
          <w:rFonts w:hint="default" w:ascii="Times New Roman" w:hAnsi="Times New Roman" w:cs="Times New Roman"/>
          <w:spacing w:val="-2"/>
          <w:sz w:val="24"/>
        </w:rPr>
        <w:t>integrity.</w:t>
      </w:r>
    </w:p>
    <w:p w14:paraId="683D78C4">
      <w:pPr>
        <w:pStyle w:val="15"/>
        <w:numPr>
          <w:ilvl w:val="4"/>
          <w:numId w:val="7"/>
        </w:numPr>
        <w:tabs>
          <w:tab w:val="left" w:pos="3091"/>
        </w:tabs>
        <w:spacing w:before="0" w:after="0" w:line="240" w:lineRule="auto"/>
        <w:ind w:left="3091" w:right="1090" w:hanging="420"/>
        <w:jc w:val="both"/>
        <w:rPr>
          <w:rFonts w:hint="default" w:ascii="Times New Roman" w:hAnsi="Times New Roman" w:cs="Times New Roman"/>
          <w:sz w:val="24"/>
        </w:rPr>
      </w:pPr>
      <w:r>
        <w:rPr>
          <w:rFonts w:hint="default" w:ascii="Times New Roman" w:hAnsi="Times New Roman" w:cs="Times New Roman"/>
          <w:sz w:val="24"/>
        </w:rPr>
        <w:t xml:space="preserve">Telemetry Velocity Cap: Filters out impossible speeds caused by faulty GPS sensors. In detail, the metric </w:t>
      </w:r>
      <w:r>
        <w:rPr>
          <w:rFonts w:hint="default" w:ascii="Times New Roman" w:hAnsi="Times New Roman" w:cs="Times New Roman"/>
          <w:b/>
          <w:i/>
          <w:sz w:val="24"/>
        </w:rPr>
        <w:t xml:space="preserve">TelemetryData._calculatedVelocity ≤ 120km/h </w:t>
      </w:r>
      <w:r>
        <w:rPr>
          <w:rFonts w:hint="default" w:ascii="Times New Roman" w:hAnsi="Times New Roman" w:cs="Times New Roman"/>
          <w:sz w:val="24"/>
        </w:rPr>
        <w:t>highlights that any</w:t>
      </w:r>
      <w:r>
        <w:rPr>
          <w:rFonts w:hint="default" w:ascii="Times New Roman" w:hAnsi="Times New Roman" w:cs="Times New Roman"/>
          <w:spacing w:val="-3"/>
          <w:sz w:val="24"/>
        </w:rPr>
        <w:t xml:space="preserve"> </w:t>
      </w:r>
      <w:r>
        <w:rPr>
          <w:rFonts w:hint="default" w:ascii="Times New Roman" w:hAnsi="Times New Roman" w:cs="Times New Roman"/>
          <w:sz w:val="24"/>
        </w:rPr>
        <w:t>sequential</w:t>
      </w:r>
      <w:r>
        <w:rPr>
          <w:rFonts w:hint="default" w:ascii="Times New Roman" w:hAnsi="Times New Roman" w:cs="Times New Roman"/>
          <w:spacing w:val="-1"/>
          <w:sz w:val="24"/>
        </w:rPr>
        <w:t xml:space="preserve"> </w:t>
      </w:r>
      <w:r>
        <w:rPr>
          <w:rFonts w:hint="default" w:ascii="Times New Roman" w:hAnsi="Times New Roman" w:cs="Times New Roman"/>
          <w:sz w:val="24"/>
        </w:rPr>
        <w:t>ingestion</w:t>
      </w:r>
      <w:r>
        <w:rPr>
          <w:rFonts w:hint="default" w:ascii="Times New Roman" w:hAnsi="Times New Roman" w:cs="Times New Roman"/>
          <w:spacing w:val="-3"/>
          <w:sz w:val="24"/>
        </w:rPr>
        <w:t xml:space="preserve"> </w:t>
      </w:r>
      <w:r>
        <w:rPr>
          <w:rFonts w:hint="default" w:ascii="Times New Roman" w:hAnsi="Times New Roman" w:cs="Times New Roman"/>
          <w:sz w:val="24"/>
        </w:rPr>
        <w:t>packet</w:t>
      </w:r>
      <w:r>
        <w:rPr>
          <w:rFonts w:hint="default" w:ascii="Times New Roman" w:hAnsi="Times New Roman" w:cs="Times New Roman"/>
          <w:spacing w:val="-3"/>
          <w:sz w:val="24"/>
        </w:rPr>
        <w:t xml:space="preserve"> </w:t>
      </w:r>
      <w:r>
        <w:rPr>
          <w:rFonts w:hint="default" w:ascii="Times New Roman" w:hAnsi="Times New Roman" w:cs="Times New Roman"/>
          <w:sz w:val="24"/>
        </w:rPr>
        <w:t>implying</w:t>
      </w:r>
      <w:r>
        <w:rPr>
          <w:rFonts w:hint="default" w:ascii="Times New Roman" w:hAnsi="Times New Roman" w:cs="Times New Roman"/>
          <w:spacing w:val="-3"/>
          <w:sz w:val="24"/>
        </w:rPr>
        <w:t xml:space="preserve"> </w:t>
      </w:r>
      <w:r>
        <w:rPr>
          <w:rFonts w:hint="default" w:ascii="Times New Roman" w:hAnsi="Times New Roman" w:cs="Times New Roman"/>
          <w:sz w:val="24"/>
        </w:rPr>
        <w:t>a</w:t>
      </w:r>
      <w:r>
        <w:rPr>
          <w:rFonts w:hint="default" w:ascii="Times New Roman" w:hAnsi="Times New Roman" w:cs="Times New Roman"/>
          <w:spacing w:val="-4"/>
          <w:sz w:val="24"/>
        </w:rPr>
        <w:t xml:space="preserve"> </w:t>
      </w:r>
      <w:r>
        <w:rPr>
          <w:rFonts w:hint="default" w:ascii="Times New Roman" w:hAnsi="Times New Roman" w:cs="Times New Roman"/>
          <w:sz w:val="24"/>
        </w:rPr>
        <w:t>higher</w:t>
      </w:r>
      <w:r>
        <w:rPr>
          <w:rFonts w:hint="default" w:ascii="Times New Roman" w:hAnsi="Times New Roman" w:cs="Times New Roman"/>
          <w:spacing w:val="-1"/>
          <w:sz w:val="24"/>
        </w:rPr>
        <w:t xml:space="preserve"> </w:t>
      </w:r>
      <w:r>
        <w:rPr>
          <w:rFonts w:hint="default" w:ascii="Times New Roman" w:hAnsi="Times New Roman" w:cs="Times New Roman"/>
          <w:sz w:val="24"/>
        </w:rPr>
        <w:t>traveling</w:t>
      </w:r>
      <w:r>
        <w:rPr>
          <w:rFonts w:hint="default" w:ascii="Times New Roman" w:hAnsi="Times New Roman" w:cs="Times New Roman"/>
          <w:spacing w:val="-3"/>
          <w:sz w:val="24"/>
        </w:rPr>
        <w:t xml:space="preserve"> </w:t>
      </w:r>
      <w:r>
        <w:rPr>
          <w:rFonts w:hint="default" w:ascii="Times New Roman" w:hAnsi="Times New Roman" w:cs="Times New Roman"/>
          <w:sz w:val="24"/>
        </w:rPr>
        <w:t>speed is immediately discarded at the API edge layer and logs a tracking anomaly.</w:t>
      </w:r>
    </w:p>
    <w:p w14:paraId="26299B1E">
      <w:pPr>
        <w:pStyle w:val="15"/>
        <w:numPr>
          <w:ilvl w:val="4"/>
          <w:numId w:val="7"/>
        </w:numPr>
        <w:tabs>
          <w:tab w:val="left" w:pos="3091"/>
          <w:tab w:val="left" w:pos="4651"/>
          <w:tab w:val="left" w:pos="6331"/>
          <w:tab w:val="left" w:pos="8217"/>
        </w:tabs>
        <w:spacing w:before="0" w:after="0" w:line="240" w:lineRule="auto"/>
        <w:ind w:left="3091" w:right="1088" w:hanging="420"/>
        <w:jc w:val="both"/>
        <w:rPr>
          <w:rFonts w:hint="default" w:ascii="Times New Roman" w:hAnsi="Times New Roman" w:cs="Times New Roman"/>
          <w:sz w:val="24"/>
        </w:rPr>
      </w:pPr>
      <w:r>
        <w:rPr>
          <w:rFonts w:hint="default" w:ascii="Times New Roman" w:hAnsi="Times New Roman" w:cs="Times New Roman"/>
          <w:sz w:val="24"/>
        </w:rPr>
        <w:t xml:space="preserve">Geofence Spatial Bounding: Restricts system processing to </w:t>
      </w:r>
      <w:r>
        <w:rPr>
          <w:rFonts w:hint="default" w:ascii="Times New Roman" w:hAnsi="Times New Roman" w:cs="Times New Roman"/>
          <w:spacing w:val="-2"/>
          <w:sz w:val="24"/>
        </w:rPr>
        <w:t>regional</w:t>
      </w:r>
      <w:r>
        <w:rPr>
          <w:rFonts w:hint="default" w:ascii="Times New Roman" w:hAnsi="Times New Roman" w:cs="Times New Roman"/>
          <w:sz w:val="24"/>
        </w:rPr>
        <w:tab/>
      </w:r>
      <w:r>
        <w:rPr>
          <w:rFonts w:hint="default" w:ascii="Times New Roman" w:hAnsi="Times New Roman" w:cs="Times New Roman"/>
          <w:spacing w:val="-2"/>
          <w:sz w:val="24"/>
        </w:rPr>
        <w:t>operation</w:t>
      </w:r>
      <w:r>
        <w:rPr>
          <w:rFonts w:hint="default" w:ascii="Times New Roman" w:hAnsi="Times New Roman" w:cs="Times New Roman"/>
          <w:sz w:val="24"/>
        </w:rPr>
        <w:tab/>
      </w:r>
      <w:r>
        <w:rPr>
          <w:rFonts w:hint="default" w:ascii="Times New Roman" w:hAnsi="Times New Roman" w:cs="Times New Roman"/>
          <w:spacing w:val="-2"/>
          <w:sz w:val="24"/>
        </w:rPr>
        <w:t>boundaries.</w:t>
      </w:r>
      <w:r>
        <w:rPr>
          <w:rFonts w:hint="default" w:ascii="Times New Roman" w:hAnsi="Times New Roman" w:cs="Times New Roman"/>
          <w:sz w:val="24"/>
        </w:rPr>
        <w:tab/>
      </w:r>
      <w:r>
        <w:rPr>
          <w:rFonts w:hint="default" w:ascii="Times New Roman" w:hAnsi="Times New Roman" w:cs="Times New Roman"/>
          <w:spacing w:val="-2"/>
          <w:sz w:val="24"/>
        </w:rPr>
        <w:t xml:space="preserve">Particularly, </w:t>
      </w:r>
      <w:r>
        <w:rPr>
          <w:rFonts w:hint="default" w:ascii="Times New Roman" w:hAnsi="Times New Roman" w:cs="Times New Roman"/>
          <w:b/>
          <w:i/>
          <w:sz w:val="24"/>
        </w:rPr>
        <w:t xml:space="preserve">GPSCoordinate._latitude </w:t>
      </w:r>
      <w:r>
        <w:rPr>
          <w:rFonts w:hint="default" w:ascii="Times New Roman" w:hAnsi="Times New Roman" w:cs="Times New Roman"/>
          <w:sz w:val="24"/>
        </w:rPr>
        <w:t xml:space="preserve">and </w:t>
      </w:r>
      <w:r>
        <w:rPr>
          <w:rFonts w:hint="default" w:ascii="Times New Roman" w:hAnsi="Times New Roman" w:cs="Times New Roman"/>
          <w:b/>
          <w:i/>
          <w:sz w:val="24"/>
        </w:rPr>
        <w:t xml:space="preserve">GPSCoordinate._longtitude </w:t>
      </w:r>
      <w:r>
        <w:rPr>
          <w:rFonts w:hint="default" w:ascii="Times New Roman" w:hAnsi="Times New Roman" w:cs="Times New Roman"/>
          <w:sz w:val="24"/>
        </w:rPr>
        <w:t>residing</w:t>
      </w:r>
      <w:r>
        <w:rPr>
          <w:rFonts w:hint="default" w:ascii="Times New Roman" w:hAnsi="Times New Roman" w:cs="Times New Roman"/>
          <w:spacing w:val="-3"/>
          <w:sz w:val="24"/>
        </w:rPr>
        <w:t xml:space="preserve"> </w:t>
      </w:r>
      <w:r>
        <w:rPr>
          <w:rFonts w:hint="default" w:ascii="Times New Roman" w:hAnsi="Times New Roman" w:cs="Times New Roman"/>
          <w:sz w:val="24"/>
        </w:rPr>
        <w:t>inside</w:t>
      </w:r>
      <w:r>
        <w:rPr>
          <w:rFonts w:hint="default" w:ascii="Times New Roman" w:hAnsi="Times New Roman" w:cs="Times New Roman"/>
          <w:spacing w:val="-4"/>
          <w:sz w:val="24"/>
        </w:rPr>
        <w:t xml:space="preserve"> </w:t>
      </w:r>
      <w:r>
        <w:rPr>
          <w:rFonts w:hint="default" w:ascii="Times New Roman" w:hAnsi="Times New Roman" w:cs="Times New Roman"/>
          <w:sz w:val="24"/>
        </w:rPr>
        <w:t>Vietnam's</w:t>
      </w:r>
      <w:r>
        <w:rPr>
          <w:rFonts w:hint="default" w:ascii="Times New Roman" w:hAnsi="Times New Roman" w:cs="Times New Roman"/>
          <w:spacing w:val="-3"/>
          <w:sz w:val="24"/>
        </w:rPr>
        <w:t xml:space="preserve"> </w:t>
      </w:r>
      <w:r>
        <w:rPr>
          <w:rFonts w:hint="default" w:ascii="Times New Roman" w:hAnsi="Times New Roman" w:cs="Times New Roman"/>
          <w:sz w:val="24"/>
        </w:rPr>
        <w:t>designated</w:t>
      </w:r>
      <w:r>
        <w:rPr>
          <w:rFonts w:hint="default" w:ascii="Times New Roman" w:hAnsi="Times New Roman" w:cs="Times New Roman"/>
          <w:spacing w:val="-1"/>
          <w:sz w:val="24"/>
        </w:rPr>
        <w:t xml:space="preserve"> </w:t>
      </w:r>
      <w:r>
        <w:rPr>
          <w:rFonts w:hint="default" w:ascii="Times New Roman" w:hAnsi="Times New Roman" w:cs="Times New Roman"/>
          <w:sz w:val="24"/>
        </w:rPr>
        <w:t>spatial</w:t>
      </w:r>
      <w:r>
        <w:rPr>
          <w:rFonts w:hint="default" w:ascii="Times New Roman" w:hAnsi="Times New Roman" w:cs="Times New Roman"/>
          <w:spacing w:val="-3"/>
          <w:sz w:val="24"/>
        </w:rPr>
        <w:t xml:space="preserve"> </w:t>
      </w:r>
      <w:r>
        <w:rPr>
          <w:rFonts w:hint="default" w:ascii="Times New Roman" w:hAnsi="Times New Roman" w:cs="Times New Roman"/>
          <w:sz w:val="24"/>
        </w:rPr>
        <w:t>polygon</w:t>
      </w:r>
      <w:r>
        <w:rPr>
          <w:rFonts w:hint="default" w:ascii="Times New Roman" w:hAnsi="Times New Roman" w:cs="Times New Roman"/>
          <w:spacing w:val="-1"/>
          <w:sz w:val="24"/>
        </w:rPr>
        <w:t xml:space="preserve"> </w:t>
      </w:r>
      <w:r>
        <w:rPr>
          <w:rFonts w:hint="default" w:ascii="Times New Roman" w:hAnsi="Times New Roman" w:cs="Times New Roman"/>
          <w:sz w:val="24"/>
        </w:rPr>
        <w:t>indicate</w:t>
      </w:r>
      <w:r>
        <w:rPr>
          <w:rFonts w:hint="default" w:ascii="Times New Roman" w:hAnsi="Times New Roman" w:cs="Times New Roman"/>
          <w:spacing w:val="-4"/>
          <w:sz w:val="24"/>
        </w:rPr>
        <w:t xml:space="preserve"> </w:t>
      </w:r>
      <w:r>
        <w:rPr>
          <w:rFonts w:hint="default" w:ascii="Times New Roman" w:hAnsi="Times New Roman" w:cs="Times New Roman"/>
          <w:sz w:val="24"/>
        </w:rPr>
        <w:t>that any out-of-bounds tracking coordinates are dropped immediately to isolate erratic streams.</w:t>
      </w:r>
    </w:p>
    <w:p w14:paraId="489713CA">
      <w:pPr>
        <w:pStyle w:val="8"/>
        <w:spacing w:before="3"/>
        <w:rPr>
          <w:rFonts w:hint="default" w:ascii="Times New Roman" w:hAnsi="Times New Roman" w:cs="Times New Roman"/>
        </w:rPr>
      </w:pPr>
    </w:p>
    <w:p w14:paraId="01CFFB02">
      <w:pPr>
        <w:pStyle w:val="4"/>
        <w:numPr>
          <w:ilvl w:val="3"/>
          <w:numId w:val="7"/>
        </w:numPr>
        <w:tabs>
          <w:tab w:val="left" w:pos="3035"/>
        </w:tabs>
        <w:spacing w:before="0" w:after="0" w:line="240" w:lineRule="auto"/>
        <w:ind w:left="3035" w:right="0" w:hanging="743"/>
        <w:jc w:val="left"/>
        <w:rPr>
          <w:rFonts w:hint="default" w:ascii="Times New Roman" w:hAnsi="Times New Roman" w:cs="Times New Roman"/>
        </w:rPr>
      </w:pPr>
      <w:bookmarkStart w:id="28" w:name="_bookmark14"/>
      <w:bookmarkEnd w:id="28"/>
      <w:bookmarkStart w:id="29" w:name="1.5.2.2 Order and Scheduling Constraints"/>
      <w:bookmarkEnd w:id="29"/>
      <w:r>
        <w:rPr>
          <w:rFonts w:hint="default" w:ascii="Times New Roman" w:hAnsi="Times New Roman" w:cs="Times New Roman"/>
        </w:rPr>
        <w:t>Order</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2"/>
        </w:rPr>
        <w:t xml:space="preserve"> </w:t>
      </w:r>
      <w:r>
        <w:rPr>
          <w:rFonts w:hint="default" w:ascii="Times New Roman" w:hAnsi="Times New Roman" w:cs="Times New Roman"/>
        </w:rPr>
        <w:t>Scheduling</w:t>
      </w:r>
      <w:r>
        <w:rPr>
          <w:rFonts w:hint="default" w:ascii="Times New Roman" w:hAnsi="Times New Roman" w:cs="Times New Roman"/>
          <w:spacing w:val="-2"/>
        </w:rPr>
        <w:t xml:space="preserve"> Constraints</w:t>
      </w:r>
    </w:p>
    <w:p w14:paraId="749A60C2">
      <w:pPr>
        <w:pStyle w:val="8"/>
        <w:spacing w:before="3"/>
        <w:rPr>
          <w:rFonts w:hint="default" w:ascii="Times New Roman" w:hAnsi="Times New Roman" w:cs="Times New Roman"/>
          <w:b/>
          <w:sz w:val="25"/>
        </w:rPr>
      </w:pPr>
    </w:p>
    <w:p w14:paraId="6540FFD3">
      <w:pPr>
        <w:pStyle w:val="8"/>
        <w:ind w:left="2292" w:right="1092"/>
        <w:jc w:val="both"/>
        <w:rPr>
          <w:rFonts w:hint="default" w:ascii="Times New Roman" w:hAnsi="Times New Roman" w:cs="Times New Roman"/>
        </w:rPr>
      </w:pPr>
      <w:r>
        <w:rPr>
          <w:rFonts w:hint="default" w:ascii="Times New Roman" w:hAnsi="Times New Roman" w:cs="Times New Roman"/>
        </w:rPr>
        <w:t>Subsequently, this section enforces the dynamic order validation, cargo allocation metrics, and temporal routing parameters to ensure dispatch operational efficiency:</w:t>
      </w:r>
    </w:p>
    <w:p w14:paraId="58F72812">
      <w:pPr>
        <w:pStyle w:val="15"/>
        <w:numPr>
          <w:ilvl w:val="4"/>
          <w:numId w:val="7"/>
        </w:numPr>
        <w:tabs>
          <w:tab w:val="left" w:pos="3091"/>
        </w:tabs>
        <w:spacing w:before="0" w:after="0" w:line="240" w:lineRule="auto"/>
        <w:ind w:left="3091" w:right="1088" w:hanging="420"/>
        <w:jc w:val="both"/>
        <w:rPr>
          <w:rFonts w:hint="default" w:ascii="Times New Roman" w:hAnsi="Times New Roman" w:cs="Times New Roman"/>
          <w:sz w:val="24"/>
        </w:rPr>
      </w:pPr>
      <w:r>
        <w:rPr>
          <w:rFonts w:hint="default" w:ascii="Times New Roman" w:hAnsi="Times New Roman" w:cs="Times New Roman"/>
          <w:sz w:val="24"/>
        </w:rPr>
        <w:t xml:space="preserve">Cargo Physicality Guardrail: Removes zero or negative items to avoid downstream mathematical errors. Specifically, </w:t>
      </w:r>
      <w:r>
        <w:rPr>
          <w:rFonts w:hint="default" w:ascii="Times New Roman" w:hAnsi="Times New Roman" w:cs="Times New Roman"/>
          <w:b/>
          <w:i/>
          <w:sz w:val="24"/>
        </w:rPr>
        <w:t xml:space="preserve">CargoItem._weight &gt; 0 </w:t>
      </w:r>
      <w:r>
        <w:rPr>
          <w:rFonts w:hint="default" w:ascii="Times New Roman" w:hAnsi="Times New Roman" w:cs="Times New Roman"/>
          <w:sz w:val="24"/>
        </w:rPr>
        <w:t xml:space="preserve">and </w:t>
      </w:r>
      <w:r>
        <w:rPr>
          <w:rFonts w:hint="default" w:ascii="Times New Roman" w:hAnsi="Times New Roman" w:cs="Times New Roman"/>
          <w:b/>
          <w:i/>
          <w:sz w:val="24"/>
        </w:rPr>
        <w:t xml:space="preserve">CargoItem._volume &gt; 0 </w:t>
      </w:r>
      <w:r>
        <w:rPr>
          <w:rFonts w:hint="default" w:ascii="Times New Roman" w:hAnsi="Times New Roman" w:cs="Times New Roman"/>
          <w:sz w:val="24"/>
        </w:rPr>
        <w:t>mean that any order compilation violating these thresholds is aborted at the boundary layer.</w:t>
      </w:r>
    </w:p>
    <w:p w14:paraId="33293335">
      <w:pPr>
        <w:pStyle w:val="15"/>
        <w:numPr>
          <w:ilvl w:val="4"/>
          <w:numId w:val="7"/>
        </w:numPr>
        <w:tabs>
          <w:tab w:val="left" w:pos="3091"/>
        </w:tabs>
        <w:spacing w:before="1" w:after="0" w:line="240" w:lineRule="auto"/>
        <w:ind w:left="3091" w:right="1089" w:hanging="420"/>
        <w:jc w:val="both"/>
        <w:rPr>
          <w:rFonts w:hint="default" w:ascii="Times New Roman" w:hAnsi="Times New Roman" w:cs="Times New Roman"/>
          <w:sz w:val="24"/>
        </w:rPr>
      </w:pPr>
      <w:r>
        <w:rPr>
          <w:rFonts w:hint="default" w:ascii="Times New Roman" w:hAnsi="Times New Roman" w:cs="Times New Roman"/>
          <w:sz w:val="24"/>
        </w:rPr>
        <w:t xml:space="preserve">Temporal Allocation Boundary: Aims to prevent assigning trips into the past or invalid timeline sequences. In depth, the metric </w:t>
      </w:r>
      <w:r>
        <w:rPr>
          <w:rFonts w:hint="default" w:ascii="Times New Roman" w:hAnsi="Times New Roman" w:cs="Times New Roman"/>
          <w:b/>
          <w:i/>
          <w:sz w:val="24"/>
        </w:rPr>
        <w:t>DeliveryRoute._targetDeliveryWindow ≥ Current system clock</w:t>
      </w:r>
      <w:r>
        <w:rPr>
          <w:rFonts w:hint="default" w:ascii="Times New Roman" w:hAnsi="Times New Roman" w:cs="Times New Roman"/>
          <w:sz w:val="24"/>
        </w:rPr>
        <w:t>, demonstrating that any unroutable historical constraints block route creation entirely.</w:t>
      </w:r>
    </w:p>
    <w:p w14:paraId="4C964912">
      <w:pPr>
        <w:pStyle w:val="15"/>
        <w:numPr>
          <w:ilvl w:val="4"/>
          <w:numId w:val="7"/>
        </w:numPr>
        <w:tabs>
          <w:tab w:val="left" w:pos="3091"/>
        </w:tabs>
        <w:spacing w:before="0" w:after="0" w:line="240" w:lineRule="auto"/>
        <w:ind w:left="3091" w:right="1089" w:hanging="420"/>
        <w:jc w:val="both"/>
        <w:rPr>
          <w:rFonts w:hint="default" w:ascii="Times New Roman" w:hAnsi="Times New Roman" w:cs="Times New Roman"/>
          <w:b/>
          <w:i/>
          <w:sz w:val="24"/>
        </w:rPr>
      </w:pPr>
      <w:r>
        <w:rPr>
          <w:rFonts w:hint="default" w:ascii="Times New Roman" w:hAnsi="Times New Roman" w:cs="Times New Roman"/>
          <w:sz w:val="24"/>
        </w:rPr>
        <w:t xml:space="preserve">Fleet Load Validation: Checks aggregate cargo distribution against the truck's technical limits. For instance, </w:t>
      </w:r>
      <w:r>
        <w:rPr>
          <w:rFonts w:hint="default" w:ascii="Times New Roman" w:hAnsi="Times New Roman" w:cs="Times New Roman"/>
          <w:b/>
          <w:i/>
          <w:sz w:val="24"/>
        </w:rPr>
        <w:t xml:space="preserve">Sum of CargoItem._weight ≤ Assigned Vehicle._maxPayLoadCapacity </w:t>
      </w:r>
      <w:r>
        <w:rPr>
          <w:rFonts w:hint="default" w:ascii="Times New Roman" w:hAnsi="Times New Roman" w:cs="Times New Roman"/>
          <w:sz w:val="24"/>
        </w:rPr>
        <w:t>displays that any overloading attempt blocks the dispatch allocation</w:t>
      </w:r>
      <w:r>
        <w:rPr>
          <w:rFonts w:hint="default" w:ascii="Times New Roman" w:hAnsi="Times New Roman" w:cs="Times New Roman"/>
          <w:spacing w:val="-2"/>
          <w:sz w:val="24"/>
        </w:rPr>
        <w:t xml:space="preserve"> </w:t>
      </w:r>
      <w:r>
        <w:rPr>
          <w:rFonts w:hint="default" w:ascii="Times New Roman" w:hAnsi="Times New Roman" w:cs="Times New Roman"/>
          <w:sz w:val="24"/>
        </w:rPr>
        <w:t>loop</w:t>
      </w:r>
      <w:r>
        <w:rPr>
          <w:rFonts w:hint="default" w:ascii="Times New Roman" w:hAnsi="Times New Roman" w:cs="Times New Roman"/>
          <w:spacing w:val="-2"/>
          <w:sz w:val="24"/>
        </w:rPr>
        <w:t xml:space="preserve"> </w:t>
      </w:r>
      <w:r>
        <w:rPr>
          <w:rFonts w:hint="default" w:ascii="Times New Roman" w:hAnsi="Times New Roman" w:cs="Times New Roman"/>
          <w:sz w:val="24"/>
        </w:rPr>
        <w:t>while</w:t>
      </w:r>
      <w:r>
        <w:rPr>
          <w:rFonts w:hint="default" w:ascii="Times New Roman" w:hAnsi="Times New Roman" w:cs="Times New Roman"/>
          <w:spacing w:val="-3"/>
          <w:sz w:val="24"/>
        </w:rPr>
        <w:t xml:space="preserve"> </w:t>
      </w:r>
      <w:r>
        <w:rPr>
          <w:rFonts w:hint="default" w:ascii="Times New Roman" w:hAnsi="Times New Roman" w:cs="Times New Roman"/>
          <w:sz w:val="24"/>
        </w:rPr>
        <w:t>maintaining</w:t>
      </w:r>
      <w:r>
        <w:rPr>
          <w:rFonts w:hint="default" w:ascii="Times New Roman" w:hAnsi="Times New Roman" w:cs="Times New Roman"/>
          <w:spacing w:val="-2"/>
          <w:sz w:val="24"/>
        </w:rPr>
        <w:t xml:space="preserve"> </w:t>
      </w:r>
      <w:r>
        <w:rPr>
          <w:rFonts w:hint="default" w:ascii="Times New Roman" w:hAnsi="Times New Roman" w:cs="Times New Roman"/>
          <w:sz w:val="24"/>
        </w:rPr>
        <w:t>the</w:t>
      </w:r>
      <w:r>
        <w:rPr>
          <w:rFonts w:hint="default" w:ascii="Times New Roman" w:hAnsi="Times New Roman" w:cs="Times New Roman"/>
          <w:spacing w:val="-3"/>
          <w:sz w:val="24"/>
        </w:rPr>
        <w:t xml:space="preserve"> </w:t>
      </w:r>
      <w:r>
        <w:rPr>
          <w:rFonts w:hint="default" w:ascii="Times New Roman" w:hAnsi="Times New Roman" w:cs="Times New Roman"/>
          <w:sz w:val="24"/>
        </w:rPr>
        <w:t>vehicle's state</w:t>
      </w:r>
      <w:r>
        <w:rPr>
          <w:rFonts w:hint="default" w:ascii="Times New Roman" w:hAnsi="Times New Roman" w:cs="Times New Roman"/>
          <w:spacing w:val="-3"/>
          <w:sz w:val="24"/>
        </w:rPr>
        <w:t xml:space="preserve"> </w:t>
      </w:r>
      <w:r>
        <w:rPr>
          <w:rFonts w:hint="default" w:ascii="Times New Roman" w:hAnsi="Times New Roman" w:cs="Times New Roman"/>
          <w:sz w:val="24"/>
        </w:rPr>
        <w:t xml:space="preserve">as </w:t>
      </w:r>
      <w:r>
        <w:rPr>
          <w:rFonts w:hint="default" w:ascii="Times New Roman" w:hAnsi="Times New Roman" w:cs="Times New Roman"/>
          <w:b/>
          <w:i/>
          <w:sz w:val="24"/>
        </w:rPr>
        <w:t>Available.</w:t>
      </w:r>
    </w:p>
    <w:p w14:paraId="622B92C0">
      <w:pPr>
        <w:pStyle w:val="15"/>
        <w:numPr>
          <w:ilvl w:val="4"/>
          <w:numId w:val="7"/>
        </w:numPr>
        <w:tabs>
          <w:tab w:val="left" w:pos="3091"/>
        </w:tabs>
        <w:spacing w:before="0" w:after="0" w:line="240" w:lineRule="auto"/>
        <w:ind w:left="3091" w:right="1089" w:hanging="420"/>
        <w:jc w:val="both"/>
        <w:rPr>
          <w:rFonts w:hint="default" w:ascii="Times New Roman" w:hAnsi="Times New Roman" w:cs="Times New Roman"/>
          <w:sz w:val="24"/>
        </w:rPr>
      </w:pPr>
      <w:r>
        <w:rPr>
          <w:rFonts w:hint="default" w:ascii="Times New Roman" w:hAnsi="Times New Roman" w:cs="Times New Roman"/>
          <w:sz w:val="24"/>
        </w:rPr>
        <w:t xml:space="preserve">Resource Exclusivity Constraint: Ensures assets and drivers are not double-booked concurrently. For instance, the condition where concurrent delivery window overlap equals 0 showcases that any overlapping assignment is blocked by domain-level </w:t>
      </w:r>
      <w:r>
        <w:rPr>
          <w:rFonts w:hint="default" w:ascii="Times New Roman" w:hAnsi="Times New Roman" w:cs="Times New Roman"/>
          <w:spacing w:val="-2"/>
          <w:sz w:val="24"/>
        </w:rPr>
        <w:t>validation.</w:t>
      </w:r>
    </w:p>
    <w:p w14:paraId="670B625C">
      <w:pPr>
        <w:pStyle w:val="8"/>
        <w:spacing w:before="2"/>
        <w:rPr>
          <w:rFonts w:hint="default" w:ascii="Times New Roman" w:hAnsi="Times New Roman" w:cs="Times New Roman"/>
        </w:rPr>
      </w:pPr>
    </w:p>
    <w:p w14:paraId="6331D67D">
      <w:pPr>
        <w:pStyle w:val="4"/>
        <w:numPr>
          <w:ilvl w:val="3"/>
          <w:numId w:val="7"/>
        </w:numPr>
        <w:tabs>
          <w:tab w:val="left" w:pos="3035"/>
        </w:tabs>
        <w:spacing w:before="1" w:after="0" w:line="240" w:lineRule="auto"/>
        <w:ind w:left="3035" w:right="0" w:hanging="743"/>
        <w:jc w:val="left"/>
        <w:rPr>
          <w:rFonts w:hint="default" w:ascii="Times New Roman" w:hAnsi="Times New Roman" w:cs="Times New Roman"/>
        </w:rPr>
      </w:pPr>
      <w:bookmarkStart w:id="30" w:name="1.5.2.3 Revenue and Pricing Constraints"/>
      <w:bookmarkEnd w:id="30"/>
      <w:bookmarkStart w:id="31" w:name="_bookmark15"/>
      <w:bookmarkEnd w:id="31"/>
      <w:r>
        <w:rPr>
          <w:rFonts w:hint="default" w:ascii="Times New Roman" w:hAnsi="Times New Roman" w:cs="Times New Roman"/>
        </w:rPr>
        <w:t>Revenue</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2"/>
        </w:rPr>
        <w:t xml:space="preserve"> </w:t>
      </w:r>
      <w:r>
        <w:rPr>
          <w:rFonts w:hint="default" w:ascii="Times New Roman" w:hAnsi="Times New Roman" w:cs="Times New Roman"/>
        </w:rPr>
        <w:t>Pricing</w:t>
      </w:r>
      <w:r>
        <w:rPr>
          <w:rFonts w:hint="default" w:ascii="Times New Roman" w:hAnsi="Times New Roman" w:cs="Times New Roman"/>
          <w:spacing w:val="-3"/>
        </w:rPr>
        <w:t xml:space="preserve"> </w:t>
      </w:r>
      <w:r>
        <w:rPr>
          <w:rFonts w:hint="default" w:ascii="Times New Roman" w:hAnsi="Times New Roman" w:cs="Times New Roman"/>
          <w:spacing w:val="-2"/>
        </w:rPr>
        <w:t>Constraints</w:t>
      </w:r>
    </w:p>
    <w:p w14:paraId="4594E1EC">
      <w:pPr>
        <w:pStyle w:val="8"/>
        <w:spacing w:before="3"/>
        <w:rPr>
          <w:rFonts w:hint="default" w:ascii="Times New Roman" w:hAnsi="Times New Roman" w:cs="Times New Roman"/>
          <w:b/>
          <w:sz w:val="25"/>
        </w:rPr>
      </w:pPr>
    </w:p>
    <w:p w14:paraId="41A26E8A">
      <w:pPr>
        <w:pStyle w:val="8"/>
        <w:ind w:left="2292" w:right="1090"/>
        <w:jc w:val="both"/>
        <w:rPr>
          <w:rFonts w:hint="default" w:ascii="Times New Roman" w:hAnsi="Times New Roman" w:cs="Times New Roman"/>
        </w:rPr>
      </w:pPr>
      <w:r>
        <w:rPr>
          <w:rFonts w:hint="default" w:ascii="Times New Roman" w:hAnsi="Times New Roman" w:cs="Times New Roman"/>
        </w:rPr>
        <w:t xml:space="preserve">Subsequently, this part outlines the financial guardrails, dynamic pricing parameters, and invoice generation metrics to guarantee transactional </w:t>
      </w:r>
      <w:r>
        <w:rPr>
          <w:rFonts w:hint="default" w:ascii="Times New Roman" w:hAnsi="Times New Roman" w:cs="Times New Roman"/>
          <w:spacing w:val="-2"/>
        </w:rPr>
        <w:t>transparency:</w:t>
      </w:r>
    </w:p>
    <w:p w14:paraId="1606C5EB">
      <w:pPr>
        <w:pStyle w:val="8"/>
        <w:spacing w:after="0"/>
        <w:jc w:val="both"/>
        <w:rPr>
          <w:rFonts w:hint="default" w:ascii="Times New Roman" w:hAnsi="Times New Roman" w:cs="Times New Roman"/>
        </w:rPr>
        <w:sectPr>
          <w:pgSz w:w="11910" w:h="16840"/>
          <w:pgMar w:top="1340" w:right="708" w:bottom="900" w:left="708" w:header="728" w:footer="715" w:gutter="0"/>
          <w:cols w:space="720" w:num="1"/>
        </w:sectPr>
      </w:pPr>
    </w:p>
    <w:p w14:paraId="782727D4">
      <w:pPr>
        <w:pStyle w:val="15"/>
        <w:numPr>
          <w:ilvl w:val="4"/>
          <w:numId w:val="7"/>
        </w:numPr>
        <w:tabs>
          <w:tab w:val="left" w:pos="3091"/>
        </w:tabs>
        <w:spacing w:before="80" w:after="0" w:line="240" w:lineRule="auto"/>
        <w:ind w:left="3091" w:right="1089" w:hanging="420"/>
        <w:jc w:val="both"/>
        <w:rPr>
          <w:rFonts w:hint="default" w:ascii="Times New Roman" w:hAnsi="Times New Roman" w:cs="Times New Roman"/>
          <w:sz w:val="24"/>
        </w:rPr>
      </w:pPr>
      <w:r>
        <w:rPr>
          <w:rFonts w:hint="default" w:ascii="Times New Roman" w:hAnsi="Times New Roman" w:cs="Times New Roman"/>
          <w:sz w:val="24"/>
        </w:rPr>
        <w:t>Tariff</w:t>
      </w:r>
      <w:r>
        <w:rPr>
          <w:rFonts w:hint="default" w:ascii="Times New Roman" w:hAnsi="Times New Roman" w:cs="Times New Roman"/>
          <w:spacing w:val="-2"/>
          <w:sz w:val="24"/>
        </w:rPr>
        <w:t xml:space="preserve"> </w:t>
      </w:r>
      <w:r>
        <w:rPr>
          <w:rFonts w:hint="default" w:ascii="Times New Roman" w:hAnsi="Times New Roman" w:cs="Times New Roman"/>
          <w:sz w:val="24"/>
        </w:rPr>
        <w:t>Floor</w:t>
      </w:r>
      <w:r>
        <w:rPr>
          <w:rFonts w:hint="default" w:ascii="Times New Roman" w:hAnsi="Times New Roman" w:cs="Times New Roman"/>
          <w:spacing w:val="-4"/>
          <w:sz w:val="24"/>
        </w:rPr>
        <w:t xml:space="preserve"> </w:t>
      </w:r>
      <w:r>
        <w:rPr>
          <w:rFonts w:hint="default" w:ascii="Times New Roman" w:hAnsi="Times New Roman" w:cs="Times New Roman"/>
          <w:sz w:val="24"/>
        </w:rPr>
        <w:t>Regulation:</w:t>
      </w:r>
      <w:r>
        <w:rPr>
          <w:rFonts w:hint="default" w:ascii="Times New Roman" w:hAnsi="Times New Roman" w:cs="Times New Roman"/>
          <w:spacing w:val="-5"/>
          <w:sz w:val="24"/>
        </w:rPr>
        <w:t xml:space="preserve"> </w:t>
      </w:r>
      <w:r>
        <w:rPr>
          <w:rFonts w:hint="default" w:ascii="Times New Roman" w:hAnsi="Times New Roman" w:cs="Times New Roman"/>
          <w:sz w:val="24"/>
        </w:rPr>
        <w:t>Prevents</w:t>
      </w:r>
      <w:r>
        <w:rPr>
          <w:rFonts w:hint="default" w:ascii="Times New Roman" w:hAnsi="Times New Roman" w:cs="Times New Roman"/>
          <w:spacing w:val="-3"/>
          <w:sz w:val="24"/>
        </w:rPr>
        <w:t xml:space="preserve"> </w:t>
      </w:r>
      <w:r>
        <w:rPr>
          <w:rFonts w:hint="default" w:ascii="Times New Roman" w:hAnsi="Times New Roman" w:cs="Times New Roman"/>
          <w:sz w:val="24"/>
        </w:rPr>
        <w:t>system</w:t>
      </w:r>
      <w:r>
        <w:rPr>
          <w:rFonts w:hint="default" w:ascii="Times New Roman" w:hAnsi="Times New Roman" w:cs="Times New Roman"/>
          <w:spacing w:val="-3"/>
          <w:sz w:val="24"/>
        </w:rPr>
        <w:t xml:space="preserve"> </w:t>
      </w:r>
      <w:r>
        <w:rPr>
          <w:rFonts w:hint="default" w:ascii="Times New Roman" w:hAnsi="Times New Roman" w:cs="Times New Roman"/>
          <w:sz w:val="24"/>
        </w:rPr>
        <w:t>execution</w:t>
      </w:r>
      <w:r>
        <w:rPr>
          <w:rFonts w:hint="default" w:ascii="Times New Roman" w:hAnsi="Times New Roman" w:cs="Times New Roman"/>
          <w:spacing w:val="-5"/>
          <w:sz w:val="24"/>
        </w:rPr>
        <w:t xml:space="preserve"> </w:t>
      </w:r>
      <w:r>
        <w:rPr>
          <w:rFonts w:hint="default" w:ascii="Times New Roman" w:hAnsi="Times New Roman" w:cs="Times New Roman"/>
          <w:sz w:val="24"/>
        </w:rPr>
        <w:t>of</w:t>
      </w:r>
      <w:r>
        <w:rPr>
          <w:rFonts w:hint="default" w:ascii="Times New Roman" w:hAnsi="Times New Roman" w:cs="Times New Roman"/>
          <w:spacing w:val="-4"/>
          <w:sz w:val="24"/>
        </w:rPr>
        <w:t xml:space="preserve"> </w:t>
      </w:r>
      <w:r>
        <w:rPr>
          <w:rFonts w:hint="default" w:ascii="Times New Roman" w:hAnsi="Times New Roman" w:cs="Times New Roman"/>
          <w:sz w:val="24"/>
        </w:rPr>
        <w:t xml:space="preserve">zero-dollar or negative-value commercial trips. Specifically, metrics </w:t>
      </w:r>
      <w:r>
        <w:rPr>
          <w:rFonts w:hint="default" w:ascii="Times New Roman" w:hAnsi="Times New Roman" w:cs="Times New Roman"/>
          <w:b/>
          <w:i/>
          <w:sz w:val="24"/>
        </w:rPr>
        <w:t xml:space="preserve">Invoice._totalAmount &gt; 0 and PriceQuote._baseRate &gt; 0 </w:t>
      </w:r>
      <w:r>
        <w:rPr>
          <w:rFonts w:hint="default" w:ascii="Times New Roman" w:hAnsi="Times New Roman" w:cs="Times New Roman"/>
          <w:sz w:val="24"/>
        </w:rPr>
        <w:t xml:space="preserve">demonstrate that any transaction block dropping below these pricing thresholds is aborted immediately to avoid revenue </w:t>
      </w:r>
      <w:r>
        <w:rPr>
          <w:rFonts w:hint="default" w:ascii="Times New Roman" w:hAnsi="Times New Roman" w:cs="Times New Roman"/>
          <w:spacing w:val="-2"/>
          <w:sz w:val="24"/>
        </w:rPr>
        <w:t>leakage.</w:t>
      </w:r>
    </w:p>
    <w:p w14:paraId="108C56C4">
      <w:pPr>
        <w:pStyle w:val="15"/>
        <w:numPr>
          <w:ilvl w:val="4"/>
          <w:numId w:val="7"/>
        </w:numPr>
        <w:tabs>
          <w:tab w:val="left" w:pos="3091"/>
        </w:tabs>
        <w:spacing w:before="0" w:after="0" w:line="240" w:lineRule="auto"/>
        <w:ind w:left="3091" w:right="1090" w:hanging="420"/>
        <w:jc w:val="both"/>
        <w:rPr>
          <w:rFonts w:hint="default" w:ascii="Times New Roman" w:hAnsi="Times New Roman" w:cs="Times New Roman"/>
          <w:sz w:val="24"/>
        </w:rPr>
      </w:pPr>
      <w:r>
        <w:rPr>
          <w:rFonts w:hint="default" w:ascii="Times New Roman" w:hAnsi="Times New Roman" w:cs="Times New Roman"/>
          <w:b/>
          <w:sz w:val="24"/>
        </w:rPr>
        <w:t xml:space="preserve">Surcharge Scaling Boundary: </w:t>
      </w:r>
      <w:r>
        <w:rPr>
          <w:rFonts w:hint="default" w:ascii="Times New Roman" w:hAnsi="Times New Roman" w:cs="Times New Roman"/>
          <w:sz w:val="24"/>
        </w:rPr>
        <w:t xml:space="preserve">Restricts excessive variable cost inflation during peak demands. In depth, the metric </w:t>
      </w:r>
      <w:r>
        <w:rPr>
          <w:rFonts w:hint="default" w:ascii="Times New Roman" w:hAnsi="Times New Roman" w:cs="Times New Roman"/>
          <w:b/>
          <w:i/>
          <w:sz w:val="24"/>
        </w:rPr>
        <w:t xml:space="preserve">Invoice._peakSurchargeMultiplier ≤ 2.5 </w:t>
      </w:r>
      <w:r>
        <w:rPr>
          <w:rFonts w:hint="default" w:ascii="Times New Roman" w:hAnsi="Times New Roman" w:cs="Times New Roman"/>
          <w:sz w:val="24"/>
        </w:rPr>
        <w:t>demonstrates that any dynamic algorithmic price surge exceeding this hard-coded limit is capped at the API layer.</w:t>
      </w:r>
    </w:p>
    <w:p w14:paraId="1C4A12FE">
      <w:pPr>
        <w:pStyle w:val="15"/>
        <w:numPr>
          <w:ilvl w:val="4"/>
          <w:numId w:val="7"/>
        </w:numPr>
        <w:tabs>
          <w:tab w:val="left" w:pos="3091"/>
        </w:tabs>
        <w:spacing w:before="0" w:after="0" w:line="240" w:lineRule="auto"/>
        <w:ind w:left="3091" w:right="1089" w:hanging="420"/>
        <w:jc w:val="both"/>
        <w:rPr>
          <w:rFonts w:hint="default" w:ascii="Times New Roman" w:hAnsi="Times New Roman" w:cs="Times New Roman"/>
          <w:sz w:val="24"/>
        </w:rPr>
      </w:pPr>
      <w:r>
        <w:rPr>
          <w:rFonts w:hint="default" w:ascii="Times New Roman" w:hAnsi="Times New Roman" w:cs="Times New Roman"/>
          <w:b/>
          <w:sz w:val="24"/>
        </w:rPr>
        <w:t xml:space="preserve">Discount Percentage Cap: </w:t>
      </w:r>
      <w:r>
        <w:rPr>
          <w:rFonts w:hint="default" w:ascii="Times New Roman" w:hAnsi="Times New Roman" w:cs="Times New Roman"/>
          <w:sz w:val="24"/>
        </w:rPr>
        <w:t xml:space="preserve">Limits the maximum marketing markdown permitted per booking sequence. For instance, the condition where Promotion._discountPercentage </w:t>
      </w:r>
      <w:r>
        <w:rPr>
          <w:rFonts w:hint="default" w:ascii="Times New Roman" w:hAnsi="Times New Roman" w:cs="Times New Roman"/>
          <w:b/>
          <w:i/>
          <w:sz w:val="24"/>
        </w:rPr>
        <w:t xml:space="preserve">≤ </w:t>
      </w:r>
      <w:r>
        <w:rPr>
          <w:rFonts w:hint="default" w:ascii="Times New Roman" w:hAnsi="Times New Roman" w:cs="Times New Roman"/>
          <w:sz w:val="24"/>
        </w:rPr>
        <w:t>50% showcases that any promotional application exceeding this boundary is rejected by system-level validation.</w:t>
      </w:r>
    </w:p>
    <w:p w14:paraId="5CFD31F7">
      <w:pPr>
        <w:pStyle w:val="15"/>
        <w:numPr>
          <w:ilvl w:val="4"/>
          <w:numId w:val="7"/>
        </w:numPr>
        <w:tabs>
          <w:tab w:val="left" w:pos="3091"/>
        </w:tabs>
        <w:spacing w:before="0" w:after="0" w:line="240" w:lineRule="auto"/>
        <w:ind w:left="3091" w:right="1090" w:hanging="420"/>
        <w:jc w:val="both"/>
        <w:rPr>
          <w:rFonts w:hint="default" w:ascii="Times New Roman" w:hAnsi="Times New Roman" w:cs="Times New Roman"/>
          <w:b/>
          <w:i/>
          <w:sz w:val="24"/>
        </w:rPr>
      </w:pPr>
      <w:r>
        <w:rPr>
          <w:rFonts w:hint="default" w:ascii="Times New Roman" w:hAnsi="Times New Roman" w:cs="Times New Roman"/>
          <w:b/>
          <w:sz w:val="24"/>
        </w:rPr>
        <w:t xml:space="preserve">Payment Grace Temporal Threshold: </w:t>
      </w:r>
      <w:r>
        <w:rPr>
          <w:rFonts w:hint="default" w:ascii="Times New Roman" w:hAnsi="Times New Roman" w:cs="Times New Roman"/>
          <w:sz w:val="24"/>
        </w:rPr>
        <w:t xml:space="preserve">Regulates the maximum allowable aging window for unpaid corporate accounts. Particularly, the difference between Current system clock and Invoice._issueDate </w:t>
      </w:r>
      <w:r>
        <w:rPr>
          <w:rFonts w:hint="default" w:ascii="Times New Roman" w:hAnsi="Times New Roman" w:cs="Times New Roman"/>
          <w:b/>
          <w:i/>
          <w:sz w:val="24"/>
        </w:rPr>
        <w:t xml:space="preserve">≤ </w:t>
      </w:r>
      <w:r>
        <w:rPr>
          <w:rFonts w:hint="default" w:ascii="Times New Roman" w:hAnsi="Times New Roman" w:cs="Times New Roman"/>
          <w:sz w:val="24"/>
        </w:rPr>
        <w:t xml:space="preserve">30 days indicates that exceeding this credit term automatically transitions the account state to </w:t>
      </w:r>
      <w:r>
        <w:rPr>
          <w:rFonts w:hint="default" w:ascii="Times New Roman" w:hAnsi="Times New Roman" w:cs="Times New Roman"/>
          <w:b/>
          <w:i/>
          <w:sz w:val="24"/>
        </w:rPr>
        <w:t>Suspended.</w:t>
      </w:r>
    </w:p>
    <w:p w14:paraId="12FCB131">
      <w:pPr>
        <w:pStyle w:val="4"/>
        <w:numPr>
          <w:ilvl w:val="2"/>
          <w:numId w:val="7"/>
        </w:numPr>
        <w:tabs>
          <w:tab w:val="left" w:pos="2448"/>
        </w:tabs>
        <w:spacing w:before="260" w:after="0" w:line="240" w:lineRule="auto"/>
        <w:ind w:left="2448" w:right="0" w:hanging="557"/>
        <w:jc w:val="left"/>
        <w:rPr>
          <w:rFonts w:hint="default" w:ascii="Times New Roman" w:hAnsi="Times New Roman" w:cs="Times New Roman"/>
        </w:rPr>
      </w:pPr>
      <w:bookmarkStart w:id="32" w:name="_bookmark16"/>
      <w:bookmarkEnd w:id="32"/>
      <w:bookmarkStart w:id="33" w:name="1.5.3 System Exception Handling Framewor"/>
      <w:bookmarkEnd w:id="33"/>
      <w:r>
        <w:rPr>
          <w:rFonts w:hint="default" w:ascii="Times New Roman" w:hAnsi="Times New Roman" w:cs="Times New Roman"/>
        </w:rPr>
        <w:t>System</w:t>
      </w:r>
      <w:r>
        <w:rPr>
          <w:rFonts w:hint="default" w:ascii="Times New Roman" w:hAnsi="Times New Roman" w:cs="Times New Roman"/>
          <w:spacing w:val="-4"/>
        </w:rPr>
        <w:t xml:space="preserve"> </w:t>
      </w:r>
      <w:r>
        <w:rPr>
          <w:rFonts w:hint="default" w:ascii="Times New Roman" w:hAnsi="Times New Roman" w:cs="Times New Roman"/>
        </w:rPr>
        <w:t>Exception</w:t>
      </w:r>
      <w:r>
        <w:rPr>
          <w:rFonts w:hint="default" w:ascii="Times New Roman" w:hAnsi="Times New Roman" w:cs="Times New Roman"/>
          <w:spacing w:val="-3"/>
        </w:rPr>
        <w:t xml:space="preserve"> </w:t>
      </w:r>
      <w:r>
        <w:rPr>
          <w:rFonts w:hint="default" w:ascii="Times New Roman" w:hAnsi="Times New Roman" w:cs="Times New Roman"/>
        </w:rPr>
        <w:t>Handling</w:t>
      </w:r>
      <w:r>
        <w:rPr>
          <w:rFonts w:hint="default" w:ascii="Times New Roman" w:hAnsi="Times New Roman" w:cs="Times New Roman"/>
          <w:spacing w:val="-3"/>
        </w:rPr>
        <w:t xml:space="preserve"> </w:t>
      </w:r>
      <w:r>
        <w:rPr>
          <w:rFonts w:hint="default" w:ascii="Times New Roman" w:hAnsi="Times New Roman" w:cs="Times New Roman"/>
          <w:spacing w:val="-2"/>
        </w:rPr>
        <w:t>Framework</w:t>
      </w:r>
    </w:p>
    <w:p w14:paraId="32D3483F">
      <w:pPr>
        <w:pStyle w:val="8"/>
        <w:spacing w:before="259"/>
        <w:ind w:left="1891" w:right="1089"/>
        <w:jc w:val="both"/>
        <w:rPr>
          <w:rFonts w:hint="default" w:ascii="Times New Roman" w:hAnsi="Times New Roman" w:cs="Times New Roman"/>
        </w:rPr>
      </w:pPr>
      <w:r>
        <w:rPr>
          <w:rFonts w:hint="default" w:ascii="Times New Roman" w:hAnsi="Times New Roman" w:cs="Times New Roman"/>
        </w:rPr>
        <w:t>Next, the following part named 'System Exception Handling Framework'</w:t>
      </w:r>
      <w:r>
        <w:rPr>
          <w:rFonts w:hint="default" w:ascii="Times New Roman" w:hAnsi="Times New Roman" w:cs="Times New Roman"/>
          <w:spacing w:val="40"/>
        </w:rPr>
        <w:t xml:space="preserve"> </w:t>
      </w:r>
      <w:r>
        <w:rPr>
          <w:rFonts w:hint="default" w:ascii="Times New Roman" w:hAnsi="Times New Roman" w:cs="Times New Roman"/>
        </w:rPr>
        <w:t>aims to explain the centralized error trapping mechanisms, logging protocols, and state recovery workflows to maintain platform resilience:</w:t>
      </w:r>
    </w:p>
    <w:p w14:paraId="53F8F649">
      <w:pPr>
        <w:pStyle w:val="15"/>
        <w:numPr>
          <w:ilvl w:val="0"/>
          <w:numId w:val="14"/>
        </w:numPr>
        <w:tabs>
          <w:tab w:val="left" w:pos="2692"/>
        </w:tabs>
        <w:spacing w:before="1" w:after="0" w:line="240" w:lineRule="auto"/>
        <w:ind w:left="2692" w:right="1089" w:hanging="420"/>
        <w:jc w:val="both"/>
        <w:rPr>
          <w:rFonts w:hint="default" w:ascii="Times New Roman" w:hAnsi="Times New Roman" w:cs="Times New Roman"/>
          <w:sz w:val="24"/>
        </w:rPr>
      </w:pPr>
      <w:r>
        <w:rPr>
          <w:rFonts w:hint="default" w:ascii="Times New Roman" w:hAnsi="Times New Roman" w:cs="Times New Roman"/>
          <w:sz w:val="24"/>
        </w:rPr>
        <w:t xml:space="preserve">Capacity Limit Exception: Intercepts out-of-bounds dimensional allocations at the initialization layer. Notably, triggering a </w:t>
      </w:r>
      <w:r>
        <w:rPr>
          <w:rFonts w:hint="default" w:ascii="Times New Roman" w:hAnsi="Times New Roman" w:cs="Times New Roman"/>
          <w:b/>
          <w:i/>
          <w:sz w:val="24"/>
        </w:rPr>
        <w:t xml:space="preserve">CapacityLimitException </w:t>
      </w:r>
      <w:r>
        <w:rPr>
          <w:rFonts w:hint="default" w:ascii="Times New Roman" w:hAnsi="Times New Roman" w:cs="Times New Roman"/>
          <w:sz w:val="24"/>
        </w:rPr>
        <w:t>error blocks object compilation instantly and routes the structural payload to the system logs, confirming that no corrupt memory allocation affects the whole system and active fleet domain registry.</w:t>
      </w:r>
    </w:p>
    <w:p w14:paraId="7C172E8E">
      <w:pPr>
        <w:pStyle w:val="15"/>
        <w:numPr>
          <w:ilvl w:val="0"/>
          <w:numId w:val="14"/>
        </w:numPr>
        <w:tabs>
          <w:tab w:val="left" w:pos="2692"/>
        </w:tabs>
        <w:spacing w:before="0" w:after="0" w:line="240" w:lineRule="auto"/>
        <w:ind w:left="2692" w:right="1089" w:hanging="420"/>
        <w:jc w:val="both"/>
        <w:rPr>
          <w:rFonts w:hint="default" w:ascii="Times New Roman" w:hAnsi="Times New Roman" w:cs="Times New Roman"/>
          <w:sz w:val="24"/>
        </w:rPr>
      </w:pPr>
      <w:r>
        <w:rPr>
          <w:rFonts w:hint="default" w:ascii="Times New Roman" w:hAnsi="Times New Roman" w:cs="Times New Roman"/>
          <w:sz w:val="24"/>
        </w:rPr>
        <w:t xml:space="preserve">State Regression Exception: Rejects outdated and out-of-order telemetry updates that conflict with timeline sequences. Moreover, activating the </w:t>
      </w:r>
      <w:r>
        <w:rPr>
          <w:rFonts w:hint="default" w:ascii="Times New Roman" w:hAnsi="Times New Roman" w:cs="Times New Roman"/>
          <w:b/>
          <w:i/>
          <w:sz w:val="24"/>
        </w:rPr>
        <w:t xml:space="preserve">StateRegressionException </w:t>
      </w:r>
      <w:r>
        <w:rPr>
          <w:rFonts w:hint="default" w:ascii="Times New Roman" w:hAnsi="Times New Roman" w:cs="Times New Roman"/>
          <w:sz w:val="24"/>
        </w:rPr>
        <w:t>handler allows the system</w:t>
      </w:r>
      <w:r>
        <w:rPr>
          <w:rFonts w:hint="default" w:ascii="Times New Roman" w:hAnsi="Times New Roman" w:cs="Times New Roman"/>
          <w:spacing w:val="40"/>
          <w:sz w:val="24"/>
        </w:rPr>
        <w:t xml:space="preserve"> </w:t>
      </w:r>
      <w:r>
        <w:rPr>
          <w:rFonts w:hint="default" w:ascii="Times New Roman" w:hAnsi="Times New Roman" w:cs="Times New Roman"/>
          <w:sz w:val="24"/>
        </w:rPr>
        <w:t>to halt the current transaction and trigger a rollback, demonstrating that the database preserves data history without causing duplication.</w:t>
      </w:r>
    </w:p>
    <w:p w14:paraId="55E6DE6B">
      <w:pPr>
        <w:pStyle w:val="15"/>
        <w:numPr>
          <w:ilvl w:val="0"/>
          <w:numId w:val="14"/>
        </w:numPr>
        <w:tabs>
          <w:tab w:val="left" w:pos="2692"/>
        </w:tabs>
        <w:spacing w:before="0" w:after="0" w:line="240" w:lineRule="auto"/>
        <w:ind w:left="2692" w:right="1088" w:hanging="420"/>
        <w:jc w:val="both"/>
        <w:rPr>
          <w:rFonts w:hint="default" w:ascii="Times New Roman" w:hAnsi="Times New Roman" w:cs="Times New Roman"/>
          <w:sz w:val="24"/>
        </w:rPr>
      </w:pPr>
      <w:r>
        <w:rPr>
          <w:rFonts w:hint="default" w:ascii="Times New Roman" w:hAnsi="Times New Roman" w:cs="Times New Roman"/>
          <w:sz w:val="24"/>
        </w:rPr>
        <w:t xml:space="preserve">Business Boundary Exception: Handles validation failures related to allocation rules or financial metrics. Furthermore, if the system detects a financial constraint violation such as an operational request with a </w:t>
      </w:r>
      <w:r>
        <w:rPr>
          <w:rFonts w:hint="default" w:ascii="Times New Roman" w:hAnsi="Times New Roman" w:cs="Times New Roman"/>
          <w:b/>
          <w:i/>
          <w:sz w:val="24"/>
        </w:rPr>
        <w:t>negative Invoice._totalAmount</w:t>
      </w:r>
      <w:r>
        <w:rPr>
          <w:rFonts w:hint="default" w:ascii="Times New Roman" w:hAnsi="Times New Roman" w:cs="Times New Roman"/>
          <w:sz w:val="24"/>
        </w:rPr>
        <w:t>, it aborts the execution line immediately,</w:t>
      </w:r>
      <w:r>
        <w:rPr>
          <w:rFonts w:hint="default" w:ascii="Times New Roman" w:hAnsi="Times New Roman" w:cs="Times New Roman"/>
          <w:spacing w:val="-1"/>
          <w:sz w:val="24"/>
        </w:rPr>
        <w:t xml:space="preserve"> </w:t>
      </w:r>
      <w:r>
        <w:rPr>
          <w:rFonts w:hint="default" w:ascii="Times New Roman" w:hAnsi="Times New Roman" w:cs="Times New Roman"/>
          <w:sz w:val="24"/>
        </w:rPr>
        <w:t>showcasing</w:t>
      </w:r>
      <w:r>
        <w:rPr>
          <w:rFonts w:hint="default" w:ascii="Times New Roman" w:hAnsi="Times New Roman" w:cs="Times New Roman"/>
          <w:spacing w:val="-3"/>
          <w:sz w:val="24"/>
        </w:rPr>
        <w:t xml:space="preserve"> </w:t>
      </w:r>
      <w:r>
        <w:rPr>
          <w:rFonts w:hint="default" w:ascii="Times New Roman" w:hAnsi="Times New Roman" w:cs="Times New Roman"/>
          <w:sz w:val="24"/>
        </w:rPr>
        <w:t>that</w:t>
      </w:r>
      <w:r>
        <w:rPr>
          <w:rFonts w:hint="default" w:ascii="Times New Roman" w:hAnsi="Times New Roman" w:cs="Times New Roman"/>
          <w:spacing w:val="-5"/>
          <w:sz w:val="24"/>
        </w:rPr>
        <w:t xml:space="preserve"> </w:t>
      </w:r>
      <w:r>
        <w:rPr>
          <w:rFonts w:hint="default" w:ascii="Times New Roman" w:hAnsi="Times New Roman" w:cs="Times New Roman"/>
          <w:sz w:val="24"/>
        </w:rPr>
        <w:t>invalid</w:t>
      </w:r>
      <w:r>
        <w:rPr>
          <w:rFonts w:hint="default" w:ascii="Times New Roman" w:hAnsi="Times New Roman" w:cs="Times New Roman"/>
          <w:spacing w:val="-5"/>
          <w:sz w:val="24"/>
        </w:rPr>
        <w:t xml:space="preserve"> </w:t>
      </w:r>
      <w:r>
        <w:rPr>
          <w:rFonts w:hint="default" w:ascii="Times New Roman" w:hAnsi="Times New Roman" w:cs="Times New Roman"/>
          <w:sz w:val="24"/>
        </w:rPr>
        <w:t>pricing</w:t>
      </w:r>
      <w:r>
        <w:rPr>
          <w:rFonts w:hint="default" w:ascii="Times New Roman" w:hAnsi="Times New Roman" w:cs="Times New Roman"/>
          <w:spacing w:val="-3"/>
          <w:sz w:val="24"/>
        </w:rPr>
        <w:t xml:space="preserve"> </w:t>
      </w:r>
      <w:r>
        <w:rPr>
          <w:rFonts w:hint="default" w:ascii="Times New Roman" w:hAnsi="Times New Roman" w:cs="Times New Roman"/>
          <w:sz w:val="24"/>
        </w:rPr>
        <w:t>inputs</w:t>
      </w:r>
      <w:r>
        <w:rPr>
          <w:rFonts w:hint="default" w:ascii="Times New Roman" w:hAnsi="Times New Roman" w:cs="Times New Roman"/>
          <w:spacing w:val="-5"/>
          <w:sz w:val="24"/>
        </w:rPr>
        <w:t xml:space="preserve"> </w:t>
      </w:r>
      <w:r>
        <w:rPr>
          <w:rFonts w:hint="default" w:ascii="Times New Roman" w:hAnsi="Times New Roman" w:cs="Times New Roman"/>
          <w:sz w:val="24"/>
        </w:rPr>
        <w:t>are</w:t>
      </w:r>
      <w:r>
        <w:rPr>
          <w:rFonts w:hint="default" w:ascii="Times New Roman" w:hAnsi="Times New Roman" w:cs="Times New Roman"/>
          <w:spacing w:val="-4"/>
          <w:sz w:val="24"/>
        </w:rPr>
        <w:t xml:space="preserve"> </w:t>
      </w:r>
      <w:r>
        <w:rPr>
          <w:rFonts w:hint="default" w:ascii="Times New Roman" w:hAnsi="Times New Roman" w:cs="Times New Roman"/>
          <w:sz w:val="24"/>
        </w:rPr>
        <w:t>caught</w:t>
      </w:r>
      <w:r>
        <w:rPr>
          <w:rFonts w:hint="default" w:ascii="Times New Roman" w:hAnsi="Times New Roman" w:cs="Times New Roman"/>
          <w:spacing w:val="-3"/>
          <w:sz w:val="24"/>
        </w:rPr>
        <w:t xml:space="preserve"> </w:t>
      </w:r>
      <w:r>
        <w:rPr>
          <w:rFonts w:hint="default" w:ascii="Times New Roman" w:hAnsi="Times New Roman" w:cs="Times New Roman"/>
          <w:sz w:val="24"/>
        </w:rPr>
        <w:t>before reaching internal processing engines.</w:t>
      </w:r>
    </w:p>
    <w:p w14:paraId="16E26BF0">
      <w:pPr>
        <w:pStyle w:val="15"/>
        <w:numPr>
          <w:ilvl w:val="0"/>
          <w:numId w:val="14"/>
        </w:numPr>
        <w:tabs>
          <w:tab w:val="left" w:pos="2692"/>
        </w:tabs>
        <w:spacing w:before="0" w:after="0" w:line="240" w:lineRule="auto"/>
        <w:ind w:left="2692" w:right="1089" w:hanging="420"/>
        <w:jc w:val="both"/>
        <w:rPr>
          <w:rFonts w:hint="default" w:ascii="Times New Roman" w:hAnsi="Times New Roman" w:cs="Times New Roman"/>
          <w:sz w:val="24"/>
        </w:rPr>
      </w:pPr>
      <w:r>
        <w:rPr>
          <w:rFonts w:hint="default" w:ascii="Times New Roman" w:hAnsi="Times New Roman" w:cs="Times New Roman"/>
          <w:sz w:val="24"/>
        </w:rPr>
        <w:t xml:space="preserve">Network Latency Exception: Manages connection drops or timeouts within real-time data pipelines. Particularly, packet timeouts exceeding the edge threshold trigger automatic retries, highlighting that unstable network connections are isolated to protect core system </w:t>
      </w:r>
      <w:r>
        <w:rPr>
          <w:rFonts w:hint="default" w:ascii="Times New Roman" w:hAnsi="Times New Roman" w:cs="Times New Roman"/>
          <w:spacing w:val="-2"/>
          <w:sz w:val="24"/>
        </w:rPr>
        <w:t>threads.</w:t>
      </w:r>
    </w:p>
    <w:p w14:paraId="27B61D2F">
      <w:pPr>
        <w:pStyle w:val="15"/>
        <w:spacing w:after="0" w:line="240" w:lineRule="auto"/>
        <w:jc w:val="both"/>
        <w:rPr>
          <w:rFonts w:hint="default" w:ascii="Times New Roman" w:hAnsi="Times New Roman" w:cs="Times New Roman"/>
          <w:sz w:val="24"/>
        </w:rPr>
        <w:sectPr>
          <w:pgSz w:w="11910" w:h="16840"/>
          <w:pgMar w:top="1340" w:right="708" w:bottom="900" w:left="708" w:header="728" w:footer="715" w:gutter="0"/>
          <w:cols w:space="720" w:num="1"/>
        </w:sectPr>
      </w:pPr>
    </w:p>
    <w:p w14:paraId="523CAF6C">
      <w:pPr>
        <w:pStyle w:val="2"/>
        <w:spacing w:before="80"/>
        <w:jc w:val="both"/>
        <w:rPr>
          <w:rFonts w:hint="default" w:ascii="Times New Roman" w:hAnsi="Times New Roman" w:cs="Times New Roman"/>
        </w:rPr>
      </w:pPr>
      <w:bookmarkStart w:id="34" w:name="Part B: Architectural Design Decisions a"/>
      <w:bookmarkEnd w:id="34"/>
      <w:bookmarkStart w:id="35" w:name="_bookmark17"/>
      <w:bookmarkEnd w:id="35"/>
      <w:r>
        <w:rPr>
          <w:rFonts w:hint="default" w:ascii="Times New Roman" w:hAnsi="Times New Roman" w:cs="Times New Roman"/>
        </w:rPr>
        <w:t>Part</w:t>
      </w:r>
      <w:r>
        <w:rPr>
          <w:rFonts w:hint="default" w:ascii="Times New Roman" w:hAnsi="Times New Roman" w:cs="Times New Roman"/>
          <w:spacing w:val="-9"/>
        </w:rPr>
        <w:t xml:space="preserve"> </w:t>
      </w:r>
      <w:r>
        <w:rPr>
          <w:rFonts w:hint="default" w:ascii="Times New Roman" w:hAnsi="Times New Roman" w:cs="Times New Roman"/>
        </w:rPr>
        <w:t>B:</w:t>
      </w:r>
      <w:r>
        <w:rPr>
          <w:rFonts w:hint="default" w:ascii="Times New Roman" w:hAnsi="Times New Roman" w:cs="Times New Roman"/>
          <w:spacing w:val="-8"/>
        </w:rPr>
        <w:t xml:space="preserve"> </w:t>
      </w:r>
      <w:r>
        <w:rPr>
          <w:rFonts w:hint="default" w:ascii="Times New Roman" w:hAnsi="Times New Roman" w:cs="Times New Roman"/>
        </w:rPr>
        <w:t>Architectural</w:t>
      </w:r>
      <w:r>
        <w:rPr>
          <w:rFonts w:hint="default" w:ascii="Times New Roman" w:hAnsi="Times New Roman" w:cs="Times New Roman"/>
          <w:spacing w:val="-9"/>
        </w:rPr>
        <w:t xml:space="preserve"> </w:t>
      </w:r>
      <w:r>
        <w:rPr>
          <w:rFonts w:hint="default" w:ascii="Times New Roman" w:hAnsi="Times New Roman" w:cs="Times New Roman"/>
        </w:rPr>
        <w:t>Design</w:t>
      </w:r>
      <w:r>
        <w:rPr>
          <w:rFonts w:hint="default" w:ascii="Times New Roman" w:hAnsi="Times New Roman" w:cs="Times New Roman"/>
          <w:spacing w:val="-9"/>
        </w:rPr>
        <w:t xml:space="preserve"> </w:t>
      </w:r>
      <w:r>
        <w:rPr>
          <w:rFonts w:hint="default" w:ascii="Times New Roman" w:hAnsi="Times New Roman" w:cs="Times New Roman"/>
        </w:rPr>
        <w:t>Decisions</w:t>
      </w:r>
      <w:r>
        <w:rPr>
          <w:rFonts w:hint="default" w:ascii="Times New Roman" w:hAnsi="Times New Roman" w:cs="Times New Roman"/>
          <w:spacing w:val="-6"/>
        </w:rPr>
        <w:t xml:space="preserve"> </w:t>
      </w:r>
      <w:r>
        <w:rPr>
          <w:rFonts w:hint="default" w:ascii="Times New Roman" w:hAnsi="Times New Roman" w:cs="Times New Roman"/>
        </w:rPr>
        <w:t>and</w:t>
      </w:r>
      <w:r>
        <w:rPr>
          <w:rFonts w:hint="default" w:ascii="Times New Roman" w:hAnsi="Times New Roman" w:cs="Times New Roman"/>
          <w:spacing w:val="-9"/>
        </w:rPr>
        <w:t xml:space="preserve"> </w:t>
      </w:r>
      <w:r>
        <w:rPr>
          <w:rFonts w:hint="default" w:ascii="Times New Roman" w:hAnsi="Times New Roman" w:cs="Times New Roman"/>
          <w:spacing w:val="-2"/>
        </w:rPr>
        <w:t>Justifications</w:t>
      </w:r>
    </w:p>
    <w:p w14:paraId="6AC43BBD">
      <w:pPr>
        <w:pStyle w:val="8"/>
        <w:spacing w:before="278"/>
        <w:ind w:left="1092" w:right="1089"/>
        <w:jc w:val="both"/>
        <w:rPr>
          <w:rFonts w:hint="default" w:ascii="Times New Roman" w:hAnsi="Times New Roman" w:cs="Times New Roman"/>
        </w:rPr>
      </w:pPr>
      <w:r>
        <w:rPr>
          <w:rFonts w:hint="default" w:ascii="Times New Roman" w:hAnsi="Times New Roman" w:cs="Times New Roman"/>
        </w:rPr>
        <w:t>The purpose of this section is to establish the physical boundaries and technical reasons behind the architectural design of the SmartFM system. Particularly, this part highlights the core operational assumptions and practical simplifications made to narrow the project's scope to ensure the proposed design is both realistic and implementable. Additionally, the second part not only provides detailed justifications for the key design decisions and documents the discarded class designs but also demonstrates a deliberate effort to minimize technical debt and maintain an efficient system architecture.</w:t>
      </w:r>
    </w:p>
    <w:p w14:paraId="0E6924A0">
      <w:pPr>
        <w:pStyle w:val="3"/>
        <w:numPr>
          <w:ilvl w:val="1"/>
          <w:numId w:val="15"/>
        </w:numPr>
        <w:tabs>
          <w:tab w:val="left" w:pos="1910"/>
        </w:tabs>
        <w:spacing w:before="260" w:after="0" w:line="240" w:lineRule="auto"/>
        <w:ind w:left="1910" w:right="0" w:hanging="418"/>
        <w:jc w:val="left"/>
        <w:rPr>
          <w:rFonts w:hint="default" w:ascii="Times New Roman" w:hAnsi="Times New Roman" w:cs="Times New Roman"/>
        </w:rPr>
      </w:pPr>
      <w:bookmarkStart w:id="36" w:name="2.1 Assumptions"/>
      <w:bookmarkEnd w:id="36"/>
      <w:bookmarkStart w:id="37" w:name="_bookmark18"/>
      <w:bookmarkEnd w:id="37"/>
      <w:r>
        <w:rPr>
          <w:rFonts w:hint="default" w:ascii="Times New Roman" w:hAnsi="Times New Roman" w:cs="Times New Roman"/>
          <w:spacing w:val="-2"/>
        </w:rPr>
        <w:t>Assumptions</w:t>
      </w:r>
    </w:p>
    <w:p w14:paraId="558CA86B">
      <w:pPr>
        <w:pStyle w:val="8"/>
        <w:spacing w:before="260"/>
        <w:ind w:left="1891" w:right="1091"/>
        <w:rPr>
          <w:rFonts w:hint="default" w:ascii="Times New Roman" w:hAnsi="Times New Roman" w:cs="Times New Roman"/>
        </w:rPr>
      </w:pPr>
      <w:r>
        <w:rPr>
          <w:rFonts w:hint="default" w:ascii="Times New Roman" w:hAnsi="Times New Roman" w:cs="Times New Roman"/>
          <w:b/>
        </w:rPr>
        <w:t>A1</w:t>
      </w:r>
      <w:r>
        <w:rPr>
          <w:rFonts w:hint="default" w:ascii="Times New Roman" w:hAnsi="Times New Roman" w:cs="Times New Roman"/>
          <w:b/>
          <w:spacing w:val="40"/>
        </w:rPr>
        <w:t xml:space="preserve"> </w:t>
      </w:r>
      <w:r>
        <w:rPr>
          <w:rFonts w:hint="default" w:ascii="Times New Roman" w:hAnsi="Times New Roman" w:cs="Times New Roman"/>
        </w:rPr>
        <w:t>The</w:t>
      </w:r>
      <w:r>
        <w:rPr>
          <w:rFonts w:hint="default" w:ascii="Times New Roman" w:hAnsi="Times New Roman" w:cs="Times New Roman"/>
          <w:spacing w:val="40"/>
        </w:rPr>
        <w:t xml:space="preserve"> </w:t>
      </w:r>
      <w:r>
        <w:rPr>
          <w:rFonts w:hint="default" w:ascii="Times New Roman" w:hAnsi="Times New Roman" w:cs="Times New Roman"/>
        </w:rPr>
        <w:t>system</w:t>
      </w:r>
      <w:r>
        <w:rPr>
          <w:rFonts w:hint="default" w:ascii="Times New Roman" w:hAnsi="Times New Roman" w:cs="Times New Roman"/>
          <w:spacing w:val="40"/>
        </w:rPr>
        <w:t xml:space="preserve"> </w:t>
      </w:r>
      <w:r>
        <w:rPr>
          <w:rFonts w:hint="default" w:ascii="Times New Roman" w:hAnsi="Times New Roman" w:cs="Times New Roman"/>
        </w:rPr>
        <w:t>only</w:t>
      </w:r>
      <w:r>
        <w:rPr>
          <w:rFonts w:hint="default" w:ascii="Times New Roman" w:hAnsi="Times New Roman" w:cs="Times New Roman"/>
          <w:spacing w:val="40"/>
        </w:rPr>
        <w:t xml:space="preserve"> </w:t>
      </w:r>
      <w:r>
        <w:rPr>
          <w:rFonts w:hint="default" w:ascii="Times New Roman" w:hAnsi="Times New Roman" w:cs="Times New Roman"/>
        </w:rPr>
        <w:t>processes</w:t>
      </w:r>
      <w:r>
        <w:rPr>
          <w:rFonts w:hint="default" w:ascii="Times New Roman" w:hAnsi="Times New Roman" w:cs="Times New Roman"/>
          <w:spacing w:val="40"/>
        </w:rPr>
        <w:t xml:space="preserve"> </w:t>
      </w:r>
      <w:r>
        <w:rPr>
          <w:rFonts w:hint="default" w:ascii="Times New Roman" w:hAnsi="Times New Roman" w:cs="Times New Roman"/>
        </w:rPr>
        <w:t>logistics</w:t>
      </w:r>
      <w:r>
        <w:rPr>
          <w:rFonts w:hint="default" w:ascii="Times New Roman" w:hAnsi="Times New Roman" w:cs="Times New Roman"/>
          <w:spacing w:val="40"/>
        </w:rPr>
        <w:t xml:space="preserve"> </w:t>
      </w:r>
      <w:r>
        <w:rPr>
          <w:rFonts w:hint="default" w:ascii="Times New Roman" w:hAnsi="Times New Roman" w:cs="Times New Roman"/>
        </w:rPr>
        <w:t>and</w:t>
      </w:r>
      <w:r>
        <w:rPr>
          <w:rFonts w:hint="default" w:ascii="Times New Roman" w:hAnsi="Times New Roman" w:cs="Times New Roman"/>
          <w:spacing w:val="40"/>
        </w:rPr>
        <w:t xml:space="preserve"> </w:t>
      </w:r>
      <w:r>
        <w:rPr>
          <w:rFonts w:hint="default" w:ascii="Times New Roman" w:hAnsi="Times New Roman" w:cs="Times New Roman"/>
        </w:rPr>
        <w:t>transportation</w:t>
      </w:r>
      <w:r>
        <w:rPr>
          <w:rFonts w:hint="default" w:ascii="Times New Roman" w:hAnsi="Times New Roman" w:cs="Times New Roman"/>
          <w:spacing w:val="40"/>
        </w:rPr>
        <w:t xml:space="preserve"> </w:t>
      </w:r>
      <w:r>
        <w:rPr>
          <w:rFonts w:hint="default" w:ascii="Times New Roman" w:hAnsi="Times New Roman" w:cs="Times New Roman"/>
        </w:rPr>
        <w:t>workflows</w:t>
      </w:r>
      <w:r>
        <w:rPr>
          <w:rFonts w:hint="default" w:ascii="Times New Roman" w:hAnsi="Times New Roman" w:cs="Times New Roman"/>
          <w:spacing w:val="40"/>
        </w:rPr>
        <w:t xml:space="preserve"> </w:t>
      </w:r>
      <w:r>
        <w:rPr>
          <w:rFonts w:hint="default" w:ascii="Times New Roman" w:hAnsi="Times New Roman" w:cs="Times New Roman"/>
        </w:rPr>
        <w:t xml:space="preserve">for </w:t>
      </w:r>
      <w:r>
        <w:rPr>
          <w:rFonts w:hint="default" w:ascii="Times New Roman" w:hAnsi="Times New Roman" w:cs="Times New Roman"/>
          <w:spacing w:val="-2"/>
        </w:rPr>
        <w:t>ABC-Trans.</w:t>
      </w:r>
    </w:p>
    <w:p w14:paraId="242799F0">
      <w:pPr>
        <w:pStyle w:val="8"/>
        <w:ind w:left="1891" w:right="1098"/>
        <w:rPr>
          <w:rFonts w:hint="default" w:ascii="Times New Roman" w:hAnsi="Times New Roman" w:cs="Times New Roman"/>
        </w:rPr>
      </w:pPr>
      <w:r>
        <w:rPr>
          <w:rFonts w:hint="default" w:ascii="Times New Roman" w:hAnsi="Times New Roman" w:cs="Times New Roman"/>
          <w:b/>
        </w:rPr>
        <w:t>A2</w:t>
      </w:r>
      <w:r>
        <w:rPr>
          <w:rFonts w:hint="default" w:ascii="Times New Roman" w:hAnsi="Times New Roman" w:cs="Times New Roman"/>
          <w:b/>
          <w:spacing w:val="40"/>
        </w:rPr>
        <w:t xml:space="preserve"> </w:t>
      </w:r>
      <w:r>
        <w:rPr>
          <w:rFonts w:hint="default" w:ascii="Times New Roman" w:hAnsi="Times New Roman" w:cs="Times New Roman"/>
        </w:rPr>
        <w:t>All</w:t>
      </w:r>
      <w:r>
        <w:rPr>
          <w:rFonts w:hint="default" w:ascii="Times New Roman" w:hAnsi="Times New Roman" w:cs="Times New Roman"/>
          <w:spacing w:val="40"/>
        </w:rPr>
        <w:t xml:space="preserve"> </w:t>
      </w:r>
      <w:r>
        <w:rPr>
          <w:rFonts w:hint="default" w:ascii="Times New Roman" w:hAnsi="Times New Roman" w:cs="Times New Roman"/>
        </w:rPr>
        <w:t>vehicles</w:t>
      </w:r>
      <w:r>
        <w:rPr>
          <w:rFonts w:hint="default" w:ascii="Times New Roman" w:hAnsi="Times New Roman" w:cs="Times New Roman"/>
          <w:spacing w:val="40"/>
        </w:rPr>
        <w:t xml:space="preserve"> </w:t>
      </w:r>
      <w:r>
        <w:rPr>
          <w:rFonts w:hint="default" w:ascii="Times New Roman" w:hAnsi="Times New Roman" w:cs="Times New Roman"/>
        </w:rPr>
        <w:t>in</w:t>
      </w:r>
      <w:r>
        <w:rPr>
          <w:rFonts w:hint="default" w:ascii="Times New Roman" w:hAnsi="Times New Roman" w:cs="Times New Roman"/>
          <w:spacing w:val="40"/>
        </w:rPr>
        <w:t xml:space="preserve"> </w:t>
      </w:r>
      <w:r>
        <w:rPr>
          <w:rFonts w:hint="default" w:ascii="Times New Roman" w:hAnsi="Times New Roman" w:cs="Times New Roman"/>
        </w:rPr>
        <w:t>the</w:t>
      </w:r>
      <w:r>
        <w:rPr>
          <w:rFonts w:hint="default" w:ascii="Times New Roman" w:hAnsi="Times New Roman" w:cs="Times New Roman"/>
          <w:spacing w:val="40"/>
        </w:rPr>
        <w:t xml:space="preserve"> </w:t>
      </w:r>
      <w:r>
        <w:rPr>
          <w:rFonts w:hint="default" w:ascii="Times New Roman" w:hAnsi="Times New Roman" w:cs="Times New Roman"/>
        </w:rPr>
        <w:t>fleet</w:t>
      </w:r>
      <w:r>
        <w:rPr>
          <w:rFonts w:hint="default" w:ascii="Times New Roman" w:hAnsi="Times New Roman" w:cs="Times New Roman"/>
          <w:spacing w:val="40"/>
        </w:rPr>
        <w:t xml:space="preserve"> </w:t>
      </w:r>
      <w:r>
        <w:rPr>
          <w:rFonts w:hint="default" w:ascii="Times New Roman" w:hAnsi="Times New Roman" w:cs="Times New Roman"/>
        </w:rPr>
        <w:t>are</w:t>
      </w:r>
      <w:r>
        <w:rPr>
          <w:rFonts w:hint="default" w:ascii="Times New Roman" w:hAnsi="Times New Roman" w:cs="Times New Roman"/>
          <w:spacing w:val="40"/>
        </w:rPr>
        <w:t xml:space="preserve"> </w:t>
      </w:r>
      <w:r>
        <w:rPr>
          <w:rFonts w:hint="default" w:ascii="Times New Roman" w:hAnsi="Times New Roman" w:cs="Times New Roman"/>
        </w:rPr>
        <w:t>equipped</w:t>
      </w:r>
      <w:r>
        <w:rPr>
          <w:rFonts w:hint="default" w:ascii="Times New Roman" w:hAnsi="Times New Roman" w:cs="Times New Roman"/>
          <w:spacing w:val="40"/>
        </w:rPr>
        <w:t xml:space="preserve"> </w:t>
      </w:r>
      <w:r>
        <w:rPr>
          <w:rFonts w:hint="default" w:ascii="Times New Roman" w:hAnsi="Times New Roman" w:cs="Times New Roman"/>
        </w:rPr>
        <w:t>with</w:t>
      </w:r>
      <w:r>
        <w:rPr>
          <w:rFonts w:hint="default" w:ascii="Times New Roman" w:hAnsi="Times New Roman" w:cs="Times New Roman"/>
          <w:spacing w:val="40"/>
        </w:rPr>
        <w:t xml:space="preserve"> </w:t>
      </w:r>
      <w:r>
        <w:rPr>
          <w:rFonts w:hint="default" w:ascii="Times New Roman" w:hAnsi="Times New Roman" w:cs="Times New Roman"/>
        </w:rPr>
        <w:t>standard,</w:t>
      </w:r>
      <w:r>
        <w:rPr>
          <w:rFonts w:hint="default" w:ascii="Times New Roman" w:hAnsi="Times New Roman" w:cs="Times New Roman"/>
          <w:spacing w:val="40"/>
        </w:rPr>
        <w:t xml:space="preserve"> </w:t>
      </w:r>
      <w:r>
        <w:rPr>
          <w:rFonts w:hint="default" w:ascii="Times New Roman" w:hAnsi="Times New Roman" w:cs="Times New Roman"/>
        </w:rPr>
        <w:t>functional</w:t>
      </w:r>
      <w:r>
        <w:rPr>
          <w:rFonts w:hint="default" w:ascii="Times New Roman" w:hAnsi="Times New Roman" w:cs="Times New Roman"/>
          <w:spacing w:val="40"/>
        </w:rPr>
        <w:t xml:space="preserve"> </w:t>
      </w:r>
      <w:r>
        <w:rPr>
          <w:rFonts w:hint="default" w:ascii="Times New Roman" w:hAnsi="Times New Roman" w:cs="Times New Roman"/>
        </w:rPr>
        <w:t>GPS tracking hardware.</w:t>
      </w:r>
    </w:p>
    <w:p w14:paraId="572633D8">
      <w:pPr>
        <w:pStyle w:val="8"/>
        <w:ind w:left="1891" w:right="1098"/>
        <w:rPr>
          <w:rFonts w:hint="default" w:ascii="Times New Roman" w:hAnsi="Times New Roman" w:cs="Times New Roman"/>
        </w:rPr>
      </w:pPr>
      <w:r>
        <w:rPr>
          <w:rFonts w:hint="default" w:ascii="Times New Roman" w:hAnsi="Times New Roman" w:cs="Times New Roman"/>
          <w:b/>
        </w:rPr>
        <w:t xml:space="preserve">A3 </w:t>
      </w:r>
      <w:r>
        <w:rPr>
          <w:rFonts w:hint="default" w:ascii="Times New Roman" w:hAnsi="Times New Roman" w:cs="Times New Roman"/>
        </w:rPr>
        <w:t>Every vehicle and driver has a unique identification number registered in the system.</w:t>
      </w:r>
    </w:p>
    <w:p w14:paraId="4453513C">
      <w:pPr>
        <w:pStyle w:val="8"/>
        <w:ind w:left="1891" w:right="1098"/>
        <w:rPr>
          <w:rFonts w:hint="default" w:ascii="Times New Roman" w:hAnsi="Times New Roman" w:cs="Times New Roman"/>
        </w:rPr>
      </w:pPr>
      <w:r>
        <w:rPr>
          <w:rFonts w:hint="default" w:ascii="Times New Roman" w:hAnsi="Times New Roman" w:cs="Times New Roman"/>
          <w:b/>
        </w:rPr>
        <w:t>A4</w:t>
      </w:r>
      <w:r>
        <w:rPr>
          <w:rFonts w:hint="default" w:ascii="Times New Roman" w:hAnsi="Times New Roman" w:cs="Times New Roman"/>
          <w:b/>
          <w:spacing w:val="29"/>
        </w:rPr>
        <w:t xml:space="preserve"> </w:t>
      </w:r>
      <w:r>
        <w:rPr>
          <w:rFonts w:hint="default" w:ascii="Times New Roman" w:hAnsi="Times New Roman" w:cs="Times New Roman"/>
        </w:rPr>
        <w:t>GPS</w:t>
      </w:r>
      <w:r>
        <w:rPr>
          <w:rFonts w:hint="default" w:ascii="Times New Roman" w:hAnsi="Times New Roman" w:cs="Times New Roman"/>
          <w:spacing w:val="29"/>
        </w:rPr>
        <w:t xml:space="preserve"> </w:t>
      </w:r>
      <w:r>
        <w:rPr>
          <w:rFonts w:hint="default" w:ascii="Times New Roman" w:hAnsi="Times New Roman" w:cs="Times New Roman"/>
        </w:rPr>
        <w:t>telemetry</w:t>
      </w:r>
      <w:r>
        <w:rPr>
          <w:rFonts w:hint="default" w:ascii="Times New Roman" w:hAnsi="Times New Roman" w:cs="Times New Roman"/>
          <w:spacing w:val="29"/>
        </w:rPr>
        <w:t xml:space="preserve"> </w:t>
      </w:r>
      <w:r>
        <w:rPr>
          <w:rFonts w:hint="default" w:ascii="Times New Roman" w:hAnsi="Times New Roman" w:cs="Times New Roman"/>
        </w:rPr>
        <w:t>devices</w:t>
      </w:r>
      <w:r>
        <w:rPr>
          <w:rFonts w:hint="default" w:ascii="Times New Roman" w:hAnsi="Times New Roman" w:cs="Times New Roman"/>
          <w:spacing w:val="31"/>
        </w:rPr>
        <w:t xml:space="preserve"> </w:t>
      </w:r>
      <w:r>
        <w:rPr>
          <w:rFonts w:hint="default" w:ascii="Times New Roman" w:hAnsi="Times New Roman" w:cs="Times New Roman"/>
        </w:rPr>
        <w:t>actively</w:t>
      </w:r>
      <w:r>
        <w:rPr>
          <w:rFonts w:hint="default" w:ascii="Times New Roman" w:hAnsi="Times New Roman" w:cs="Times New Roman"/>
          <w:spacing w:val="29"/>
        </w:rPr>
        <w:t xml:space="preserve"> </w:t>
      </w:r>
      <w:r>
        <w:rPr>
          <w:rFonts w:hint="default" w:ascii="Times New Roman" w:hAnsi="Times New Roman" w:cs="Times New Roman"/>
        </w:rPr>
        <w:t>and</w:t>
      </w:r>
      <w:r>
        <w:rPr>
          <w:rFonts w:hint="default" w:ascii="Times New Roman" w:hAnsi="Times New Roman" w:cs="Times New Roman"/>
          <w:spacing w:val="31"/>
        </w:rPr>
        <w:t xml:space="preserve"> </w:t>
      </w:r>
      <w:r>
        <w:rPr>
          <w:rFonts w:hint="default" w:ascii="Times New Roman" w:hAnsi="Times New Roman" w:cs="Times New Roman"/>
        </w:rPr>
        <w:t>continuously transmit</w:t>
      </w:r>
      <w:r>
        <w:rPr>
          <w:rFonts w:hint="default" w:ascii="Times New Roman" w:hAnsi="Times New Roman" w:cs="Times New Roman"/>
          <w:spacing w:val="29"/>
        </w:rPr>
        <w:t xml:space="preserve"> </w:t>
      </w:r>
      <w:r>
        <w:rPr>
          <w:rFonts w:hint="default" w:ascii="Times New Roman" w:hAnsi="Times New Roman" w:cs="Times New Roman"/>
        </w:rPr>
        <w:t>location</w:t>
      </w:r>
      <w:r>
        <w:rPr>
          <w:rFonts w:hint="default" w:ascii="Times New Roman" w:hAnsi="Times New Roman" w:cs="Times New Roman"/>
          <w:spacing w:val="29"/>
        </w:rPr>
        <w:t xml:space="preserve"> </w:t>
      </w:r>
      <w:r>
        <w:rPr>
          <w:rFonts w:hint="default" w:ascii="Times New Roman" w:hAnsi="Times New Roman" w:cs="Times New Roman"/>
        </w:rPr>
        <w:t>data over cellular networks.</w:t>
      </w:r>
    </w:p>
    <w:p w14:paraId="5018632D">
      <w:pPr>
        <w:pStyle w:val="8"/>
        <w:ind w:left="1891" w:right="1098"/>
        <w:rPr>
          <w:rFonts w:hint="default" w:ascii="Times New Roman" w:hAnsi="Times New Roman" w:cs="Times New Roman"/>
        </w:rPr>
      </w:pPr>
      <w:r>
        <w:rPr>
          <w:rFonts w:hint="default" w:ascii="Times New Roman" w:hAnsi="Times New Roman" w:cs="Times New Roman"/>
          <w:b/>
        </w:rPr>
        <w:t>A5</w:t>
      </w:r>
      <w:r>
        <w:rPr>
          <w:rFonts w:hint="default" w:ascii="Times New Roman" w:hAnsi="Times New Roman" w:cs="Times New Roman"/>
          <w:b/>
          <w:spacing w:val="40"/>
        </w:rPr>
        <w:t xml:space="preserve"> </w:t>
      </w:r>
      <w:r>
        <w:rPr>
          <w:rFonts w:hint="default" w:ascii="Times New Roman" w:hAnsi="Times New Roman" w:cs="Times New Roman"/>
        </w:rPr>
        <w:t>Network</w:t>
      </w:r>
      <w:r>
        <w:rPr>
          <w:rFonts w:hint="default" w:ascii="Times New Roman" w:hAnsi="Times New Roman" w:cs="Times New Roman"/>
          <w:spacing w:val="40"/>
        </w:rPr>
        <w:t xml:space="preserve"> </w:t>
      </w:r>
      <w:r>
        <w:rPr>
          <w:rFonts w:hint="default" w:ascii="Times New Roman" w:hAnsi="Times New Roman" w:cs="Times New Roman"/>
        </w:rPr>
        <w:t>disconnections</w:t>
      </w:r>
      <w:r>
        <w:rPr>
          <w:rFonts w:hint="default" w:ascii="Times New Roman" w:hAnsi="Times New Roman" w:cs="Times New Roman"/>
          <w:spacing w:val="40"/>
        </w:rPr>
        <w:t xml:space="preserve"> </w:t>
      </w:r>
      <w:r>
        <w:rPr>
          <w:rFonts w:hint="default" w:ascii="Times New Roman" w:hAnsi="Times New Roman" w:cs="Times New Roman"/>
        </w:rPr>
        <w:t>or</w:t>
      </w:r>
      <w:r>
        <w:rPr>
          <w:rFonts w:hint="default" w:ascii="Times New Roman" w:hAnsi="Times New Roman" w:cs="Times New Roman"/>
          <w:spacing w:val="40"/>
        </w:rPr>
        <w:t xml:space="preserve"> </w:t>
      </w:r>
      <w:r>
        <w:rPr>
          <w:rFonts w:hint="default" w:ascii="Times New Roman" w:hAnsi="Times New Roman" w:cs="Times New Roman"/>
        </w:rPr>
        <w:t>communication</w:t>
      </w:r>
      <w:r>
        <w:rPr>
          <w:rFonts w:hint="default" w:ascii="Times New Roman" w:hAnsi="Times New Roman" w:cs="Times New Roman"/>
          <w:spacing w:val="40"/>
        </w:rPr>
        <w:t xml:space="preserve"> </w:t>
      </w:r>
      <w:r>
        <w:rPr>
          <w:rFonts w:hint="default" w:ascii="Times New Roman" w:hAnsi="Times New Roman" w:cs="Times New Roman"/>
        </w:rPr>
        <w:t>delays</w:t>
      </w:r>
      <w:r>
        <w:rPr>
          <w:rFonts w:hint="default" w:ascii="Times New Roman" w:hAnsi="Times New Roman" w:cs="Times New Roman"/>
          <w:spacing w:val="40"/>
        </w:rPr>
        <w:t xml:space="preserve"> </w:t>
      </w:r>
      <w:r>
        <w:rPr>
          <w:rFonts w:hint="default" w:ascii="Times New Roman" w:hAnsi="Times New Roman" w:cs="Times New Roman"/>
        </w:rPr>
        <w:t>from</w:t>
      </w:r>
      <w:r>
        <w:rPr>
          <w:rFonts w:hint="default" w:ascii="Times New Roman" w:hAnsi="Times New Roman" w:cs="Times New Roman"/>
          <w:spacing w:val="40"/>
        </w:rPr>
        <w:t xml:space="preserve"> </w:t>
      </w:r>
      <w:r>
        <w:rPr>
          <w:rFonts w:hint="default" w:ascii="Times New Roman" w:hAnsi="Times New Roman" w:cs="Times New Roman"/>
        </w:rPr>
        <w:t>vehicles</w:t>
      </w:r>
      <w:r>
        <w:rPr>
          <w:rFonts w:hint="default" w:ascii="Times New Roman" w:hAnsi="Times New Roman" w:cs="Times New Roman"/>
          <w:spacing w:val="40"/>
        </w:rPr>
        <w:t xml:space="preserve"> </w:t>
      </w:r>
      <w:r>
        <w:rPr>
          <w:rFonts w:hint="default" w:ascii="Times New Roman" w:hAnsi="Times New Roman" w:cs="Times New Roman"/>
        </w:rPr>
        <w:t>are</w:t>
      </w:r>
      <w:r>
        <w:rPr>
          <w:rFonts w:hint="default" w:ascii="Times New Roman" w:hAnsi="Times New Roman" w:cs="Times New Roman"/>
          <w:spacing w:val="80"/>
        </w:rPr>
        <w:t xml:space="preserve"> </w:t>
      </w:r>
      <w:r>
        <w:rPr>
          <w:rFonts w:hint="default" w:ascii="Times New Roman" w:hAnsi="Times New Roman" w:cs="Times New Roman"/>
        </w:rPr>
        <w:t>temporary, not permanent hardware failures</w:t>
      </w:r>
    </w:p>
    <w:p w14:paraId="23399D86">
      <w:pPr>
        <w:pStyle w:val="8"/>
        <w:spacing w:before="1"/>
        <w:ind w:left="1891" w:right="1098"/>
        <w:rPr>
          <w:rFonts w:hint="default" w:ascii="Times New Roman" w:hAnsi="Times New Roman" w:cs="Times New Roman"/>
        </w:rPr>
      </w:pPr>
      <w:r>
        <w:rPr>
          <w:rFonts w:hint="default" w:ascii="Times New Roman" w:hAnsi="Times New Roman" w:cs="Times New Roman"/>
          <w:b/>
        </w:rPr>
        <w:t>A6</w:t>
      </w:r>
      <w:r>
        <w:rPr>
          <w:rFonts w:hint="default" w:ascii="Times New Roman" w:hAnsi="Times New Roman" w:cs="Times New Roman"/>
          <w:b/>
          <w:spacing w:val="40"/>
        </w:rPr>
        <w:t xml:space="preserve"> </w:t>
      </w:r>
      <w:r>
        <w:rPr>
          <w:rFonts w:hint="default" w:ascii="Times New Roman" w:hAnsi="Times New Roman" w:cs="Times New Roman"/>
        </w:rPr>
        <w:t>All</w:t>
      </w:r>
      <w:r>
        <w:rPr>
          <w:rFonts w:hint="default" w:ascii="Times New Roman" w:hAnsi="Times New Roman" w:cs="Times New Roman"/>
          <w:spacing w:val="40"/>
        </w:rPr>
        <w:t xml:space="preserve"> </w:t>
      </w:r>
      <w:r>
        <w:rPr>
          <w:rFonts w:hint="default" w:ascii="Times New Roman" w:hAnsi="Times New Roman" w:cs="Times New Roman"/>
        </w:rPr>
        <w:t>central</w:t>
      </w:r>
      <w:r>
        <w:rPr>
          <w:rFonts w:hint="default" w:ascii="Times New Roman" w:hAnsi="Times New Roman" w:cs="Times New Roman"/>
          <w:spacing w:val="40"/>
        </w:rPr>
        <w:t xml:space="preserve"> </w:t>
      </w:r>
      <w:r>
        <w:rPr>
          <w:rFonts w:hint="default" w:ascii="Times New Roman" w:hAnsi="Times New Roman" w:cs="Times New Roman"/>
        </w:rPr>
        <w:t>servers</w:t>
      </w:r>
      <w:r>
        <w:rPr>
          <w:rFonts w:hint="default" w:ascii="Times New Roman" w:hAnsi="Times New Roman" w:cs="Times New Roman"/>
          <w:spacing w:val="40"/>
        </w:rPr>
        <w:t xml:space="preserve"> </w:t>
      </w:r>
      <w:r>
        <w:rPr>
          <w:rFonts w:hint="default" w:ascii="Times New Roman" w:hAnsi="Times New Roman" w:cs="Times New Roman"/>
        </w:rPr>
        <w:t>and</w:t>
      </w:r>
      <w:r>
        <w:rPr>
          <w:rFonts w:hint="default" w:ascii="Times New Roman" w:hAnsi="Times New Roman" w:cs="Times New Roman"/>
          <w:spacing w:val="40"/>
        </w:rPr>
        <w:t xml:space="preserve"> </w:t>
      </w:r>
      <w:r>
        <w:rPr>
          <w:rFonts w:hint="default" w:ascii="Times New Roman" w:hAnsi="Times New Roman" w:cs="Times New Roman"/>
        </w:rPr>
        <w:t>vehicle</w:t>
      </w:r>
      <w:r>
        <w:rPr>
          <w:rFonts w:hint="default" w:ascii="Times New Roman" w:hAnsi="Times New Roman" w:cs="Times New Roman"/>
          <w:spacing w:val="40"/>
        </w:rPr>
        <w:t xml:space="preserve"> </w:t>
      </w:r>
      <w:r>
        <w:rPr>
          <w:rFonts w:hint="default" w:ascii="Times New Roman" w:hAnsi="Times New Roman" w:cs="Times New Roman"/>
        </w:rPr>
        <w:t>GPS</w:t>
      </w:r>
      <w:r>
        <w:rPr>
          <w:rFonts w:hint="default" w:ascii="Times New Roman" w:hAnsi="Times New Roman" w:cs="Times New Roman"/>
          <w:spacing w:val="40"/>
        </w:rPr>
        <w:t xml:space="preserve"> </w:t>
      </w:r>
      <w:r>
        <w:rPr>
          <w:rFonts w:hint="default" w:ascii="Times New Roman" w:hAnsi="Times New Roman" w:cs="Times New Roman"/>
        </w:rPr>
        <w:t>units</w:t>
      </w:r>
      <w:r>
        <w:rPr>
          <w:rFonts w:hint="default" w:ascii="Times New Roman" w:hAnsi="Times New Roman" w:cs="Times New Roman"/>
          <w:spacing w:val="40"/>
        </w:rPr>
        <w:t xml:space="preserve"> </w:t>
      </w:r>
      <w:r>
        <w:rPr>
          <w:rFonts w:hint="default" w:ascii="Times New Roman" w:hAnsi="Times New Roman" w:cs="Times New Roman"/>
        </w:rPr>
        <w:t>utilize</w:t>
      </w:r>
      <w:r>
        <w:rPr>
          <w:rFonts w:hint="default" w:ascii="Times New Roman" w:hAnsi="Times New Roman" w:cs="Times New Roman"/>
          <w:spacing w:val="40"/>
        </w:rPr>
        <w:t xml:space="preserve"> </w:t>
      </w:r>
      <w:r>
        <w:rPr>
          <w:rFonts w:hint="default" w:ascii="Times New Roman" w:hAnsi="Times New Roman" w:cs="Times New Roman"/>
        </w:rPr>
        <w:t>a</w:t>
      </w:r>
      <w:r>
        <w:rPr>
          <w:rFonts w:hint="default" w:ascii="Times New Roman" w:hAnsi="Times New Roman" w:cs="Times New Roman"/>
          <w:spacing w:val="40"/>
        </w:rPr>
        <w:t xml:space="preserve"> </w:t>
      </w:r>
      <w:r>
        <w:rPr>
          <w:rFonts w:hint="default" w:ascii="Times New Roman" w:hAnsi="Times New Roman" w:cs="Times New Roman"/>
        </w:rPr>
        <w:t>synchronized</w:t>
      </w:r>
      <w:r>
        <w:rPr>
          <w:rFonts w:hint="default" w:ascii="Times New Roman" w:hAnsi="Times New Roman" w:cs="Times New Roman"/>
          <w:spacing w:val="40"/>
        </w:rPr>
        <w:t xml:space="preserve"> </w:t>
      </w:r>
      <w:r>
        <w:rPr>
          <w:rFonts w:hint="default" w:ascii="Times New Roman" w:hAnsi="Times New Roman" w:cs="Times New Roman"/>
        </w:rPr>
        <w:t>time source (UTC)..</w:t>
      </w:r>
    </w:p>
    <w:p w14:paraId="5E81570D">
      <w:pPr>
        <w:pStyle w:val="8"/>
        <w:ind w:left="1891" w:right="1098"/>
        <w:rPr>
          <w:rFonts w:hint="default" w:ascii="Times New Roman" w:hAnsi="Times New Roman" w:cs="Times New Roman"/>
        </w:rPr>
      </w:pPr>
      <w:r>
        <w:rPr>
          <w:rFonts w:hint="default" w:ascii="Times New Roman" w:hAnsi="Times New Roman" w:cs="Times New Roman"/>
          <w:b/>
        </w:rPr>
        <w:t>A7</w:t>
      </w:r>
      <w:r>
        <w:rPr>
          <w:rFonts w:hint="default" w:ascii="Times New Roman" w:hAnsi="Times New Roman" w:cs="Times New Roman"/>
          <w:b/>
          <w:spacing w:val="40"/>
        </w:rPr>
        <w:t xml:space="preserve"> </w:t>
      </w:r>
      <w:r>
        <w:rPr>
          <w:rFonts w:hint="default" w:ascii="Times New Roman" w:hAnsi="Times New Roman" w:cs="Times New Roman"/>
        </w:rPr>
        <w:t>Timestamps</w:t>
      </w:r>
      <w:r>
        <w:rPr>
          <w:rFonts w:hint="default" w:ascii="Times New Roman" w:hAnsi="Times New Roman" w:cs="Times New Roman"/>
          <w:spacing w:val="40"/>
        </w:rPr>
        <w:t xml:space="preserve"> </w:t>
      </w:r>
      <w:r>
        <w:rPr>
          <w:rFonts w:hint="default" w:ascii="Times New Roman" w:hAnsi="Times New Roman" w:cs="Times New Roman"/>
        </w:rPr>
        <w:t>generated</w:t>
      </w:r>
      <w:r>
        <w:rPr>
          <w:rFonts w:hint="default" w:ascii="Times New Roman" w:hAnsi="Times New Roman" w:cs="Times New Roman"/>
          <w:spacing w:val="40"/>
        </w:rPr>
        <w:t xml:space="preserve"> </w:t>
      </w:r>
      <w:r>
        <w:rPr>
          <w:rFonts w:hint="default" w:ascii="Times New Roman" w:hAnsi="Times New Roman" w:cs="Times New Roman"/>
        </w:rPr>
        <w:t>by</w:t>
      </w:r>
      <w:r>
        <w:rPr>
          <w:rFonts w:hint="default" w:ascii="Times New Roman" w:hAnsi="Times New Roman" w:cs="Times New Roman"/>
          <w:spacing w:val="40"/>
        </w:rPr>
        <w:t xml:space="preserve"> </w:t>
      </w:r>
      <w:r>
        <w:rPr>
          <w:rFonts w:hint="default" w:ascii="Times New Roman" w:hAnsi="Times New Roman" w:cs="Times New Roman"/>
        </w:rPr>
        <w:t>tracking</w:t>
      </w:r>
      <w:r>
        <w:rPr>
          <w:rFonts w:hint="default" w:ascii="Times New Roman" w:hAnsi="Times New Roman" w:cs="Times New Roman"/>
          <w:spacing w:val="40"/>
        </w:rPr>
        <w:t xml:space="preserve"> </w:t>
      </w:r>
      <w:r>
        <w:rPr>
          <w:rFonts w:hint="default" w:ascii="Times New Roman" w:hAnsi="Times New Roman" w:cs="Times New Roman"/>
        </w:rPr>
        <w:t>devices</w:t>
      </w:r>
      <w:r>
        <w:rPr>
          <w:rFonts w:hint="default" w:ascii="Times New Roman" w:hAnsi="Times New Roman" w:cs="Times New Roman"/>
          <w:spacing w:val="40"/>
        </w:rPr>
        <w:t xml:space="preserve"> </w:t>
      </w:r>
      <w:r>
        <w:rPr>
          <w:rFonts w:hint="default" w:ascii="Times New Roman" w:hAnsi="Times New Roman" w:cs="Times New Roman"/>
        </w:rPr>
        <w:t>are</w:t>
      </w:r>
      <w:r>
        <w:rPr>
          <w:rFonts w:hint="default" w:ascii="Times New Roman" w:hAnsi="Times New Roman" w:cs="Times New Roman"/>
          <w:spacing w:val="40"/>
        </w:rPr>
        <w:t xml:space="preserve"> </w:t>
      </w:r>
      <w:r>
        <w:rPr>
          <w:rFonts w:hint="default" w:ascii="Times New Roman" w:hAnsi="Times New Roman" w:cs="Times New Roman"/>
        </w:rPr>
        <w:t>globally</w:t>
      </w:r>
      <w:r>
        <w:rPr>
          <w:rFonts w:hint="default" w:ascii="Times New Roman" w:hAnsi="Times New Roman" w:cs="Times New Roman"/>
          <w:spacing w:val="40"/>
        </w:rPr>
        <w:t xml:space="preserve"> </w:t>
      </w:r>
      <w:r>
        <w:rPr>
          <w:rFonts w:hint="default" w:ascii="Times New Roman" w:hAnsi="Times New Roman" w:cs="Times New Roman"/>
        </w:rPr>
        <w:t>accurate</w:t>
      </w:r>
      <w:r>
        <w:rPr>
          <w:rFonts w:hint="default" w:ascii="Times New Roman" w:hAnsi="Times New Roman" w:cs="Times New Roman"/>
          <w:spacing w:val="40"/>
        </w:rPr>
        <w:t xml:space="preserve"> </w:t>
      </w:r>
      <w:r>
        <w:rPr>
          <w:rFonts w:hint="default" w:ascii="Times New Roman" w:hAnsi="Times New Roman" w:cs="Times New Roman"/>
        </w:rPr>
        <w:t xml:space="preserve">and </w:t>
      </w:r>
      <w:r>
        <w:rPr>
          <w:rFonts w:hint="default" w:ascii="Times New Roman" w:hAnsi="Times New Roman" w:cs="Times New Roman"/>
          <w:spacing w:val="-2"/>
        </w:rPr>
        <w:t>reliable.</w:t>
      </w:r>
    </w:p>
    <w:p w14:paraId="7F3FA39D">
      <w:pPr>
        <w:pStyle w:val="8"/>
        <w:ind w:left="1891" w:right="1098"/>
        <w:rPr>
          <w:rFonts w:hint="default" w:ascii="Times New Roman" w:hAnsi="Times New Roman" w:cs="Times New Roman"/>
        </w:rPr>
      </w:pPr>
      <w:r>
        <w:rPr>
          <w:rFonts w:hint="default" w:ascii="Times New Roman" w:hAnsi="Times New Roman" w:cs="Times New Roman"/>
          <w:b/>
        </w:rPr>
        <w:t>A8</w:t>
      </w:r>
      <w:r>
        <w:rPr>
          <w:rFonts w:hint="default" w:ascii="Times New Roman" w:hAnsi="Times New Roman" w:cs="Times New Roman"/>
          <w:b/>
          <w:spacing w:val="40"/>
        </w:rPr>
        <w:t xml:space="preserve"> </w:t>
      </w:r>
      <w:r>
        <w:rPr>
          <w:rFonts w:hint="default" w:ascii="Times New Roman" w:hAnsi="Times New Roman" w:cs="Times New Roman"/>
        </w:rPr>
        <w:t>External</w:t>
      </w:r>
      <w:r>
        <w:rPr>
          <w:rFonts w:hint="default" w:ascii="Times New Roman" w:hAnsi="Times New Roman" w:cs="Times New Roman"/>
          <w:spacing w:val="40"/>
        </w:rPr>
        <w:t xml:space="preserve"> </w:t>
      </w:r>
      <w:r>
        <w:rPr>
          <w:rFonts w:hint="default" w:ascii="Times New Roman" w:hAnsi="Times New Roman" w:cs="Times New Roman"/>
        </w:rPr>
        <w:t>partners</w:t>
      </w:r>
      <w:r>
        <w:rPr>
          <w:rFonts w:hint="default" w:ascii="Times New Roman" w:hAnsi="Times New Roman" w:cs="Times New Roman"/>
          <w:spacing w:val="40"/>
        </w:rPr>
        <w:t xml:space="preserve"> </w:t>
      </w:r>
      <w:r>
        <w:rPr>
          <w:rFonts w:hint="default" w:ascii="Times New Roman" w:hAnsi="Times New Roman" w:cs="Times New Roman"/>
        </w:rPr>
        <w:t>and</w:t>
      </w:r>
      <w:r>
        <w:rPr>
          <w:rFonts w:hint="default" w:ascii="Times New Roman" w:hAnsi="Times New Roman" w:cs="Times New Roman"/>
          <w:spacing w:val="40"/>
        </w:rPr>
        <w:t xml:space="preserve"> </w:t>
      </w:r>
      <w:r>
        <w:rPr>
          <w:rFonts w:hint="default" w:ascii="Times New Roman" w:hAnsi="Times New Roman" w:cs="Times New Roman"/>
        </w:rPr>
        <w:t>supermarket</w:t>
      </w:r>
      <w:r>
        <w:rPr>
          <w:rFonts w:hint="default" w:ascii="Times New Roman" w:hAnsi="Times New Roman" w:cs="Times New Roman"/>
          <w:spacing w:val="40"/>
        </w:rPr>
        <w:t xml:space="preserve"> </w:t>
      </w:r>
      <w:r>
        <w:rPr>
          <w:rFonts w:hint="default" w:ascii="Times New Roman" w:hAnsi="Times New Roman" w:cs="Times New Roman"/>
        </w:rPr>
        <w:t>platforms</w:t>
      </w:r>
      <w:r>
        <w:rPr>
          <w:rFonts w:hint="default" w:ascii="Times New Roman" w:hAnsi="Times New Roman" w:cs="Times New Roman"/>
          <w:spacing w:val="40"/>
        </w:rPr>
        <w:t xml:space="preserve"> </w:t>
      </w:r>
      <w:r>
        <w:rPr>
          <w:rFonts w:hint="default" w:ascii="Times New Roman" w:hAnsi="Times New Roman" w:cs="Times New Roman"/>
        </w:rPr>
        <w:t>interact</w:t>
      </w:r>
      <w:r>
        <w:rPr>
          <w:rFonts w:hint="default" w:ascii="Times New Roman" w:hAnsi="Times New Roman" w:cs="Times New Roman"/>
          <w:spacing w:val="40"/>
        </w:rPr>
        <w:t xml:space="preserve"> </w:t>
      </w:r>
      <w:r>
        <w:rPr>
          <w:rFonts w:hint="default" w:ascii="Times New Roman" w:hAnsi="Times New Roman" w:cs="Times New Roman"/>
        </w:rPr>
        <w:t>with</w:t>
      </w:r>
      <w:r>
        <w:rPr>
          <w:rFonts w:hint="default" w:ascii="Times New Roman" w:hAnsi="Times New Roman" w:cs="Times New Roman"/>
          <w:spacing w:val="40"/>
        </w:rPr>
        <w:t xml:space="preserve"> </w:t>
      </w:r>
      <w:r>
        <w:rPr>
          <w:rFonts w:hint="default" w:ascii="Times New Roman" w:hAnsi="Times New Roman" w:cs="Times New Roman"/>
        </w:rPr>
        <w:t>SmartFM</w:t>
      </w:r>
      <w:r>
        <w:rPr>
          <w:rFonts w:hint="default" w:ascii="Times New Roman" w:hAnsi="Times New Roman" w:cs="Times New Roman"/>
          <w:spacing w:val="80"/>
        </w:rPr>
        <w:t xml:space="preserve"> </w:t>
      </w:r>
      <w:r>
        <w:rPr>
          <w:rFonts w:hint="default" w:ascii="Times New Roman" w:hAnsi="Times New Roman" w:cs="Times New Roman"/>
        </w:rPr>
        <w:t>strictly through authorized APIs.</w:t>
      </w:r>
    </w:p>
    <w:p w14:paraId="7912E8E3">
      <w:pPr>
        <w:pStyle w:val="8"/>
        <w:ind w:left="1891"/>
        <w:rPr>
          <w:rFonts w:hint="default" w:ascii="Times New Roman" w:hAnsi="Times New Roman" w:cs="Times New Roman"/>
        </w:rPr>
      </w:pPr>
      <w:r>
        <w:rPr>
          <w:rFonts w:hint="default" w:ascii="Times New Roman" w:hAnsi="Times New Roman" w:cs="Times New Roman"/>
          <w:b/>
        </w:rPr>
        <w:t>A9</w:t>
      </w:r>
      <w:r>
        <w:rPr>
          <w:rFonts w:hint="default" w:ascii="Times New Roman" w:hAnsi="Times New Roman" w:cs="Times New Roman"/>
          <w:b/>
          <w:spacing w:val="27"/>
        </w:rPr>
        <w:t xml:space="preserve"> </w:t>
      </w:r>
      <w:r>
        <w:rPr>
          <w:rFonts w:hint="default" w:ascii="Times New Roman" w:hAnsi="Times New Roman" w:cs="Times New Roman"/>
        </w:rPr>
        <w:t>All</w:t>
      </w:r>
      <w:r>
        <w:rPr>
          <w:rFonts w:hint="default" w:ascii="Times New Roman" w:hAnsi="Times New Roman" w:cs="Times New Roman"/>
          <w:spacing w:val="27"/>
        </w:rPr>
        <w:t xml:space="preserve"> </w:t>
      </w:r>
      <w:r>
        <w:rPr>
          <w:rFonts w:hint="default" w:ascii="Times New Roman" w:hAnsi="Times New Roman" w:cs="Times New Roman"/>
        </w:rPr>
        <w:t>external</w:t>
      </w:r>
      <w:r>
        <w:rPr>
          <w:rFonts w:hint="default" w:ascii="Times New Roman" w:hAnsi="Times New Roman" w:cs="Times New Roman"/>
          <w:spacing w:val="27"/>
        </w:rPr>
        <w:t xml:space="preserve"> </w:t>
      </w:r>
      <w:r>
        <w:rPr>
          <w:rFonts w:hint="default" w:ascii="Times New Roman" w:hAnsi="Times New Roman" w:cs="Times New Roman"/>
        </w:rPr>
        <w:t>API payloads</w:t>
      </w:r>
      <w:r>
        <w:rPr>
          <w:rFonts w:hint="default" w:ascii="Times New Roman" w:hAnsi="Times New Roman" w:cs="Times New Roman"/>
          <w:spacing w:val="27"/>
        </w:rPr>
        <w:t xml:space="preserve"> </w:t>
      </w:r>
      <w:r>
        <w:rPr>
          <w:rFonts w:hint="default" w:ascii="Times New Roman" w:hAnsi="Times New Roman" w:cs="Times New Roman"/>
        </w:rPr>
        <w:t>and</w:t>
      </w:r>
      <w:r>
        <w:rPr>
          <w:rFonts w:hint="default" w:ascii="Times New Roman" w:hAnsi="Times New Roman" w:cs="Times New Roman"/>
          <w:spacing w:val="29"/>
        </w:rPr>
        <w:t xml:space="preserve"> </w:t>
      </w:r>
      <w:r>
        <w:rPr>
          <w:rFonts w:hint="default" w:ascii="Times New Roman" w:hAnsi="Times New Roman" w:cs="Times New Roman"/>
        </w:rPr>
        <w:t>bulk order</w:t>
      </w:r>
      <w:r>
        <w:rPr>
          <w:rFonts w:hint="default" w:ascii="Times New Roman" w:hAnsi="Times New Roman" w:cs="Times New Roman"/>
          <w:spacing w:val="28"/>
        </w:rPr>
        <w:t xml:space="preserve"> </w:t>
      </w:r>
      <w:r>
        <w:rPr>
          <w:rFonts w:hint="default" w:ascii="Times New Roman" w:hAnsi="Times New Roman" w:cs="Times New Roman"/>
        </w:rPr>
        <w:t>data comply</w:t>
      </w:r>
      <w:r>
        <w:rPr>
          <w:rFonts w:hint="default" w:ascii="Times New Roman" w:hAnsi="Times New Roman" w:cs="Times New Roman"/>
          <w:spacing w:val="27"/>
        </w:rPr>
        <w:t xml:space="preserve"> </w:t>
      </w:r>
      <w:r>
        <w:rPr>
          <w:rFonts w:hint="default" w:ascii="Times New Roman" w:hAnsi="Times New Roman" w:cs="Times New Roman"/>
        </w:rPr>
        <w:t>with</w:t>
      </w:r>
      <w:r>
        <w:rPr>
          <w:rFonts w:hint="default" w:ascii="Times New Roman" w:hAnsi="Times New Roman" w:cs="Times New Roman"/>
          <w:spacing w:val="27"/>
        </w:rPr>
        <w:t xml:space="preserve"> </w:t>
      </w:r>
      <w:r>
        <w:rPr>
          <w:rFonts w:hint="default" w:ascii="Times New Roman" w:hAnsi="Times New Roman" w:cs="Times New Roman"/>
        </w:rPr>
        <w:t>established documentation formats under normal conditions.</w:t>
      </w:r>
    </w:p>
    <w:p w14:paraId="2A5FEB4C">
      <w:pPr>
        <w:pStyle w:val="8"/>
        <w:ind w:left="1891" w:right="1098"/>
        <w:rPr>
          <w:rFonts w:hint="default" w:ascii="Times New Roman" w:hAnsi="Times New Roman" w:cs="Times New Roman"/>
        </w:rPr>
      </w:pPr>
      <w:r>
        <w:rPr>
          <w:rFonts w:hint="default" w:ascii="Times New Roman" w:hAnsi="Times New Roman" w:cs="Times New Roman"/>
          <w:b/>
        </w:rPr>
        <w:t>A10</w:t>
      </w:r>
      <w:r>
        <w:rPr>
          <w:rFonts w:hint="default" w:ascii="Times New Roman" w:hAnsi="Times New Roman" w:cs="Times New Roman"/>
          <w:b/>
          <w:spacing w:val="40"/>
        </w:rPr>
        <w:t xml:space="preserve"> </w:t>
      </w:r>
      <w:r>
        <w:rPr>
          <w:rFonts w:hint="default" w:ascii="Times New Roman" w:hAnsi="Times New Roman" w:cs="Times New Roman"/>
        </w:rPr>
        <w:t>The</w:t>
      </w:r>
      <w:r>
        <w:rPr>
          <w:rFonts w:hint="default" w:ascii="Times New Roman" w:hAnsi="Times New Roman" w:cs="Times New Roman"/>
          <w:spacing w:val="40"/>
        </w:rPr>
        <w:t xml:space="preserve"> </w:t>
      </w:r>
      <w:r>
        <w:rPr>
          <w:rFonts w:hint="default" w:ascii="Times New Roman" w:hAnsi="Times New Roman" w:cs="Times New Roman"/>
        </w:rPr>
        <w:t>database</w:t>
      </w:r>
      <w:r>
        <w:rPr>
          <w:rFonts w:hint="default" w:ascii="Times New Roman" w:hAnsi="Times New Roman" w:cs="Times New Roman"/>
          <w:spacing w:val="40"/>
        </w:rPr>
        <w:t xml:space="preserve"> </w:t>
      </w:r>
      <w:r>
        <w:rPr>
          <w:rFonts w:hint="default" w:ascii="Times New Roman" w:hAnsi="Times New Roman" w:cs="Times New Roman"/>
        </w:rPr>
        <w:t>and</w:t>
      </w:r>
      <w:r>
        <w:rPr>
          <w:rFonts w:hint="default" w:ascii="Times New Roman" w:hAnsi="Times New Roman" w:cs="Times New Roman"/>
          <w:spacing w:val="40"/>
        </w:rPr>
        <w:t xml:space="preserve"> </w:t>
      </w:r>
      <w:r>
        <w:rPr>
          <w:rFonts w:hint="default" w:ascii="Times New Roman" w:hAnsi="Times New Roman" w:cs="Times New Roman"/>
        </w:rPr>
        <w:t>persistent</w:t>
      </w:r>
      <w:r>
        <w:rPr>
          <w:rFonts w:hint="default" w:ascii="Times New Roman" w:hAnsi="Times New Roman" w:cs="Times New Roman"/>
          <w:spacing w:val="40"/>
        </w:rPr>
        <w:t xml:space="preserve"> </w:t>
      </w:r>
      <w:r>
        <w:rPr>
          <w:rFonts w:hint="default" w:ascii="Times New Roman" w:hAnsi="Times New Roman" w:cs="Times New Roman"/>
        </w:rPr>
        <w:t>storage</w:t>
      </w:r>
      <w:r>
        <w:rPr>
          <w:rFonts w:hint="default" w:ascii="Times New Roman" w:hAnsi="Times New Roman" w:cs="Times New Roman"/>
          <w:spacing w:val="40"/>
        </w:rPr>
        <w:t xml:space="preserve"> </w:t>
      </w:r>
      <w:r>
        <w:rPr>
          <w:rFonts w:hint="default" w:ascii="Times New Roman" w:hAnsi="Times New Roman" w:cs="Times New Roman"/>
        </w:rPr>
        <w:t>layers</w:t>
      </w:r>
      <w:r>
        <w:rPr>
          <w:rFonts w:hint="default" w:ascii="Times New Roman" w:hAnsi="Times New Roman" w:cs="Times New Roman"/>
          <w:spacing w:val="40"/>
        </w:rPr>
        <w:t xml:space="preserve"> </w:t>
      </w:r>
      <w:r>
        <w:rPr>
          <w:rFonts w:hint="default" w:ascii="Times New Roman" w:hAnsi="Times New Roman" w:cs="Times New Roman"/>
        </w:rPr>
        <w:t>are</w:t>
      </w:r>
      <w:r>
        <w:rPr>
          <w:rFonts w:hint="default" w:ascii="Times New Roman" w:hAnsi="Times New Roman" w:cs="Times New Roman"/>
          <w:spacing w:val="40"/>
        </w:rPr>
        <w:t xml:space="preserve"> </w:t>
      </w:r>
      <w:r>
        <w:rPr>
          <w:rFonts w:hint="default" w:ascii="Times New Roman" w:hAnsi="Times New Roman" w:cs="Times New Roman"/>
        </w:rPr>
        <w:t>fully</w:t>
      </w:r>
      <w:r>
        <w:rPr>
          <w:rFonts w:hint="default" w:ascii="Times New Roman" w:hAnsi="Times New Roman" w:cs="Times New Roman"/>
          <w:spacing w:val="40"/>
        </w:rPr>
        <w:t xml:space="preserve"> </w:t>
      </w:r>
      <w:r>
        <w:rPr>
          <w:rFonts w:hint="default" w:ascii="Times New Roman" w:hAnsi="Times New Roman" w:cs="Times New Roman"/>
        </w:rPr>
        <w:t>operational</w:t>
      </w:r>
      <w:r>
        <w:rPr>
          <w:rFonts w:hint="default" w:ascii="Times New Roman" w:hAnsi="Times New Roman" w:cs="Times New Roman"/>
          <w:spacing w:val="40"/>
        </w:rPr>
        <w:t xml:space="preserve"> </w:t>
      </w:r>
      <w:r>
        <w:rPr>
          <w:rFonts w:hint="default" w:ascii="Times New Roman" w:hAnsi="Times New Roman" w:cs="Times New Roman"/>
        </w:rPr>
        <w:t>and maintain 100% data integrity.</w:t>
      </w:r>
    </w:p>
    <w:p w14:paraId="059F34A8">
      <w:pPr>
        <w:pStyle w:val="8"/>
        <w:ind w:left="1891" w:right="1098"/>
        <w:rPr>
          <w:rFonts w:hint="default" w:ascii="Times New Roman" w:hAnsi="Times New Roman" w:cs="Times New Roman"/>
        </w:rPr>
      </w:pPr>
      <w:r>
        <w:rPr>
          <w:rFonts w:hint="default" w:ascii="Times New Roman" w:hAnsi="Times New Roman" w:cs="Times New Roman"/>
          <w:b/>
        </w:rPr>
        <w:t xml:space="preserve">A11 </w:t>
      </w:r>
      <w:r>
        <w:rPr>
          <w:rFonts w:hint="default" w:ascii="Times New Roman" w:hAnsi="Times New Roman" w:cs="Times New Roman"/>
        </w:rPr>
        <w:t>The system boundary is the primary layer responsible for validating all inbound transactional adjustments</w:t>
      </w:r>
    </w:p>
    <w:p w14:paraId="1648C2D1">
      <w:pPr>
        <w:pStyle w:val="8"/>
        <w:ind w:left="1891" w:right="1098"/>
        <w:rPr>
          <w:rFonts w:hint="default" w:ascii="Times New Roman" w:hAnsi="Times New Roman" w:cs="Times New Roman"/>
        </w:rPr>
      </w:pPr>
      <w:r>
        <w:rPr>
          <w:rFonts w:hint="default" w:ascii="Times New Roman" w:hAnsi="Times New Roman" w:cs="Times New Roman"/>
          <w:b/>
        </w:rPr>
        <w:t>A12</w:t>
      </w:r>
      <w:r>
        <w:rPr>
          <w:rFonts w:hint="default" w:ascii="Times New Roman" w:hAnsi="Times New Roman" w:cs="Times New Roman"/>
          <w:b/>
          <w:spacing w:val="40"/>
        </w:rPr>
        <w:t xml:space="preserve"> </w:t>
      </w:r>
      <w:r>
        <w:rPr>
          <w:rFonts w:hint="default" w:ascii="Times New Roman" w:hAnsi="Times New Roman" w:cs="Times New Roman"/>
        </w:rPr>
        <w:t>Once transaction details successfully pass edge validation and are saved to the database, they cannot be modified by unverified sources</w:t>
      </w:r>
    </w:p>
    <w:p w14:paraId="5A154E83">
      <w:pPr>
        <w:pStyle w:val="8"/>
        <w:ind w:left="1891" w:right="1098"/>
        <w:rPr>
          <w:rFonts w:hint="default" w:ascii="Times New Roman" w:hAnsi="Times New Roman" w:cs="Times New Roman"/>
        </w:rPr>
      </w:pPr>
      <w:r>
        <w:rPr>
          <w:rFonts w:hint="default" w:ascii="Times New Roman" w:hAnsi="Times New Roman" w:cs="Times New Roman"/>
          <w:b/>
        </w:rPr>
        <w:t>A13</w:t>
      </w:r>
      <w:r>
        <w:rPr>
          <w:rFonts w:hint="default" w:ascii="Times New Roman" w:hAnsi="Times New Roman" w:cs="Times New Roman"/>
          <w:b/>
          <w:spacing w:val="37"/>
        </w:rPr>
        <w:t xml:space="preserve"> </w:t>
      </w:r>
      <w:r>
        <w:rPr>
          <w:rFonts w:hint="default" w:ascii="Times New Roman" w:hAnsi="Times New Roman" w:cs="Times New Roman"/>
        </w:rPr>
        <w:t>A</w:t>
      </w:r>
      <w:r>
        <w:rPr>
          <w:rFonts w:hint="default" w:ascii="Times New Roman" w:hAnsi="Times New Roman" w:cs="Times New Roman"/>
          <w:spacing w:val="34"/>
        </w:rPr>
        <w:t xml:space="preserve"> </w:t>
      </w:r>
      <w:r>
        <w:rPr>
          <w:rFonts w:hint="default" w:ascii="Times New Roman" w:hAnsi="Times New Roman" w:cs="Times New Roman"/>
        </w:rPr>
        <w:t>driver</w:t>
      </w:r>
      <w:r>
        <w:rPr>
          <w:rFonts w:hint="default" w:ascii="Times New Roman" w:hAnsi="Times New Roman" w:cs="Times New Roman"/>
          <w:spacing w:val="39"/>
        </w:rPr>
        <w:t xml:space="preserve"> </w:t>
      </w:r>
      <w:r>
        <w:rPr>
          <w:rFonts w:hint="default" w:ascii="Times New Roman" w:hAnsi="Times New Roman" w:cs="Times New Roman"/>
        </w:rPr>
        <w:t>can</w:t>
      </w:r>
      <w:r>
        <w:rPr>
          <w:rFonts w:hint="default" w:ascii="Times New Roman" w:hAnsi="Times New Roman" w:cs="Times New Roman"/>
          <w:spacing w:val="37"/>
        </w:rPr>
        <w:t xml:space="preserve"> </w:t>
      </w:r>
      <w:r>
        <w:rPr>
          <w:rFonts w:hint="default" w:ascii="Times New Roman" w:hAnsi="Times New Roman" w:cs="Times New Roman"/>
        </w:rPr>
        <w:t>only</w:t>
      </w:r>
      <w:r>
        <w:rPr>
          <w:rFonts w:hint="default" w:ascii="Times New Roman" w:hAnsi="Times New Roman" w:cs="Times New Roman"/>
          <w:spacing w:val="35"/>
        </w:rPr>
        <w:t xml:space="preserve"> </w:t>
      </w:r>
      <w:r>
        <w:rPr>
          <w:rFonts w:hint="default" w:ascii="Times New Roman" w:hAnsi="Times New Roman" w:cs="Times New Roman"/>
        </w:rPr>
        <w:t>be</w:t>
      </w:r>
      <w:r>
        <w:rPr>
          <w:rFonts w:hint="default" w:ascii="Times New Roman" w:hAnsi="Times New Roman" w:cs="Times New Roman"/>
          <w:spacing w:val="36"/>
        </w:rPr>
        <w:t xml:space="preserve"> </w:t>
      </w:r>
      <w:r>
        <w:rPr>
          <w:rFonts w:hint="default" w:ascii="Times New Roman" w:hAnsi="Times New Roman" w:cs="Times New Roman"/>
        </w:rPr>
        <w:t>assigned</w:t>
      </w:r>
      <w:r>
        <w:rPr>
          <w:rFonts w:hint="default" w:ascii="Times New Roman" w:hAnsi="Times New Roman" w:cs="Times New Roman"/>
          <w:spacing w:val="37"/>
        </w:rPr>
        <w:t xml:space="preserve"> </w:t>
      </w:r>
      <w:r>
        <w:rPr>
          <w:rFonts w:hint="default" w:ascii="Times New Roman" w:hAnsi="Times New Roman" w:cs="Times New Roman"/>
        </w:rPr>
        <w:t>to</w:t>
      </w:r>
      <w:r>
        <w:rPr>
          <w:rFonts w:hint="default" w:ascii="Times New Roman" w:hAnsi="Times New Roman" w:cs="Times New Roman"/>
          <w:spacing w:val="37"/>
        </w:rPr>
        <w:t xml:space="preserve"> </w:t>
      </w:r>
      <w:r>
        <w:rPr>
          <w:rFonts w:hint="default" w:ascii="Times New Roman" w:hAnsi="Times New Roman" w:cs="Times New Roman"/>
        </w:rPr>
        <w:t>manage</w:t>
      </w:r>
      <w:r>
        <w:rPr>
          <w:rFonts w:hint="default" w:ascii="Times New Roman" w:hAnsi="Times New Roman" w:cs="Times New Roman"/>
          <w:spacing w:val="36"/>
        </w:rPr>
        <w:t xml:space="preserve"> </w:t>
      </w:r>
      <w:r>
        <w:rPr>
          <w:rFonts w:hint="default" w:ascii="Times New Roman" w:hAnsi="Times New Roman" w:cs="Times New Roman"/>
        </w:rPr>
        <w:t>one</w:t>
      </w:r>
      <w:r>
        <w:rPr>
          <w:rFonts w:hint="default" w:ascii="Times New Roman" w:hAnsi="Times New Roman" w:cs="Times New Roman"/>
          <w:spacing w:val="36"/>
        </w:rPr>
        <w:t xml:space="preserve"> </w:t>
      </w:r>
      <w:r>
        <w:rPr>
          <w:rFonts w:hint="default" w:ascii="Times New Roman" w:hAnsi="Times New Roman" w:cs="Times New Roman"/>
        </w:rPr>
        <w:t>vehicle</w:t>
      </w:r>
      <w:r>
        <w:rPr>
          <w:rFonts w:hint="default" w:ascii="Times New Roman" w:hAnsi="Times New Roman" w:cs="Times New Roman"/>
          <w:spacing w:val="36"/>
        </w:rPr>
        <w:t xml:space="preserve"> </w:t>
      </w:r>
      <w:r>
        <w:rPr>
          <w:rFonts w:hint="default" w:ascii="Times New Roman" w:hAnsi="Times New Roman" w:cs="Times New Roman"/>
        </w:rPr>
        <w:t>and</w:t>
      </w:r>
      <w:r>
        <w:rPr>
          <w:rFonts w:hint="default" w:ascii="Times New Roman" w:hAnsi="Times New Roman" w:cs="Times New Roman"/>
          <w:spacing w:val="37"/>
        </w:rPr>
        <w:t xml:space="preserve"> </w:t>
      </w:r>
      <w:r>
        <w:rPr>
          <w:rFonts w:hint="default" w:ascii="Times New Roman" w:hAnsi="Times New Roman" w:cs="Times New Roman"/>
        </w:rPr>
        <w:t>one</w:t>
      </w:r>
      <w:r>
        <w:rPr>
          <w:rFonts w:hint="default" w:ascii="Times New Roman" w:hAnsi="Times New Roman" w:cs="Times New Roman"/>
          <w:spacing w:val="36"/>
        </w:rPr>
        <w:t xml:space="preserve"> </w:t>
      </w:r>
      <w:r>
        <w:rPr>
          <w:rFonts w:hint="default" w:ascii="Times New Roman" w:hAnsi="Times New Roman" w:cs="Times New Roman"/>
        </w:rPr>
        <w:t>active delivery trip at any given time.</w:t>
      </w:r>
    </w:p>
    <w:p w14:paraId="77E058D2">
      <w:pPr>
        <w:pStyle w:val="8"/>
        <w:ind w:left="1891" w:right="1098"/>
        <w:rPr>
          <w:rFonts w:hint="default" w:ascii="Times New Roman" w:hAnsi="Times New Roman" w:cs="Times New Roman"/>
        </w:rPr>
      </w:pPr>
      <w:r>
        <w:rPr>
          <w:rFonts w:hint="default" w:ascii="Times New Roman" w:hAnsi="Times New Roman" w:cs="Times New Roman"/>
          <w:b/>
        </w:rPr>
        <w:t>A14</w:t>
      </w:r>
      <w:r>
        <w:rPr>
          <w:rFonts w:hint="default" w:ascii="Times New Roman" w:hAnsi="Times New Roman" w:cs="Times New Roman"/>
          <w:b/>
          <w:spacing w:val="80"/>
          <w:w w:val="150"/>
        </w:rPr>
        <w:t xml:space="preserve"> </w:t>
      </w:r>
      <w:r>
        <w:rPr>
          <w:rFonts w:hint="default" w:ascii="Times New Roman" w:hAnsi="Times New Roman" w:cs="Times New Roman"/>
        </w:rPr>
        <w:t>Each</w:t>
      </w:r>
      <w:r>
        <w:rPr>
          <w:rFonts w:hint="default" w:ascii="Times New Roman" w:hAnsi="Times New Roman" w:cs="Times New Roman"/>
          <w:spacing w:val="80"/>
          <w:w w:val="150"/>
        </w:rPr>
        <w:t xml:space="preserve"> </w:t>
      </w:r>
      <w:r>
        <w:rPr>
          <w:rFonts w:hint="default" w:ascii="Times New Roman" w:hAnsi="Times New Roman" w:cs="Times New Roman"/>
        </w:rPr>
        <w:t>delivery</w:t>
      </w:r>
      <w:r>
        <w:rPr>
          <w:rFonts w:hint="default" w:ascii="Times New Roman" w:hAnsi="Times New Roman" w:cs="Times New Roman"/>
          <w:spacing w:val="80"/>
          <w:w w:val="150"/>
        </w:rPr>
        <w:t xml:space="preserve"> </w:t>
      </w:r>
      <w:r>
        <w:rPr>
          <w:rFonts w:hint="default" w:ascii="Times New Roman" w:hAnsi="Times New Roman" w:cs="Times New Roman"/>
        </w:rPr>
        <w:t>order</w:t>
      </w:r>
      <w:r>
        <w:rPr>
          <w:rFonts w:hint="default" w:ascii="Times New Roman" w:hAnsi="Times New Roman" w:cs="Times New Roman"/>
          <w:spacing w:val="80"/>
          <w:w w:val="150"/>
        </w:rPr>
        <w:t xml:space="preserve"> </w:t>
      </w:r>
      <w:r>
        <w:rPr>
          <w:rFonts w:hint="default" w:ascii="Times New Roman" w:hAnsi="Times New Roman" w:cs="Times New Roman"/>
        </w:rPr>
        <w:t>contains</w:t>
      </w:r>
      <w:r>
        <w:rPr>
          <w:rFonts w:hint="default" w:ascii="Times New Roman" w:hAnsi="Times New Roman" w:cs="Times New Roman"/>
          <w:spacing w:val="80"/>
          <w:w w:val="150"/>
        </w:rPr>
        <w:t xml:space="preserve"> </w:t>
      </w:r>
      <w:r>
        <w:rPr>
          <w:rFonts w:hint="default" w:ascii="Times New Roman" w:hAnsi="Times New Roman" w:cs="Times New Roman"/>
        </w:rPr>
        <w:t>exactly</w:t>
      </w:r>
      <w:r>
        <w:rPr>
          <w:rFonts w:hint="default" w:ascii="Times New Roman" w:hAnsi="Times New Roman" w:cs="Times New Roman"/>
          <w:spacing w:val="80"/>
          <w:w w:val="150"/>
        </w:rPr>
        <w:t xml:space="preserve"> </w:t>
      </w:r>
      <w:r>
        <w:rPr>
          <w:rFonts w:hint="default" w:ascii="Times New Roman" w:hAnsi="Times New Roman" w:cs="Times New Roman"/>
        </w:rPr>
        <w:t>one</w:t>
      </w:r>
      <w:r>
        <w:rPr>
          <w:rFonts w:hint="default" w:ascii="Times New Roman" w:hAnsi="Times New Roman" w:cs="Times New Roman"/>
          <w:spacing w:val="80"/>
          <w:w w:val="150"/>
        </w:rPr>
        <w:t xml:space="preserve"> </w:t>
      </w:r>
      <w:r>
        <w:rPr>
          <w:rFonts w:hint="default" w:ascii="Times New Roman" w:hAnsi="Times New Roman" w:cs="Times New Roman"/>
        </w:rPr>
        <w:t>pickup</w:t>
      </w:r>
      <w:r>
        <w:rPr>
          <w:rFonts w:hint="default" w:ascii="Times New Roman" w:hAnsi="Times New Roman" w:cs="Times New Roman"/>
          <w:spacing w:val="80"/>
          <w:w w:val="150"/>
        </w:rPr>
        <w:t xml:space="preserve"> </w:t>
      </w:r>
      <w:r>
        <w:rPr>
          <w:rFonts w:hint="default" w:ascii="Times New Roman" w:hAnsi="Times New Roman" w:cs="Times New Roman"/>
        </w:rPr>
        <w:t>location,</w:t>
      </w:r>
      <w:r>
        <w:rPr>
          <w:rFonts w:hint="default" w:ascii="Times New Roman" w:hAnsi="Times New Roman" w:cs="Times New Roman"/>
          <w:spacing w:val="80"/>
          <w:w w:val="150"/>
        </w:rPr>
        <w:t xml:space="preserve"> </w:t>
      </w:r>
      <w:r>
        <w:rPr>
          <w:rFonts w:hint="default" w:ascii="Times New Roman" w:hAnsi="Times New Roman" w:cs="Times New Roman"/>
        </w:rPr>
        <w:t>one destination, and one assigned customer.</w:t>
      </w:r>
    </w:p>
    <w:p w14:paraId="2379DA1F">
      <w:pPr>
        <w:pStyle w:val="8"/>
        <w:ind w:left="1891" w:right="1098"/>
        <w:rPr>
          <w:rFonts w:hint="default" w:ascii="Times New Roman" w:hAnsi="Times New Roman" w:cs="Times New Roman"/>
        </w:rPr>
      </w:pPr>
      <w:r>
        <w:rPr>
          <w:rFonts w:hint="default" w:ascii="Times New Roman" w:hAnsi="Times New Roman" w:cs="Times New Roman"/>
          <w:b/>
        </w:rPr>
        <w:t>A15</w:t>
      </w:r>
      <w:r>
        <w:rPr>
          <w:rFonts w:hint="default" w:ascii="Times New Roman" w:hAnsi="Times New Roman" w:cs="Times New Roman"/>
          <w:b/>
          <w:spacing w:val="40"/>
        </w:rPr>
        <w:t xml:space="preserve"> </w:t>
      </w:r>
      <w:r>
        <w:rPr>
          <w:rFonts w:hint="default" w:ascii="Times New Roman" w:hAnsi="Times New Roman" w:cs="Times New Roman"/>
        </w:rPr>
        <w:t>All</w:t>
      </w:r>
      <w:r>
        <w:rPr>
          <w:rFonts w:hint="default" w:ascii="Times New Roman" w:hAnsi="Times New Roman" w:cs="Times New Roman"/>
          <w:spacing w:val="40"/>
        </w:rPr>
        <w:t xml:space="preserve"> </w:t>
      </w:r>
      <w:r>
        <w:rPr>
          <w:rFonts w:hint="default" w:ascii="Times New Roman" w:hAnsi="Times New Roman" w:cs="Times New Roman"/>
        </w:rPr>
        <w:t>invoice</w:t>
      </w:r>
      <w:r>
        <w:rPr>
          <w:rFonts w:hint="default" w:ascii="Times New Roman" w:hAnsi="Times New Roman" w:cs="Times New Roman"/>
          <w:spacing w:val="40"/>
        </w:rPr>
        <w:t xml:space="preserve"> </w:t>
      </w:r>
      <w:r>
        <w:rPr>
          <w:rFonts w:hint="default" w:ascii="Times New Roman" w:hAnsi="Times New Roman" w:cs="Times New Roman"/>
        </w:rPr>
        <w:t>calculations</w:t>
      </w:r>
      <w:r>
        <w:rPr>
          <w:rFonts w:hint="default" w:ascii="Times New Roman" w:hAnsi="Times New Roman" w:cs="Times New Roman"/>
          <w:spacing w:val="40"/>
        </w:rPr>
        <w:t xml:space="preserve"> </w:t>
      </w:r>
      <w:r>
        <w:rPr>
          <w:rFonts w:hint="default" w:ascii="Times New Roman" w:hAnsi="Times New Roman" w:cs="Times New Roman"/>
        </w:rPr>
        <w:t>assume</w:t>
      </w:r>
      <w:r>
        <w:rPr>
          <w:rFonts w:hint="default" w:ascii="Times New Roman" w:hAnsi="Times New Roman" w:cs="Times New Roman"/>
          <w:spacing w:val="40"/>
        </w:rPr>
        <w:t xml:space="preserve"> </w:t>
      </w:r>
      <w:r>
        <w:rPr>
          <w:rFonts w:hint="default" w:ascii="Times New Roman" w:hAnsi="Times New Roman" w:cs="Times New Roman"/>
        </w:rPr>
        <w:t>the</w:t>
      </w:r>
      <w:r>
        <w:rPr>
          <w:rFonts w:hint="default" w:ascii="Times New Roman" w:hAnsi="Times New Roman" w:cs="Times New Roman"/>
          <w:spacing w:val="40"/>
        </w:rPr>
        <w:t xml:space="preserve"> </w:t>
      </w:r>
      <w:r>
        <w:rPr>
          <w:rFonts w:hint="default" w:ascii="Times New Roman" w:hAnsi="Times New Roman" w:cs="Times New Roman"/>
        </w:rPr>
        <w:t>currency</w:t>
      </w:r>
      <w:r>
        <w:rPr>
          <w:rFonts w:hint="default" w:ascii="Times New Roman" w:hAnsi="Times New Roman" w:cs="Times New Roman"/>
          <w:spacing w:val="40"/>
        </w:rPr>
        <w:t xml:space="preserve"> </w:t>
      </w:r>
      <w:r>
        <w:rPr>
          <w:rFonts w:hint="default" w:ascii="Times New Roman" w:hAnsi="Times New Roman" w:cs="Times New Roman"/>
        </w:rPr>
        <w:t>is</w:t>
      </w:r>
      <w:r>
        <w:rPr>
          <w:rFonts w:hint="default" w:ascii="Times New Roman" w:hAnsi="Times New Roman" w:cs="Times New Roman"/>
          <w:spacing w:val="40"/>
        </w:rPr>
        <w:t xml:space="preserve"> </w:t>
      </w:r>
      <w:r>
        <w:rPr>
          <w:rFonts w:hint="default" w:ascii="Times New Roman" w:hAnsi="Times New Roman" w:cs="Times New Roman"/>
        </w:rPr>
        <w:t>fixed</w:t>
      </w:r>
      <w:r>
        <w:rPr>
          <w:rFonts w:hint="default" w:ascii="Times New Roman" w:hAnsi="Times New Roman" w:cs="Times New Roman"/>
          <w:spacing w:val="40"/>
        </w:rPr>
        <w:t xml:space="preserve"> </w:t>
      </w:r>
      <w:r>
        <w:rPr>
          <w:rFonts w:hint="default" w:ascii="Times New Roman" w:hAnsi="Times New Roman" w:cs="Times New Roman"/>
        </w:rPr>
        <w:t>and</w:t>
      </w:r>
      <w:r>
        <w:rPr>
          <w:rFonts w:hint="default" w:ascii="Times New Roman" w:hAnsi="Times New Roman" w:cs="Times New Roman"/>
          <w:spacing w:val="40"/>
        </w:rPr>
        <w:t xml:space="preserve"> </w:t>
      </w:r>
      <w:r>
        <w:rPr>
          <w:rFonts w:hint="default" w:ascii="Times New Roman" w:hAnsi="Times New Roman" w:cs="Times New Roman"/>
        </w:rPr>
        <w:t>does</w:t>
      </w:r>
      <w:r>
        <w:rPr>
          <w:rFonts w:hint="default" w:ascii="Times New Roman" w:hAnsi="Times New Roman" w:cs="Times New Roman"/>
          <w:spacing w:val="40"/>
        </w:rPr>
        <w:t xml:space="preserve"> </w:t>
      </w:r>
      <w:r>
        <w:rPr>
          <w:rFonts w:hint="default" w:ascii="Times New Roman" w:hAnsi="Times New Roman" w:cs="Times New Roman"/>
        </w:rPr>
        <w:t>not</w:t>
      </w:r>
      <w:r>
        <w:rPr>
          <w:rFonts w:hint="default" w:ascii="Times New Roman" w:hAnsi="Times New Roman" w:cs="Times New Roman"/>
          <w:spacing w:val="40"/>
        </w:rPr>
        <w:t xml:space="preserve"> </w:t>
      </w:r>
      <w:r>
        <w:rPr>
          <w:rFonts w:hint="default" w:ascii="Times New Roman" w:hAnsi="Times New Roman" w:cs="Times New Roman"/>
        </w:rPr>
        <w:t>require real-time foreign exchange conversion.</w:t>
      </w:r>
    </w:p>
    <w:p w14:paraId="4C262C1E">
      <w:pPr>
        <w:pStyle w:val="8"/>
        <w:ind w:left="1891" w:right="1098"/>
        <w:rPr>
          <w:rFonts w:hint="default" w:ascii="Times New Roman" w:hAnsi="Times New Roman" w:cs="Times New Roman"/>
        </w:rPr>
      </w:pPr>
      <w:r>
        <w:rPr>
          <w:rFonts w:hint="default" w:ascii="Times New Roman" w:hAnsi="Times New Roman" w:cs="Times New Roman"/>
          <w:b/>
        </w:rPr>
        <w:t>A16</w:t>
      </w:r>
      <w:r>
        <w:rPr>
          <w:rFonts w:hint="default" w:ascii="Times New Roman" w:hAnsi="Times New Roman" w:cs="Times New Roman"/>
          <w:b/>
          <w:spacing w:val="80"/>
          <w:w w:val="150"/>
        </w:rPr>
        <w:t xml:space="preserve"> </w:t>
      </w:r>
      <w:r>
        <w:rPr>
          <w:rFonts w:hint="default" w:ascii="Times New Roman" w:hAnsi="Times New Roman" w:cs="Times New Roman"/>
        </w:rPr>
        <w:t>Peak-hour</w:t>
      </w:r>
      <w:r>
        <w:rPr>
          <w:rFonts w:hint="default" w:ascii="Times New Roman" w:hAnsi="Times New Roman" w:cs="Times New Roman"/>
          <w:spacing w:val="80"/>
          <w:w w:val="150"/>
        </w:rPr>
        <w:t xml:space="preserve"> </w:t>
      </w:r>
      <w:r>
        <w:rPr>
          <w:rFonts w:hint="default" w:ascii="Times New Roman" w:hAnsi="Times New Roman" w:cs="Times New Roman"/>
        </w:rPr>
        <w:t>dynamic</w:t>
      </w:r>
      <w:r>
        <w:rPr>
          <w:rFonts w:hint="default" w:ascii="Times New Roman" w:hAnsi="Times New Roman" w:cs="Times New Roman"/>
          <w:spacing w:val="80"/>
          <w:w w:val="150"/>
        </w:rPr>
        <w:t xml:space="preserve"> </w:t>
      </w:r>
      <w:r>
        <w:rPr>
          <w:rFonts w:hint="default" w:ascii="Times New Roman" w:hAnsi="Times New Roman" w:cs="Times New Roman"/>
        </w:rPr>
        <w:t>pricing</w:t>
      </w:r>
      <w:r>
        <w:rPr>
          <w:rFonts w:hint="default" w:ascii="Times New Roman" w:hAnsi="Times New Roman" w:cs="Times New Roman"/>
          <w:spacing w:val="80"/>
          <w:w w:val="150"/>
        </w:rPr>
        <w:t xml:space="preserve"> </w:t>
      </w:r>
      <w:r>
        <w:rPr>
          <w:rFonts w:hint="default" w:ascii="Times New Roman" w:hAnsi="Times New Roman" w:cs="Times New Roman"/>
        </w:rPr>
        <w:t>multipliers</w:t>
      </w:r>
      <w:r>
        <w:rPr>
          <w:rFonts w:hint="default" w:ascii="Times New Roman" w:hAnsi="Times New Roman" w:cs="Times New Roman"/>
          <w:spacing w:val="80"/>
          <w:w w:val="150"/>
        </w:rPr>
        <w:t xml:space="preserve"> </w:t>
      </w:r>
      <w:r>
        <w:rPr>
          <w:rFonts w:hint="default" w:ascii="Times New Roman" w:hAnsi="Times New Roman" w:cs="Times New Roman"/>
        </w:rPr>
        <w:t>are</w:t>
      </w:r>
      <w:r>
        <w:rPr>
          <w:rFonts w:hint="default" w:ascii="Times New Roman" w:hAnsi="Times New Roman" w:cs="Times New Roman"/>
          <w:spacing w:val="80"/>
          <w:w w:val="150"/>
        </w:rPr>
        <w:t xml:space="preserve"> </w:t>
      </w:r>
      <w:r>
        <w:rPr>
          <w:rFonts w:hint="default" w:ascii="Times New Roman" w:hAnsi="Times New Roman" w:cs="Times New Roman"/>
        </w:rPr>
        <w:t>only</w:t>
      </w:r>
      <w:r>
        <w:rPr>
          <w:rFonts w:hint="default" w:ascii="Times New Roman" w:hAnsi="Times New Roman" w:cs="Times New Roman"/>
          <w:spacing w:val="80"/>
          <w:w w:val="150"/>
        </w:rPr>
        <w:t xml:space="preserve"> </w:t>
      </w:r>
      <w:r>
        <w:rPr>
          <w:rFonts w:hint="default" w:ascii="Times New Roman" w:hAnsi="Times New Roman" w:cs="Times New Roman"/>
        </w:rPr>
        <w:t>applied</w:t>
      </w:r>
      <w:r>
        <w:rPr>
          <w:rFonts w:hint="default" w:ascii="Times New Roman" w:hAnsi="Times New Roman" w:cs="Times New Roman"/>
          <w:spacing w:val="80"/>
          <w:w w:val="150"/>
        </w:rPr>
        <w:t xml:space="preserve"> </w:t>
      </w:r>
      <w:r>
        <w:rPr>
          <w:rFonts w:hint="default" w:ascii="Times New Roman" w:hAnsi="Times New Roman" w:cs="Times New Roman"/>
        </w:rPr>
        <w:t>within predefined operational hours configured in the system</w:t>
      </w:r>
    </w:p>
    <w:p w14:paraId="74C98A34">
      <w:pPr>
        <w:pStyle w:val="8"/>
        <w:ind w:left="1891" w:right="1098"/>
        <w:rPr>
          <w:rFonts w:hint="default" w:ascii="Times New Roman" w:hAnsi="Times New Roman" w:cs="Times New Roman"/>
        </w:rPr>
      </w:pPr>
      <w:r>
        <w:rPr>
          <w:rFonts w:hint="default" w:ascii="Times New Roman" w:hAnsi="Times New Roman" w:cs="Times New Roman"/>
          <w:b/>
        </w:rPr>
        <w:t>A17</w:t>
      </w:r>
      <w:r>
        <w:rPr>
          <w:rFonts w:hint="default" w:ascii="Times New Roman" w:hAnsi="Times New Roman" w:cs="Times New Roman"/>
          <w:b/>
          <w:spacing w:val="40"/>
        </w:rPr>
        <w:t xml:space="preserve"> </w:t>
      </w:r>
      <w:r>
        <w:rPr>
          <w:rFonts w:hint="default" w:ascii="Times New Roman" w:hAnsi="Times New Roman" w:cs="Times New Roman"/>
        </w:rPr>
        <w:t>An</w:t>
      </w:r>
      <w:r>
        <w:rPr>
          <w:rFonts w:hint="default" w:ascii="Times New Roman" w:hAnsi="Times New Roman" w:cs="Times New Roman"/>
          <w:spacing w:val="40"/>
        </w:rPr>
        <w:t xml:space="preserve"> </w:t>
      </w:r>
      <w:r>
        <w:rPr>
          <w:rFonts w:hint="default" w:ascii="Times New Roman" w:hAnsi="Times New Roman" w:cs="Times New Roman"/>
        </w:rPr>
        <w:t>order</w:t>
      </w:r>
      <w:r>
        <w:rPr>
          <w:rFonts w:hint="default" w:ascii="Times New Roman" w:hAnsi="Times New Roman" w:cs="Times New Roman"/>
          <w:spacing w:val="40"/>
        </w:rPr>
        <w:t xml:space="preserve"> </w:t>
      </w:r>
      <w:r>
        <w:rPr>
          <w:rFonts w:hint="default" w:ascii="Times New Roman" w:hAnsi="Times New Roman" w:cs="Times New Roman"/>
        </w:rPr>
        <w:t>status</w:t>
      </w:r>
      <w:r>
        <w:rPr>
          <w:rFonts w:hint="default" w:ascii="Times New Roman" w:hAnsi="Times New Roman" w:cs="Times New Roman"/>
          <w:spacing w:val="40"/>
        </w:rPr>
        <w:t xml:space="preserve"> </w:t>
      </w:r>
      <w:r>
        <w:rPr>
          <w:rFonts w:hint="default" w:ascii="Times New Roman" w:hAnsi="Times New Roman" w:cs="Times New Roman"/>
        </w:rPr>
        <w:t>can</w:t>
      </w:r>
      <w:r>
        <w:rPr>
          <w:rFonts w:hint="default" w:ascii="Times New Roman" w:hAnsi="Times New Roman" w:cs="Times New Roman"/>
          <w:spacing w:val="40"/>
        </w:rPr>
        <w:t xml:space="preserve"> </w:t>
      </w:r>
      <w:r>
        <w:rPr>
          <w:rFonts w:hint="default" w:ascii="Times New Roman" w:hAnsi="Times New Roman" w:cs="Times New Roman"/>
        </w:rPr>
        <w:t>only</w:t>
      </w:r>
      <w:r>
        <w:rPr>
          <w:rFonts w:hint="default" w:ascii="Times New Roman" w:hAnsi="Times New Roman" w:cs="Times New Roman"/>
          <w:spacing w:val="40"/>
        </w:rPr>
        <w:t xml:space="preserve"> </w:t>
      </w:r>
      <w:r>
        <w:rPr>
          <w:rFonts w:hint="default" w:ascii="Times New Roman" w:hAnsi="Times New Roman" w:cs="Times New Roman"/>
        </w:rPr>
        <w:t>transition</w:t>
      </w:r>
      <w:r>
        <w:rPr>
          <w:rFonts w:hint="default" w:ascii="Times New Roman" w:hAnsi="Times New Roman" w:cs="Times New Roman"/>
          <w:spacing w:val="40"/>
        </w:rPr>
        <w:t xml:space="preserve"> </w:t>
      </w:r>
      <w:r>
        <w:rPr>
          <w:rFonts w:hint="default" w:ascii="Times New Roman" w:hAnsi="Times New Roman" w:cs="Times New Roman"/>
        </w:rPr>
        <w:t>forward</w:t>
      </w:r>
      <w:r>
        <w:rPr>
          <w:rFonts w:hint="default" w:ascii="Times New Roman" w:hAnsi="Times New Roman" w:cs="Times New Roman"/>
          <w:spacing w:val="40"/>
        </w:rPr>
        <w:t xml:space="preserve"> </w:t>
      </w:r>
      <w:r>
        <w:rPr>
          <w:rFonts w:hint="default" w:ascii="Times New Roman" w:hAnsi="Times New Roman" w:cs="Times New Roman"/>
        </w:rPr>
        <w:t>(e.g.,</w:t>
      </w:r>
      <w:r>
        <w:rPr>
          <w:rFonts w:hint="default" w:ascii="Times New Roman" w:hAnsi="Times New Roman" w:cs="Times New Roman"/>
          <w:spacing w:val="40"/>
        </w:rPr>
        <w:t xml:space="preserve"> </w:t>
      </w:r>
      <w:r>
        <w:rPr>
          <w:rFonts w:hint="default" w:ascii="Times New Roman" w:hAnsi="Times New Roman" w:cs="Times New Roman"/>
        </w:rPr>
        <w:t>from</w:t>
      </w:r>
      <w:r>
        <w:rPr>
          <w:rFonts w:hint="default" w:ascii="Times New Roman" w:hAnsi="Times New Roman" w:cs="Times New Roman"/>
          <w:spacing w:val="40"/>
        </w:rPr>
        <w:t xml:space="preserve"> </w:t>
      </w:r>
      <w:r>
        <w:rPr>
          <w:rFonts w:hint="default" w:ascii="Times New Roman" w:hAnsi="Times New Roman" w:cs="Times New Roman"/>
        </w:rPr>
        <w:t>Pending</w:t>
      </w:r>
      <w:r>
        <w:rPr>
          <w:rFonts w:hint="default" w:ascii="Times New Roman" w:hAnsi="Times New Roman" w:cs="Times New Roman"/>
          <w:spacing w:val="40"/>
        </w:rPr>
        <w:t xml:space="preserve"> </w:t>
      </w:r>
      <w:r>
        <w:rPr>
          <w:rFonts w:hint="default" w:ascii="Times New Roman" w:hAnsi="Times New Roman" w:cs="Times New Roman"/>
        </w:rPr>
        <w:t>to</w:t>
      </w:r>
      <w:r>
        <w:rPr>
          <w:rFonts w:hint="default" w:ascii="Times New Roman" w:hAnsi="Times New Roman" w:cs="Times New Roman"/>
          <w:spacing w:val="80"/>
        </w:rPr>
        <w:t xml:space="preserve"> </w:t>
      </w:r>
      <w:r>
        <w:rPr>
          <w:rFonts w:hint="default" w:ascii="Times New Roman" w:hAnsi="Times New Roman" w:cs="Times New Roman"/>
        </w:rPr>
        <w:t>Dispatched) and cannot move backward once completed.</w:t>
      </w:r>
    </w:p>
    <w:p w14:paraId="23984CA5">
      <w:pPr>
        <w:pStyle w:val="8"/>
        <w:ind w:left="1891" w:right="1098"/>
        <w:rPr>
          <w:rFonts w:hint="default" w:ascii="Times New Roman" w:hAnsi="Times New Roman" w:cs="Times New Roman"/>
        </w:rPr>
      </w:pPr>
      <w:r>
        <w:rPr>
          <w:rFonts w:hint="default" w:ascii="Times New Roman" w:hAnsi="Times New Roman" w:cs="Times New Roman"/>
          <w:b/>
        </w:rPr>
        <w:t xml:space="preserve">A18 </w:t>
      </w:r>
      <w:r>
        <w:rPr>
          <w:rFonts w:hint="default" w:ascii="Times New Roman" w:hAnsi="Times New Roman" w:cs="Times New Roman"/>
        </w:rPr>
        <w:t>The system assumes that all registered drivers hold a valid commercial driving license.</w:t>
      </w:r>
    </w:p>
    <w:p w14:paraId="174D1AE5">
      <w:pPr>
        <w:pStyle w:val="8"/>
        <w:spacing w:after="0"/>
        <w:rPr>
          <w:rFonts w:hint="default" w:ascii="Times New Roman" w:hAnsi="Times New Roman" w:cs="Times New Roman"/>
        </w:rPr>
        <w:sectPr>
          <w:pgSz w:w="11910" w:h="16840"/>
          <w:pgMar w:top="1340" w:right="708" w:bottom="900" w:left="708" w:header="728" w:footer="715" w:gutter="0"/>
          <w:cols w:space="720" w:num="1"/>
        </w:sectPr>
      </w:pPr>
    </w:p>
    <w:p w14:paraId="2A781625">
      <w:pPr>
        <w:pStyle w:val="8"/>
        <w:spacing w:before="82" w:line="237" w:lineRule="auto"/>
        <w:ind w:left="1891" w:right="1098"/>
        <w:rPr>
          <w:rFonts w:hint="default" w:ascii="Times New Roman" w:hAnsi="Times New Roman" w:cs="Times New Roman"/>
        </w:rPr>
      </w:pPr>
      <w:r>
        <w:rPr>
          <w:rFonts w:hint="default" w:ascii="Times New Roman" w:hAnsi="Times New Roman" w:cs="Times New Roman"/>
          <w:b/>
        </w:rPr>
        <w:t xml:space="preserve">A19 </w:t>
      </w:r>
      <w:r>
        <w:rPr>
          <w:rFonts w:hint="default" w:ascii="Times New Roman" w:hAnsi="Times New Roman" w:cs="Times New Roman"/>
        </w:rPr>
        <w:t>Distances used for route calculations are based on standard digital map data and do not account for road altitude changes.</w:t>
      </w:r>
    </w:p>
    <w:p w14:paraId="780BD419">
      <w:pPr>
        <w:pStyle w:val="8"/>
        <w:spacing w:before="1"/>
        <w:ind w:left="1891" w:right="1098"/>
        <w:rPr>
          <w:rFonts w:hint="default" w:ascii="Times New Roman" w:hAnsi="Times New Roman" w:cs="Times New Roman"/>
        </w:rPr>
      </w:pPr>
      <w:r>
        <w:rPr>
          <w:rFonts w:hint="default" w:ascii="Times New Roman" w:hAnsi="Times New Roman" w:cs="Times New Roman"/>
          <w:b/>
        </w:rPr>
        <w:t xml:space="preserve">A20 </w:t>
      </w:r>
      <w:r>
        <w:rPr>
          <w:rFonts w:hint="default" w:ascii="Times New Roman" w:hAnsi="Times New Roman" w:cs="Times New Roman"/>
        </w:rPr>
        <w:t>Once a</w:t>
      </w:r>
      <w:r>
        <w:rPr>
          <w:rFonts w:hint="default" w:ascii="Times New Roman" w:hAnsi="Times New Roman" w:cs="Times New Roman"/>
          <w:spacing w:val="-2"/>
        </w:rPr>
        <w:t xml:space="preserve"> </w:t>
      </w:r>
      <w:r>
        <w:rPr>
          <w:rFonts w:hint="default" w:ascii="Times New Roman" w:hAnsi="Times New Roman" w:cs="Times New Roman"/>
        </w:rPr>
        <w:t>delivery trip</w:t>
      </w:r>
      <w:r>
        <w:rPr>
          <w:rFonts w:hint="default" w:ascii="Times New Roman" w:hAnsi="Times New Roman" w:cs="Times New Roman"/>
          <w:spacing w:val="-1"/>
        </w:rPr>
        <w:t xml:space="preserve"> </w:t>
      </w:r>
      <w:r>
        <w:rPr>
          <w:rFonts w:hint="default" w:ascii="Times New Roman" w:hAnsi="Times New Roman" w:cs="Times New Roman"/>
        </w:rPr>
        <w:t>is</w:t>
      </w:r>
      <w:r>
        <w:rPr>
          <w:rFonts w:hint="default" w:ascii="Times New Roman" w:hAnsi="Times New Roman" w:cs="Times New Roman"/>
          <w:spacing w:val="-1"/>
        </w:rPr>
        <w:t xml:space="preserve"> </w:t>
      </w:r>
      <w:r>
        <w:rPr>
          <w:rFonts w:hint="default" w:ascii="Times New Roman" w:hAnsi="Times New Roman" w:cs="Times New Roman"/>
        </w:rPr>
        <w:t>finalized</w:t>
      </w:r>
      <w:r>
        <w:rPr>
          <w:rFonts w:hint="default" w:ascii="Times New Roman" w:hAnsi="Times New Roman" w:cs="Times New Roman"/>
          <w:spacing w:val="-1"/>
        </w:rPr>
        <w:t xml:space="preserve"> </w:t>
      </w:r>
      <w:r>
        <w:rPr>
          <w:rFonts w:hint="default" w:ascii="Times New Roman" w:hAnsi="Times New Roman" w:cs="Times New Roman"/>
        </w:rPr>
        <w:t>and marked as</w:t>
      </w:r>
      <w:r>
        <w:rPr>
          <w:rFonts w:hint="default" w:ascii="Times New Roman" w:hAnsi="Times New Roman" w:cs="Times New Roman"/>
          <w:spacing w:val="-1"/>
        </w:rPr>
        <w:t xml:space="preserve"> </w:t>
      </w:r>
      <w:r>
        <w:rPr>
          <w:rFonts w:hint="default" w:ascii="Times New Roman" w:hAnsi="Times New Roman" w:cs="Times New Roman"/>
        </w:rPr>
        <w:t>completed, the associated customer invoice cannot be deleted from the active records.</w:t>
      </w:r>
    </w:p>
    <w:p w14:paraId="31CDBA2D">
      <w:pPr>
        <w:pStyle w:val="3"/>
        <w:numPr>
          <w:ilvl w:val="1"/>
          <w:numId w:val="15"/>
        </w:numPr>
        <w:tabs>
          <w:tab w:val="left" w:pos="1910"/>
        </w:tabs>
        <w:spacing w:before="261" w:after="0" w:line="240" w:lineRule="auto"/>
        <w:ind w:left="1910" w:right="0" w:hanging="418"/>
        <w:jc w:val="left"/>
        <w:rPr>
          <w:rFonts w:hint="default" w:ascii="Times New Roman" w:hAnsi="Times New Roman" w:cs="Times New Roman"/>
        </w:rPr>
      </w:pPr>
      <w:bookmarkStart w:id="38" w:name="2.2 Simplifications"/>
      <w:bookmarkEnd w:id="38"/>
      <w:bookmarkStart w:id="39" w:name="_bookmark19"/>
      <w:bookmarkEnd w:id="39"/>
      <w:r>
        <w:rPr>
          <w:rFonts w:hint="default" w:ascii="Times New Roman" w:hAnsi="Times New Roman" w:cs="Times New Roman"/>
          <w:spacing w:val="-2"/>
        </w:rPr>
        <w:t>Simplifications</w:t>
      </w:r>
    </w:p>
    <w:p w14:paraId="41BC930E">
      <w:pPr>
        <w:pStyle w:val="8"/>
        <w:spacing w:before="260"/>
        <w:ind w:left="1492" w:right="1088"/>
        <w:jc w:val="both"/>
        <w:rPr>
          <w:rFonts w:hint="default" w:ascii="Times New Roman" w:hAnsi="Times New Roman" w:cs="Times New Roman"/>
        </w:rPr>
      </w:pPr>
      <w:r>
        <w:rPr>
          <w:rFonts w:hint="default" w:ascii="Times New Roman" w:hAnsi="Times New Roman" w:cs="Times New Roman"/>
        </w:rPr>
        <w:t>Based on the assumptions made regarding the requirements, there were some simplifications made to the project that allowed my team to structure the application more effectively:</w:t>
      </w:r>
    </w:p>
    <w:p w14:paraId="3FCAAC88">
      <w:pPr>
        <w:pStyle w:val="15"/>
        <w:numPr>
          <w:ilvl w:val="2"/>
          <w:numId w:val="15"/>
        </w:numPr>
        <w:tabs>
          <w:tab w:val="left" w:pos="2292"/>
        </w:tabs>
        <w:spacing w:before="0" w:after="0" w:line="240" w:lineRule="auto"/>
        <w:ind w:left="2292" w:right="1089" w:hanging="420"/>
        <w:jc w:val="both"/>
        <w:rPr>
          <w:rFonts w:hint="default" w:ascii="Times New Roman" w:hAnsi="Times New Roman" w:cs="Times New Roman"/>
          <w:sz w:val="24"/>
        </w:rPr>
      </w:pPr>
      <w:r>
        <w:rPr>
          <w:rFonts w:hint="default" w:ascii="Times New Roman" w:hAnsi="Times New Roman" w:cs="Times New Roman"/>
          <w:sz w:val="24"/>
        </w:rPr>
        <w:t>Information for vehicles and drivers will be stored in a unified format in the database and treated as standard entities in the system to simplify tracking calculations.</w:t>
      </w:r>
    </w:p>
    <w:p w14:paraId="0BBA93B3">
      <w:pPr>
        <w:pStyle w:val="15"/>
        <w:numPr>
          <w:ilvl w:val="2"/>
          <w:numId w:val="15"/>
        </w:numPr>
        <w:tabs>
          <w:tab w:val="left" w:pos="2292"/>
        </w:tabs>
        <w:spacing w:before="0" w:after="0" w:line="240" w:lineRule="auto"/>
        <w:ind w:left="2292" w:right="1091" w:hanging="420"/>
        <w:jc w:val="both"/>
        <w:rPr>
          <w:rFonts w:hint="default" w:ascii="Times New Roman" w:hAnsi="Times New Roman" w:cs="Times New Roman"/>
          <w:sz w:val="24"/>
        </w:rPr>
      </w:pPr>
      <w:r>
        <w:rPr>
          <w:rFonts w:hint="default" w:ascii="Times New Roman" w:hAnsi="Times New Roman" w:cs="Times New Roman"/>
          <w:sz w:val="24"/>
        </w:rPr>
        <w:t>Delayed GPS data packets and out-of-order telemetry signals are considered standard network latency issues, allowing the system boundary to filter them out using a single validation shield.</w:t>
      </w:r>
    </w:p>
    <w:p w14:paraId="3F7935F5">
      <w:pPr>
        <w:pStyle w:val="15"/>
        <w:numPr>
          <w:ilvl w:val="2"/>
          <w:numId w:val="15"/>
        </w:numPr>
        <w:tabs>
          <w:tab w:val="left" w:pos="2292"/>
        </w:tabs>
        <w:spacing w:before="0" w:after="0" w:line="240" w:lineRule="auto"/>
        <w:ind w:left="2292" w:right="1091" w:hanging="420"/>
        <w:jc w:val="both"/>
        <w:rPr>
          <w:rFonts w:hint="default" w:ascii="Times New Roman" w:hAnsi="Times New Roman" w:cs="Times New Roman"/>
          <w:sz w:val="24"/>
        </w:rPr>
      </w:pPr>
      <w:r>
        <w:rPr>
          <w:rFonts w:hint="default" w:ascii="Times New Roman" w:hAnsi="Times New Roman" w:cs="Times New Roman"/>
          <w:sz w:val="24"/>
        </w:rPr>
        <w:t>Real-Time pricing fluctuations and peak-hour rate changes are processed under a unified schedule-based multiplier config, treating all active delivery routes within the same timeframe equally.</w:t>
      </w:r>
    </w:p>
    <w:p w14:paraId="7624508C">
      <w:pPr>
        <w:pStyle w:val="15"/>
        <w:numPr>
          <w:ilvl w:val="2"/>
          <w:numId w:val="15"/>
        </w:numPr>
        <w:tabs>
          <w:tab w:val="left" w:pos="2292"/>
        </w:tabs>
        <w:spacing w:before="0" w:after="0" w:line="240" w:lineRule="auto"/>
        <w:ind w:left="2292" w:right="1090" w:hanging="420"/>
        <w:jc w:val="both"/>
        <w:rPr>
          <w:rFonts w:hint="default" w:ascii="Times New Roman" w:hAnsi="Times New Roman" w:cs="Times New Roman"/>
          <w:sz w:val="24"/>
        </w:rPr>
      </w:pPr>
      <w:r>
        <w:rPr>
          <w:rFonts w:hint="default" w:ascii="Times New Roman" w:hAnsi="Times New Roman" w:cs="Times New Roman"/>
          <w:sz w:val="24"/>
        </w:rPr>
        <w:t>Completed orders and finalized transaction logs are treated as read-only historical records, bypassing the need to implement complex multi-level rollback or state-reversion logic for finished trips.</w:t>
      </w:r>
    </w:p>
    <w:p w14:paraId="3081F6F1">
      <w:pPr>
        <w:pStyle w:val="15"/>
        <w:numPr>
          <w:ilvl w:val="2"/>
          <w:numId w:val="15"/>
        </w:numPr>
        <w:tabs>
          <w:tab w:val="left" w:pos="2292"/>
        </w:tabs>
        <w:spacing w:before="0" w:after="0" w:line="240" w:lineRule="auto"/>
        <w:ind w:left="2292" w:right="1092" w:hanging="420"/>
        <w:jc w:val="both"/>
        <w:rPr>
          <w:rFonts w:hint="default" w:ascii="Times New Roman" w:hAnsi="Times New Roman" w:cs="Times New Roman"/>
          <w:sz w:val="24"/>
        </w:rPr>
      </w:pPr>
      <w:r>
        <w:rPr>
          <w:rFonts w:hint="default" w:ascii="Times New Roman" w:hAnsi="Times New Roman" w:cs="Times New Roman"/>
          <w:sz w:val="24"/>
        </w:rPr>
        <w:t>All financial values and distance metrics are stored and processed as simple numerical types, ignoring dynamic external factors such as currency conversion fluctuations or route elevation differences.</w:t>
      </w:r>
    </w:p>
    <w:p w14:paraId="53E3247D">
      <w:pPr>
        <w:pStyle w:val="3"/>
        <w:numPr>
          <w:ilvl w:val="1"/>
          <w:numId w:val="15"/>
        </w:numPr>
        <w:tabs>
          <w:tab w:val="left" w:pos="1910"/>
        </w:tabs>
        <w:spacing w:before="260" w:after="0" w:line="240" w:lineRule="auto"/>
        <w:ind w:left="1910" w:right="0" w:hanging="418"/>
        <w:jc w:val="left"/>
        <w:rPr>
          <w:rFonts w:hint="default" w:ascii="Times New Roman" w:hAnsi="Times New Roman" w:cs="Times New Roman"/>
        </w:rPr>
      </w:pPr>
      <w:bookmarkStart w:id="40" w:name="_bookmark20"/>
      <w:bookmarkEnd w:id="40"/>
      <w:bookmarkStart w:id="41" w:name="2.3 Design Justification"/>
      <w:bookmarkEnd w:id="41"/>
      <w:r>
        <w:rPr>
          <w:rFonts w:hint="default" w:ascii="Times New Roman" w:hAnsi="Times New Roman" w:cs="Times New Roman"/>
        </w:rPr>
        <w:t>Design</w:t>
      </w:r>
      <w:r>
        <w:rPr>
          <w:rFonts w:hint="default" w:ascii="Times New Roman" w:hAnsi="Times New Roman" w:cs="Times New Roman"/>
          <w:spacing w:val="-9"/>
        </w:rPr>
        <w:t xml:space="preserve"> </w:t>
      </w:r>
      <w:r>
        <w:rPr>
          <w:rFonts w:hint="default" w:ascii="Times New Roman" w:hAnsi="Times New Roman" w:cs="Times New Roman"/>
          <w:spacing w:val="-2"/>
        </w:rPr>
        <w:t>Justification</w:t>
      </w:r>
    </w:p>
    <w:p w14:paraId="68B7A89A">
      <w:pPr>
        <w:pStyle w:val="8"/>
        <w:spacing w:before="261"/>
        <w:ind w:left="1492" w:right="1091"/>
        <w:jc w:val="both"/>
        <w:rPr>
          <w:rFonts w:hint="default" w:ascii="Times New Roman" w:hAnsi="Times New Roman" w:cs="Times New Roman"/>
        </w:rPr>
      </w:pPr>
      <w:r>
        <w:rPr>
          <w:rFonts w:hint="default" w:ascii="Times New Roman" w:hAnsi="Times New Roman" w:cs="Times New Roman"/>
        </w:rPr>
        <w:t>The SmartFM system is architected to run efficiently and reliably during ABC-Trans's daily operations. Based on the assumptions and simplifications generated in previous sections, this section outlines the clear reasons behind our</w:t>
      </w:r>
      <w:r>
        <w:rPr>
          <w:rFonts w:hint="default" w:ascii="Times New Roman" w:hAnsi="Times New Roman" w:cs="Times New Roman"/>
          <w:spacing w:val="40"/>
        </w:rPr>
        <w:t xml:space="preserve"> </w:t>
      </w:r>
      <w:r>
        <w:rPr>
          <w:rFonts w:hint="default" w:ascii="Times New Roman" w:hAnsi="Times New Roman" w:cs="Times New Roman"/>
        </w:rPr>
        <w:t>architectural choices:</w:t>
      </w:r>
    </w:p>
    <w:p w14:paraId="695FA8D8">
      <w:pPr>
        <w:pStyle w:val="15"/>
        <w:numPr>
          <w:ilvl w:val="2"/>
          <w:numId w:val="15"/>
        </w:numPr>
        <w:tabs>
          <w:tab w:val="left" w:pos="2292"/>
        </w:tabs>
        <w:spacing w:before="0" w:after="0" w:line="240" w:lineRule="auto"/>
        <w:ind w:left="2292" w:right="1088" w:hanging="420"/>
        <w:jc w:val="both"/>
        <w:rPr>
          <w:rFonts w:hint="default" w:ascii="Times New Roman" w:hAnsi="Times New Roman" w:cs="Times New Roman"/>
          <w:sz w:val="24"/>
        </w:rPr>
      </w:pPr>
      <w:r>
        <w:rPr>
          <w:rFonts w:hint="default" w:ascii="Times New Roman" w:hAnsi="Times New Roman" w:cs="Times New Roman"/>
          <w:sz w:val="24"/>
        </w:rPr>
        <w:t>Simplifying Database Structure with Unified Entities: By storing and displaying vehicles and drivers in a unified format, the database of the management system significantly reduces query overhead and optimizes memory usage during real-time tracking calculations, thereby avoiding potential performance bottlenecks.</w:t>
      </w:r>
    </w:p>
    <w:p w14:paraId="18C514DE">
      <w:pPr>
        <w:pStyle w:val="15"/>
        <w:numPr>
          <w:ilvl w:val="2"/>
          <w:numId w:val="15"/>
        </w:numPr>
        <w:tabs>
          <w:tab w:val="left" w:pos="2292"/>
        </w:tabs>
        <w:spacing w:before="0" w:after="0" w:line="240" w:lineRule="auto"/>
        <w:ind w:left="2292" w:right="1089" w:hanging="420"/>
        <w:jc w:val="both"/>
        <w:rPr>
          <w:rFonts w:hint="default" w:ascii="Times New Roman" w:hAnsi="Times New Roman" w:cs="Times New Roman"/>
          <w:sz w:val="24"/>
        </w:rPr>
      </w:pPr>
      <w:r>
        <w:rPr>
          <w:rFonts w:hint="default" w:ascii="Times New Roman" w:hAnsi="Times New Roman" w:cs="Times New Roman"/>
          <w:sz w:val="24"/>
        </w:rPr>
        <w:t>Protecting the Core System at the Boundary: Our team decided to implement a strict boundary validation layer between the API and Core Domain</w:t>
      </w:r>
      <w:r>
        <w:rPr>
          <w:rFonts w:hint="default" w:ascii="Times New Roman" w:hAnsi="Times New Roman" w:cs="Times New Roman"/>
          <w:spacing w:val="-3"/>
          <w:sz w:val="24"/>
        </w:rPr>
        <w:t xml:space="preserve"> </w:t>
      </w:r>
      <w:r>
        <w:rPr>
          <w:rFonts w:hint="default" w:ascii="Times New Roman" w:hAnsi="Times New Roman" w:cs="Times New Roman"/>
          <w:sz w:val="24"/>
        </w:rPr>
        <w:t>Services</w:t>
      </w:r>
      <w:r>
        <w:rPr>
          <w:rFonts w:hint="default" w:ascii="Times New Roman" w:hAnsi="Times New Roman" w:cs="Times New Roman"/>
          <w:spacing w:val="-3"/>
          <w:sz w:val="24"/>
        </w:rPr>
        <w:t xml:space="preserve"> </w:t>
      </w:r>
      <w:r>
        <w:rPr>
          <w:rFonts w:hint="default" w:ascii="Times New Roman" w:hAnsi="Times New Roman" w:cs="Times New Roman"/>
          <w:sz w:val="24"/>
        </w:rPr>
        <w:t>instead</w:t>
      </w:r>
      <w:r>
        <w:rPr>
          <w:rFonts w:hint="default" w:ascii="Times New Roman" w:hAnsi="Times New Roman" w:cs="Times New Roman"/>
          <w:spacing w:val="-3"/>
          <w:sz w:val="24"/>
        </w:rPr>
        <w:t xml:space="preserve"> </w:t>
      </w:r>
      <w:r>
        <w:rPr>
          <w:rFonts w:hint="default" w:ascii="Times New Roman" w:hAnsi="Times New Roman" w:cs="Times New Roman"/>
          <w:sz w:val="24"/>
        </w:rPr>
        <w:t>of</w:t>
      </w:r>
      <w:r>
        <w:rPr>
          <w:rFonts w:hint="default" w:ascii="Times New Roman" w:hAnsi="Times New Roman" w:cs="Times New Roman"/>
          <w:spacing w:val="-4"/>
          <w:sz w:val="24"/>
        </w:rPr>
        <w:t xml:space="preserve"> </w:t>
      </w:r>
      <w:r>
        <w:rPr>
          <w:rFonts w:hint="default" w:ascii="Times New Roman" w:hAnsi="Times New Roman" w:cs="Times New Roman"/>
          <w:sz w:val="24"/>
        </w:rPr>
        <w:t>allowing</w:t>
      </w:r>
      <w:r>
        <w:rPr>
          <w:rFonts w:hint="default" w:ascii="Times New Roman" w:hAnsi="Times New Roman" w:cs="Times New Roman"/>
          <w:spacing w:val="-3"/>
          <w:sz w:val="24"/>
        </w:rPr>
        <w:t xml:space="preserve"> </w:t>
      </w:r>
      <w:r>
        <w:rPr>
          <w:rFonts w:hint="default" w:ascii="Times New Roman" w:hAnsi="Times New Roman" w:cs="Times New Roman"/>
          <w:sz w:val="24"/>
        </w:rPr>
        <w:t>delayed,</w:t>
      </w:r>
      <w:r>
        <w:rPr>
          <w:rFonts w:hint="default" w:ascii="Times New Roman" w:hAnsi="Times New Roman" w:cs="Times New Roman"/>
          <w:spacing w:val="-1"/>
          <w:sz w:val="24"/>
        </w:rPr>
        <w:t xml:space="preserve"> </w:t>
      </w:r>
      <w:r>
        <w:rPr>
          <w:rFonts w:hint="default" w:ascii="Times New Roman" w:hAnsi="Times New Roman" w:cs="Times New Roman"/>
          <w:sz w:val="24"/>
        </w:rPr>
        <w:t>corrupted,</w:t>
      </w:r>
      <w:r>
        <w:rPr>
          <w:rFonts w:hint="default" w:ascii="Times New Roman" w:hAnsi="Times New Roman" w:cs="Times New Roman"/>
          <w:spacing w:val="-3"/>
          <w:sz w:val="24"/>
        </w:rPr>
        <w:t xml:space="preserve"> </w:t>
      </w:r>
      <w:r>
        <w:rPr>
          <w:rFonts w:hint="default" w:ascii="Times New Roman" w:hAnsi="Times New Roman" w:cs="Times New Roman"/>
          <w:sz w:val="24"/>
        </w:rPr>
        <w:t>and</w:t>
      </w:r>
      <w:r>
        <w:rPr>
          <w:rFonts w:hint="default" w:ascii="Times New Roman" w:hAnsi="Times New Roman" w:cs="Times New Roman"/>
          <w:spacing w:val="-3"/>
          <w:sz w:val="24"/>
        </w:rPr>
        <w:t xml:space="preserve"> </w:t>
      </w:r>
      <w:r>
        <w:rPr>
          <w:rFonts w:hint="default" w:ascii="Times New Roman" w:hAnsi="Times New Roman" w:cs="Times New Roman"/>
          <w:sz w:val="24"/>
        </w:rPr>
        <w:t>out-of-order GPS telemetry signals to penetrate deep into the application core by discarding them early using a single and lightweight validation</w:t>
      </w:r>
      <w:r>
        <w:rPr>
          <w:rFonts w:hint="default" w:ascii="Times New Roman" w:hAnsi="Times New Roman" w:cs="Times New Roman"/>
          <w:spacing w:val="-1"/>
          <w:sz w:val="24"/>
        </w:rPr>
        <w:t xml:space="preserve"> </w:t>
      </w:r>
      <w:r>
        <w:rPr>
          <w:rFonts w:hint="default" w:ascii="Times New Roman" w:hAnsi="Times New Roman" w:cs="Times New Roman"/>
          <w:sz w:val="24"/>
        </w:rPr>
        <w:t>shield. As a result, the suggested approach maintains clean state transitions within our core domain services.</w:t>
      </w:r>
    </w:p>
    <w:p w14:paraId="15F20EF6">
      <w:pPr>
        <w:pStyle w:val="15"/>
        <w:numPr>
          <w:ilvl w:val="2"/>
          <w:numId w:val="15"/>
        </w:numPr>
        <w:tabs>
          <w:tab w:val="left" w:pos="2292"/>
        </w:tabs>
        <w:spacing w:before="0" w:after="0" w:line="240" w:lineRule="auto"/>
        <w:ind w:left="2292" w:right="1089" w:hanging="420"/>
        <w:jc w:val="both"/>
        <w:rPr>
          <w:rFonts w:hint="default" w:ascii="Times New Roman" w:hAnsi="Times New Roman" w:cs="Times New Roman"/>
          <w:sz w:val="24"/>
        </w:rPr>
      </w:pPr>
      <w:r>
        <w:rPr>
          <w:rFonts w:hint="default" w:ascii="Times New Roman" w:hAnsi="Times New Roman" w:cs="Times New Roman"/>
          <w:sz w:val="24"/>
        </w:rPr>
        <w:t>Handling Errors Gracefully with Custom Exceptions: Our team decided</w:t>
      </w:r>
      <w:r>
        <w:rPr>
          <w:rFonts w:hint="default" w:ascii="Times New Roman" w:hAnsi="Times New Roman" w:cs="Times New Roman"/>
          <w:spacing w:val="40"/>
          <w:sz w:val="24"/>
        </w:rPr>
        <w:t xml:space="preserve"> </w:t>
      </w:r>
      <w:r>
        <w:rPr>
          <w:rFonts w:hint="default" w:ascii="Times New Roman" w:hAnsi="Times New Roman" w:cs="Times New Roman"/>
          <w:sz w:val="24"/>
        </w:rPr>
        <w:t xml:space="preserve">to design custom exceptions including </w:t>
      </w:r>
      <w:r>
        <w:rPr>
          <w:rFonts w:hint="default" w:ascii="Times New Roman" w:hAnsi="Times New Roman" w:cs="Times New Roman"/>
          <w:b/>
          <w:i/>
          <w:sz w:val="24"/>
        </w:rPr>
        <w:t xml:space="preserve">NetworkLatencyException </w:t>
      </w:r>
      <w:r>
        <w:rPr>
          <w:rFonts w:hint="default" w:ascii="Times New Roman" w:hAnsi="Times New Roman" w:cs="Times New Roman"/>
          <w:sz w:val="24"/>
        </w:rPr>
        <w:t xml:space="preserve">and </w:t>
      </w:r>
      <w:r>
        <w:rPr>
          <w:rFonts w:hint="default" w:ascii="Times New Roman" w:hAnsi="Times New Roman" w:cs="Times New Roman"/>
          <w:b/>
          <w:i/>
          <w:sz w:val="24"/>
        </w:rPr>
        <w:t xml:space="preserve">StateRegressionException </w:t>
      </w:r>
      <w:r>
        <w:rPr>
          <w:rFonts w:hint="default" w:ascii="Times New Roman" w:hAnsi="Times New Roman" w:cs="Times New Roman"/>
          <w:sz w:val="24"/>
        </w:rPr>
        <w:t>as an alternative to relying on generic and system-level exceptions that obscure the root cause of an issue. As expected, the suggested solution facilitates clear boundary isolation, simplifies</w:t>
      </w:r>
      <w:r>
        <w:rPr>
          <w:rFonts w:hint="default" w:ascii="Times New Roman" w:hAnsi="Times New Roman" w:cs="Times New Roman"/>
          <w:spacing w:val="40"/>
          <w:sz w:val="24"/>
        </w:rPr>
        <w:t xml:space="preserve"> </w:t>
      </w:r>
      <w:r>
        <w:rPr>
          <w:rFonts w:hint="default" w:ascii="Times New Roman" w:hAnsi="Times New Roman" w:cs="Times New Roman"/>
          <w:sz w:val="24"/>
        </w:rPr>
        <w:t>debugging</w:t>
      </w:r>
      <w:r>
        <w:rPr>
          <w:rFonts w:hint="default" w:ascii="Times New Roman" w:hAnsi="Times New Roman" w:cs="Times New Roman"/>
          <w:spacing w:val="40"/>
          <w:sz w:val="24"/>
        </w:rPr>
        <w:t xml:space="preserve"> </w:t>
      </w:r>
      <w:r>
        <w:rPr>
          <w:rFonts w:hint="default" w:ascii="Times New Roman" w:hAnsi="Times New Roman" w:cs="Times New Roman"/>
          <w:sz w:val="24"/>
        </w:rPr>
        <w:t>logs,</w:t>
      </w:r>
      <w:r>
        <w:rPr>
          <w:rFonts w:hint="default" w:ascii="Times New Roman" w:hAnsi="Times New Roman" w:cs="Times New Roman"/>
          <w:spacing w:val="40"/>
          <w:sz w:val="24"/>
        </w:rPr>
        <w:t xml:space="preserve"> </w:t>
      </w:r>
      <w:r>
        <w:rPr>
          <w:rFonts w:hint="default" w:ascii="Times New Roman" w:hAnsi="Times New Roman" w:cs="Times New Roman"/>
          <w:sz w:val="24"/>
        </w:rPr>
        <w:t>and</w:t>
      </w:r>
      <w:r>
        <w:rPr>
          <w:rFonts w:hint="default" w:ascii="Times New Roman" w:hAnsi="Times New Roman" w:cs="Times New Roman"/>
          <w:spacing w:val="40"/>
          <w:sz w:val="24"/>
        </w:rPr>
        <w:t xml:space="preserve"> </w:t>
      </w:r>
      <w:r>
        <w:rPr>
          <w:rFonts w:hint="default" w:ascii="Times New Roman" w:hAnsi="Times New Roman" w:cs="Times New Roman"/>
          <w:sz w:val="24"/>
        </w:rPr>
        <w:t>ensures</w:t>
      </w:r>
      <w:r>
        <w:rPr>
          <w:rFonts w:hint="default" w:ascii="Times New Roman" w:hAnsi="Times New Roman" w:cs="Times New Roman"/>
          <w:spacing w:val="40"/>
          <w:sz w:val="24"/>
        </w:rPr>
        <w:t xml:space="preserve"> </w:t>
      </w:r>
      <w:r>
        <w:rPr>
          <w:rFonts w:hint="default" w:ascii="Times New Roman" w:hAnsi="Times New Roman" w:cs="Times New Roman"/>
          <w:sz w:val="24"/>
        </w:rPr>
        <w:t>that</w:t>
      </w:r>
      <w:r>
        <w:rPr>
          <w:rFonts w:hint="default" w:ascii="Times New Roman" w:hAnsi="Times New Roman" w:cs="Times New Roman"/>
          <w:spacing w:val="40"/>
          <w:sz w:val="24"/>
        </w:rPr>
        <w:t xml:space="preserve"> </w:t>
      </w:r>
      <w:r>
        <w:rPr>
          <w:rFonts w:hint="default" w:ascii="Times New Roman" w:hAnsi="Times New Roman" w:cs="Times New Roman"/>
          <w:sz w:val="24"/>
        </w:rPr>
        <w:t>the</w:t>
      </w:r>
      <w:r>
        <w:rPr>
          <w:rFonts w:hint="default" w:ascii="Times New Roman" w:hAnsi="Times New Roman" w:cs="Times New Roman"/>
          <w:spacing w:val="40"/>
          <w:sz w:val="24"/>
        </w:rPr>
        <w:t xml:space="preserve"> </w:t>
      </w:r>
      <w:r>
        <w:rPr>
          <w:rFonts w:hint="default" w:ascii="Times New Roman" w:hAnsi="Times New Roman" w:cs="Times New Roman"/>
          <w:sz w:val="24"/>
        </w:rPr>
        <w:t>system</w:t>
      </w:r>
      <w:r>
        <w:rPr>
          <w:rFonts w:hint="default" w:ascii="Times New Roman" w:hAnsi="Times New Roman" w:cs="Times New Roman"/>
          <w:spacing w:val="40"/>
          <w:sz w:val="24"/>
        </w:rPr>
        <w:t xml:space="preserve"> </w:t>
      </w:r>
      <w:r>
        <w:rPr>
          <w:rFonts w:hint="default" w:ascii="Times New Roman" w:hAnsi="Times New Roman" w:cs="Times New Roman"/>
          <w:sz w:val="24"/>
        </w:rPr>
        <w:t>can</w:t>
      </w:r>
      <w:r>
        <w:rPr>
          <w:rFonts w:hint="default" w:ascii="Times New Roman" w:hAnsi="Times New Roman" w:cs="Times New Roman"/>
          <w:spacing w:val="40"/>
          <w:sz w:val="24"/>
        </w:rPr>
        <w:t xml:space="preserve"> </w:t>
      </w:r>
      <w:r>
        <w:rPr>
          <w:rFonts w:hint="default" w:ascii="Times New Roman" w:hAnsi="Times New Roman" w:cs="Times New Roman"/>
          <w:sz w:val="24"/>
        </w:rPr>
        <w:t>gracefully</w:t>
      </w:r>
    </w:p>
    <w:p w14:paraId="7CB3E792">
      <w:pPr>
        <w:pStyle w:val="15"/>
        <w:spacing w:after="0" w:line="240" w:lineRule="auto"/>
        <w:jc w:val="both"/>
        <w:rPr>
          <w:rFonts w:hint="default" w:ascii="Times New Roman" w:hAnsi="Times New Roman" w:cs="Times New Roman"/>
          <w:sz w:val="24"/>
        </w:rPr>
        <w:sectPr>
          <w:pgSz w:w="11910" w:h="16840"/>
          <w:pgMar w:top="1340" w:right="708" w:bottom="900" w:left="708" w:header="728" w:footer="715" w:gutter="0"/>
          <w:cols w:space="720" w:num="1"/>
        </w:sectPr>
      </w:pPr>
    </w:p>
    <w:p w14:paraId="1933B63F">
      <w:pPr>
        <w:pStyle w:val="8"/>
        <w:spacing w:before="82" w:line="237" w:lineRule="auto"/>
        <w:ind w:left="2292" w:right="1091"/>
        <w:jc w:val="both"/>
        <w:rPr>
          <w:rFonts w:hint="default" w:ascii="Times New Roman" w:hAnsi="Times New Roman" w:cs="Times New Roman"/>
        </w:rPr>
      </w:pPr>
      <w:r>
        <w:rPr>
          <w:rFonts w:hint="default" w:ascii="Times New Roman" w:hAnsi="Times New Roman" w:cs="Times New Roman"/>
        </w:rPr>
        <w:t xml:space="preserve">inform users of transient cellular network dropouts without system-wide </w:t>
      </w:r>
      <w:r>
        <w:rPr>
          <w:rFonts w:hint="default" w:ascii="Times New Roman" w:hAnsi="Times New Roman" w:cs="Times New Roman"/>
          <w:spacing w:val="-2"/>
        </w:rPr>
        <w:t>failures.</w:t>
      </w:r>
    </w:p>
    <w:p w14:paraId="7A159905">
      <w:pPr>
        <w:pStyle w:val="15"/>
        <w:numPr>
          <w:ilvl w:val="2"/>
          <w:numId w:val="15"/>
        </w:numPr>
        <w:tabs>
          <w:tab w:val="left" w:pos="2292"/>
        </w:tabs>
        <w:spacing w:before="1" w:after="0" w:line="240" w:lineRule="auto"/>
        <w:ind w:left="2292" w:right="1089" w:hanging="420"/>
        <w:jc w:val="both"/>
        <w:rPr>
          <w:rFonts w:hint="default" w:ascii="Times New Roman" w:hAnsi="Times New Roman" w:cs="Times New Roman"/>
          <w:sz w:val="24"/>
        </w:rPr>
      </w:pPr>
      <w:r>
        <w:rPr>
          <w:rFonts w:hint="default" w:ascii="Times New Roman" w:hAnsi="Times New Roman" w:cs="Times New Roman"/>
          <w:sz w:val="24"/>
        </w:rPr>
        <w:t>Ensuring Data Integrity with Read-Only Transactions: Restricting completed delivery orders and finalized invoices to a read-only state eliminates the need for a complex and multi-level undo-redo transaction mechanism in the database. Consequently, the design above guarantees 100% data integrity for financial records, protects the persistent storage from unauthorized tampering, and keeps the overall architecture lean and easy to maintain.</w:t>
      </w:r>
    </w:p>
    <w:p w14:paraId="7EA365E4">
      <w:pPr>
        <w:pStyle w:val="3"/>
        <w:numPr>
          <w:ilvl w:val="1"/>
          <w:numId w:val="15"/>
        </w:numPr>
        <w:tabs>
          <w:tab w:val="left" w:pos="1910"/>
        </w:tabs>
        <w:spacing w:before="261" w:after="0" w:line="240" w:lineRule="auto"/>
        <w:ind w:left="1910" w:right="0" w:hanging="418"/>
        <w:jc w:val="left"/>
        <w:rPr>
          <w:rFonts w:hint="default" w:ascii="Times New Roman" w:hAnsi="Times New Roman" w:cs="Times New Roman"/>
        </w:rPr>
      </w:pPr>
      <w:bookmarkStart w:id="42" w:name="_bookmark21"/>
      <w:bookmarkEnd w:id="42"/>
      <w:bookmarkStart w:id="43" w:name="2.4 Discarded Class List"/>
      <w:bookmarkEnd w:id="43"/>
      <w:r>
        <w:rPr>
          <w:rFonts w:hint="default" w:ascii="Times New Roman" w:hAnsi="Times New Roman" w:cs="Times New Roman"/>
        </w:rPr>
        <w:t>Discarded</w:t>
      </w:r>
      <w:r>
        <w:rPr>
          <w:rFonts w:hint="default" w:ascii="Times New Roman" w:hAnsi="Times New Roman" w:cs="Times New Roman"/>
          <w:spacing w:val="-8"/>
        </w:rPr>
        <w:t xml:space="preserve"> </w:t>
      </w:r>
      <w:r>
        <w:rPr>
          <w:rFonts w:hint="default" w:ascii="Times New Roman" w:hAnsi="Times New Roman" w:cs="Times New Roman"/>
        </w:rPr>
        <w:t>Class</w:t>
      </w:r>
      <w:r>
        <w:rPr>
          <w:rFonts w:hint="default" w:ascii="Times New Roman" w:hAnsi="Times New Roman" w:cs="Times New Roman"/>
          <w:spacing w:val="-6"/>
        </w:rPr>
        <w:t xml:space="preserve"> </w:t>
      </w:r>
      <w:r>
        <w:rPr>
          <w:rFonts w:hint="default" w:ascii="Times New Roman" w:hAnsi="Times New Roman" w:cs="Times New Roman"/>
          <w:spacing w:val="-4"/>
        </w:rPr>
        <w:t>List</w:t>
      </w:r>
    </w:p>
    <w:p w14:paraId="02E66555">
      <w:pPr>
        <w:pStyle w:val="8"/>
        <w:spacing w:before="281"/>
        <w:ind w:left="1492" w:right="938"/>
        <w:jc w:val="both"/>
        <w:rPr>
          <w:rFonts w:hint="default" w:ascii="Times New Roman" w:hAnsi="Times New Roman" w:cs="Times New Roman"/>
        </w:rPr>
      </w:pPr>
      <w:r>
        <w:rPr>
          <w:rFonts w:hint="default" w:ascii="Times New Roman" w:hAnsi="Times New Roman" w:cs="Times New Roman"/>
        </w:rPr>
        <w:t>Based</w:t>
      </w:r>
      <w:r>
        <w:rPr>
          <w:rFonts w:hint="default" w:ascii="Times New Roman" w:hAnsi="Times New Roman" w:cs="Times New Roman"/>
          <w:spacing w:val="-3"/>
        </w:rPr>
        <w:t xml:space="preserve"> </w:t>
      </w:r>
      <w:r>
        <w:rPr>
          <w:rFonts w:hint="default" w:ascii="Times New Roman" w:hAnsi="Times New Roman" w:cs="Times New Roman"/>
        </w:rPr>
        <w:t>on</w:t>
      </w:r>
      <w:r>
        <w:rPr>
          <w:rFonts w:hint="default" w:ascii="Times New Roman" w:hAnsi="Times New Roman" w:cs="Times New Roman"/>
          <w:spacing w:val="-1"/>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first</w:t>
      </w:r>
      <w:r>
        <w:rPr>
          <w:rFonts w:hint="default" w:ascii="Times New Roman" w:hAnsi="Times New Roman" w:cs="Times New Roman"/>
          <w:spacing w:val="-3"/>
        </w:rPr>
        <w:t xml:space="preserve"> </w:t>
      </w:r>
      <w:r>
        <w:rPr>
          <w:rFonts w:hint="default" w:ascii="Times New Roman" w:hAnsi="Times New Roman" w:cs="Times New Roman"/>
        </w:rPr>
        <w:t>assignment, our</w:t>
      </w:r>
      <w:r>
        <w:rPr>
          <w:rFonts w:hint="default" w:ascii="Times New Roman" w:hAnsi="Times New Roman" w:cs="Times New Roman"/>
          <w:spacing w:val="-4"/>
        </w:rPr>
        <w:t xml:space="preserve"> </w:t>
      </w:r>
      <w:r>
        <w:rPr>
          <w:rFonts w:hint="default" w:ascii="Times New Roman" w:hAnsi="Times New Roman" w:cs="Times New Roman"/>
        </w:rPr>
        <w:t>team</w:t>
      </w:r>
      <w:r>
        <w:rPr>
          <w:rFonts w:hint="default" w:ascii="Times New Roman" w:hAnsi="Times New Roman" w:cs="Times New Roman"/>
          <w:spacing w:val="-1"/>
        </w:rPr>
        <w:t xml:space="preserve"> </w:t>
      </w:r>
      <w:r>
        <w:rPr>
          <w:rFonts w:hint="default" w:ascii="Times New Roman" w:hAnsi="Times New Roman" w:cs="Times New Roman"/>
        </w:rPr>
        <w:t>has</w:t>
      </w:r>
      <w:r>
        <w:rPr>
          <w:rFonts w:hint="default" w:ascii="Times New Roman" w:hAnsi="Times New Roman" w:cs="Times New Roman"/>
          <w:spacing w:val="-3"/>
        </w:rPr>
        <w:t xml:space="preserve"> </w:t>
      </w:r>
      <w:r>
        <w:rPr>
          <w:rFonts w:hint="default" w:ascii="Times New Roman" w:hAnsi="Times New Roman" w:cs="Times New Roman"/>
        </w:rPr>
        <w:t>targeted</w:t>
      </w:r>
      <w:r>
        <w:rPr>
          <w:rFonts w:hint="default" w:ascii="Times New Roman" w:hAnsi="Times New Roman" w:cs="Times New Roman"/>
          <w:spacing w:val="-1"/>
        </w:rPr>
        <w:t xml:space="preserve"> </w:t>
      </w:r>
      <w:r>
        <w:rPr>
          <w:rFonts w:hint="default" w:ascii="Times New Roman" w:hAnsi="Times New Roman" w:cs="Times New Roman"/>
        </w:rPr>
        <w:t>several</w:t>
      </w:r>
      <w:r>
        <w:rPr>
          <w:rFonts w:hint="default" w:ascii="Times New Roman" w:hAnsi="Times New Roman" w:cs="Times New Roman"/>
          <w:spacing w:val="-1"/>
        </w:rPr>
        <w:t xml:space="preserve"> </w:t>
      </w:r>
      <w:r>
        <w:rPr>
          <w:rFonts w:hint="default" w:ascii="Times New Roman" w:hAnsi="Times New Roman" w:cs="Times New Roman"/>
        </w:rPr>
        <w:t>classes</w:t>
      </w:r>
      <w:r>
        <w:rPr>
          <w:rFonts w:hint="default" w:ascii="Times New Roman" w:hAnsi="Times New Roman" w:cs="Times New Roman"/>
          <w:spacing w:val="-3"/>
        </w:rPr>
        <w:t xml:space="preserve"> </w:t>
      </w:r>
      <w:r>
        <w:rPr>
          <w:rFonts w:hint="default" w:ascii="Times New Roman" w:hAnsi="Times New Roman" w:cs="Times New Roman"/>
        </w:rPr>
        <w:t>to</w:t>
      </w:r>
      <w:r>
        <w:rPr>
          <w:rFonts w:hint="default" w:ascii="Times New Roman" w:hAnsi="Times New Roman" w:cs="Times New Roman"/>
          <w:spacing w:val="-3"/>
        </w:rPr>
        <w:t xml:space="preserve"> </w:t>
      </w:r>
      <w:r>
        <w:rPr>
          <w:rFonts w:hint="default" w:ascii="Times New Roman" w:hAnsi="Times New Roman" w:cs="Times New Roman"/>
        </w:rPr>
        <w:t>be</w:t>
      </w:r>
      <w:r>
        <w:rPr>
          <w:rFonts w:hint="default" w:ascii="Times New Roman" w:hAnsi="Times New Roman" w:cs="Times New Roman"/>
          <w:spacing w:val="-2"/>
        </w:rPr>
        <w:t xml:space="preserve"> </w:t>
      </w:r>
      <w:r>
        <w:rPr>
          <w:rFonts w:hint="default" w:ascii="Times New Roman" w:hAnsi="Times New Roman" w:cs="Times New Roman"/>
        </w:rPr>
        <w:t>discarded. Moreover, the refinement ensures our system remains lightweight and focused</w:t>
      </w:r>
      <w:r>
        <w:rPr>
          <w:rFonts w:hint="default" w:ascii="Times New Roman" w:hAnsi="Times New Roman" w:cs="Times New Roman"/>
          <w:spacing w:val="80"/>
          <w:w w:val="150"/>
        </w:rPr>
        <w:t xml:space="preserve"> </w:t>
      </w:r>
      <w:r>
        <w:rPr>
          <w:rFonts w:hint="default" w:ascii="Times New Roman" w:hAnsi="Times New Roman" w:cs="Times New Roman"/>
        </w:rPr>
        <w:t>only on essential features. In detail, the following list outlines the discarded classes along with the technical rationale for their removal:</w:t>
      </w:r>
    </w:p>
    <w:p w14:paraId="41456560">
      <w:pPr>
        <w:pStyle w:val="8"/>
        <w:spacing w:before="3"/>
        <w:rPr>
          <w:rFonts w:hint="default" w:ascii="Times New Roman" w:hAnsi="Times New Roman" w:cs="Times New Roman"/>
        </w:rPr>
      </w:pPr>
    </w:p>
    <w:p w14:paraId="43803469">
      <w:pPr>
        <w:pStyle w:val="5"/>
        <w:numPr>
          <w:ilvl w:val="2"/>
          <w:numId w:val="15"/>
        </w:numPr>
        <w:tabs>
          <w:tab w:val="left" w:pos="2291"/>
        </w:tabs>
        <w:spacing w:before="0" w:after="0" w:line="240" w:lineRule="auto"/>
        <w:ind w:left="2291" w:right="0" w:hanging="419"/>
        <w:jc w:val="left"/>
        <w:rPr>
          <w:rFonts w:hint="default" w:ascii="Times New Roman" w:hAnsi="Times New Roman" w:cs="Times New Roman"/>
          <w:b w:val="0"/>
          <w:i w:val="0"/>
        </w:rPr>
      </w:pPr>
      <w:r>
        <w:rPr>
          <w:rFonts w:hint="default" w:ascii="Times New Roman" w:hAnsi="Times New Roman" w:cs="Times New Roman"/>
          <w:spacing w:val="-2"/>
        </w:rPr>
        <w:t>UndoRedoTransactionManager</w:t>
      </w:r>
      <w:r>
        <w:rPr>
          <w:rFonts w:hint="default" w:ascii="Times New Roman" w:hAnsi="Times New Roman" w:cs="Times New Roman"/>
          <w:b w:val="0"/>
          <w:i w:val="0"/>
          <w:spacing w:val="-2"/>
        </w:rPr>
        <w:t>:</w:t>
      </w:r>
    </w:p>
    <w:p w14:paraId="10006A96">
      <w:pPr>
        <w:pStyle w:val="8"/>
        <w:spacing w:before="5"/>
        <w:rPr>
          <w:rFonts w:hint="default" w:ascii="Times New Roman" w:hAnsi="Times New Roman" w:cs="Times New Roman"/>
        </w:rPr>
      </w:pPr>
    </w:p>
    <w:p w14:paraId="1EF1EA76">
      <w:pPr>
        <w:pStyle w:val="15"/>
        <w:numPr>
          <w:ilvl w:val="3"/>
          <w:numId w:val="15"/>
        </w:numPr>
        <w:tabs>
          <w:tab w:val="left" w:pos="2692"/>
        </w:tabs>
        <w:spacing w:before="0" w:after="0" w:line="240" w:lineRule="auto"/>
        <w:ind w:left="2692" w:right="998" w:hanging="420"/>
        <w:jc w:val="both"/>
        <w:rPr>
          <w:rFonts w:hint="default" w:ascii="Times New Roman" w:hAnsi="Times New Roman" w:cs="Times New Roman"/>
          <w:sz w:val="24"/>
        </w:rPr>
      </w:pPr>
      <w:r>
        <w:rPr>
          <w:rFonts w:hint="default" w:ascii="Times New Roman" w:hAnsi="Times New Roman" w:cs="Times New Roman"/>
          <w:sz w:val="24"/>
        </w:rPr>
        <w:t>Description: A class intended to manage multi-level rollbacks and modifications for completed delivery orders and financial invoices.</w:t>
      </w:r>
    </w:p>
    <w:p w14:paraId="796EB8FA">
      <w:pPr>
        <w:pStyle w:val="15"/>
        <w:numPr>
          <w:ilvl w:val="3"/>
          <w:numId w:val="15"/>
        </w:numPr>
        <w:tabs>
          <w:tab w:val="left" w:pos="2692"/>
        </w:tabs>
        <w:spacing w:before="0" w:after="0" w:line="240" w:lineRule="auto"/>
        <w:ind w:left="2692" w:right="996" w:hanging="420"/>
        <w:jc w:val="both"/>
        <w:rPr>
          <w:rFonts w:hint="default" w:ascii="Times New Roman" w:hAnsi="Times New Roman" w:cs="Times New Roman"/>
          <w:sz w:val="24"/>
        </w:rPr>
      </w:pPr>
      <w:r>
        <w:rPr>
          <w:rFonts w:hint="default" w:ascii="Times New Roman" w:hAnsi="Times New Roman" w:cs="Times New Roman"/>
          <w:sz w:val="24"/>
        </w:rPr>
        <w:t>Reason for Discarding: Since completed delivery orders and finalized invoices are restricted to a read-only state, data changes are not permitted after finalization which introduce redundant overhead and unnecessary complexity to the database transaction logic.</w:t>
      </w:r>
    </w:p>
    <w:p w14:paraId="089AFCBB">
      <w:pPr>
        <w:pStyle w:val="8"/>
        <w:spacing w:before="5"/>
        <w:rPr>
          <w:rFonts w:hint="default" w:ascii="Times New Roman" w:hAnsi="Times New Roman" w:cs="Times New Roman"/>
        </w:rPr>
      </w:pPr>
    </w:p>
    <w:p w14:paraId="335878EC">
      <w:pPr>
        <w:pStyle w:val="5"/>
        <w:numPr>
          <w:ilvl w:val="2"/>
          <w:numId w:val="15"/>
        </w:numPr>
        <w:tabs>
          <w:tab w:val="left" w:pos="2291"/>
        </w:tabs>
        <w:spacing w:before="0" w:after="0" w:line="240" w:lineRule="auto"/>
        <w:ind w:left="2291" w:right="0" w:hanging="419"/>
        <w:jc w:val="left"/>
        <w:rPr>
          <w:rFonts w:hint="default" w:ascii="Times New Roman" w:hAnsi="Times New Roman" w:cs="Times New Roman"/>
        </w:rPr>
      </w:pPr>
      <w:r>
        <w:rPr>
          <w:rFonts w:hint="default" w:ascii="Times New Roman" w:hAnsi="Times New Roman" w:cs="Times New Roman"/>
          <w:spacing w:val="-2"/>
        </w:rPr>
        <w:t>GenericNetworkErrorHandler:</w:t>
      </w:r>
    </w:p>
    <w:p w14:paraId="4ADAD64A">
      <w:pPr>
        <w:pStyle w:val="8"/>
        <w:spacing w:before="2"/>
        <w:rPr>
          <w:rFonts w:hint="default" w:ascii="Times New Roman" w:hAnsi="Times New Roman" w:cs="Times New Roman"/>
          <w:b/>
          <w:i/>
        </w:rPr>
      </w:pPr>
    </w:p>
    <w:p w14:paraId="5C9FA1CE">
      <w:pPr>
        <w:pStyle w:val="15"/>
        <w:numPr>
          <w:ilvl w:val="3"/>
          <w:numId w:val="15"/>
        </w:numPr>
        <w:tabs>
          <w:tab w:val="left" w:pos="2692"/>
        </w:tabs>
        <w:spacing w:before="0" w:after="0" w:line="240" w:lineRule="auto"/>
        <w:ind w:left="2692" w:right="997" w:hanging="420"/>
        <w:jc w:val="both"/>
        <w:rPr>
          <w:rFonts w:hint="default" w:ascii="Times New Roman" w:hAnsi="Times New Roman" w:cs="Times New Roman"/>
          <w:sz w:val="24"/>
        </w:rPr>
      </w:pPr>
      <w:r>
        <w:rPr>
          <w:rFonts w:hint="default" w:ascii="Times New Roman" w:hAnsi="Times New Roman" w:cs="Times New Roman"/>
          <w:sz w:val="24"/>
        </w:rPr>
        <w:t xml:space="preserve">Description: A global and generic class designed to catch all system-level network exceptions and return standardized error codes to the </w:t>
      </w:r>
      <w:r>
        <w:rPr>
          <w:rFonts w:hint="default" w:ascii="Times New Roman" w:hAnsi="Times New Roman" w:cs="Times New Roman"/>
          <w:spacing w:val="-2"/>
          <w:sz w:val="24"/>
        </w:rPr>
        <w:t>client.</w:t>
      </w:r>
    </w:p>
    <w:p w14:paraId="0290E5C7">
      <w:pPr>
        <w:pStyle w:val="15"/>
        <w:numPr>
          <w:ilvl w:val="3"/>
          <w:numId w:val="15"/>
        </w:numPr>
        <w:tabs>
          <w:tab w:val="left" w:pos="2692"/>
        </w:tabs>
        <w:spacing w:before="0" w:after="0" w:line="240" w:lineRule="auto"/>
        <w:ind w:left="2692" w:right="996" w:hanging="420"/>
        <w:jc w:val="both"/>
        <w:rPr>
          <w:rFonts w:hint="default" w:ascii="Times New Roman" w:hAnsi="Times New Roman" w:cs="Times New Roman"/>
          <w:sz w:val="24"/>
        </w:rPr>
      </w:pPr>
      <w:r>
        <w:rPr>
          <w:rFonts w:hint="default" w:ascii="Times New Roman" w:hAnsi="Times New Roman" w:cs="Times New Roman"/>
          <w:sz w:val="24"/>
        </w:rPr>
        <w:t xml:space="preserve">Reason for Discarding: Using a generic handler obscures the specific root causes of critical domain issues. Additionally, this class was replaced by explicit custom exceptions including </w:t>
      </w:r>
      <w:r>
        <w:rPr>
          <w:rFonts w:hint="default" w:ascii="Times New Roman" w:hAnsi="Times New Roman" w:cs="Times New Roman"/>
          <w:b/>
          <w:i/>
          <w:sz w:val="24"/>
        </w:rPr>
        <w:t xml:space="preserve">NetworkLatencyException </w:t>
      </w:r>
      <w:r>
        <w:rPr>
          <w:rFonts w:hint="default" w:ascii="Times New Roman" w:hAnsi="Times New Roman" w:cs="Times New Roman"/>
          <w:sz w:val="24"/>
        </w:rPr>
        <w:t xml:space="preserve">and </w:t>
      </w:r>
      <w:r>
        <w:rPr>
          <w:rFonts w:hint="default" w:ascii="Times New Roman" w:hAnsi="Times New Roman" w:cs="Times New Roman"/>
          <w:b/>
          <w:i/>
          <w:sz w:val="24"/>
        </w:rPr>
        <w:t xml:space="preserve">StateRegressionException </w:t>
      </w:r>
      <w:r>
        <w:rPr>
          <w:rFonts w:hint="default" w:ascii="Times New Roman" w:hAnsi="Times New Roman" w:cs="Times New Roman"/>
          <w:sz w:val="24"/>
        </w:rPr>
        <w:t>to achieve clearer boundary isolation and more descriptive debugging logs.</w:t>
      </w:r>
    </w:p>
    <w:p w14:paraId="766AFCB1">
      <w:pPr>
        <w:pStyle w:val="8"/>
        <w:spacing w:before="5"/>
        <w:rPr>
          <w:rFonts w:hint="default" w:ascii="Times New Roman" w:hAnsi="Times New Roman" w:cs="Times New Roman"/>
        </w:rPr>
      </w:pPr>
    </w:p>
    <w:p w14:paraId="14E58292">
      <w:pPr>
        <w:pStyle w:val="5"/>
        <w:numPr>
          <w:ilvl w:val="2"/>
          <w:numId w:val="15"/>
        </w:numPr>
        <w:tabs>
          <w:tab w:val="left" w:pos="2291"/>
        </w:tabs>
        <w:spacing w:before="0" w:after="0" w:line="240" w:lineRule="auto"/>
        <w:ind w:left="2291" w:right="0" w:hanging="419"/>
        <w:jc w:val="left"/>
        <w:rPr>
          <w:rFonts w:hint="default" w:ascii="Times New Roman" w:hAnsi="Times New Roman" w:cs="Times New Roman"/>
        </w:rPr>
      </w:pPr>
      <w:r>
        <w:rPr>
          <w:rFonts w:hint="default" w:ascii="Times New Roman" w:hAnsi="Times New Roman" w:cs="Times New Roman"/>
          <w:spacing w:val="-2"/>
        </w:rPr>
        <w:t>DriverVehiclePolymorphicMapper:</w:t>
      </w:r>
    </w:p>
    <w:p w14:paraId="51FBA7D3">
      <w:pPr>
        <w:pStyle w:val="8"/>
        <w:spacing w:before="5"/>
        <w:rPr>
          <w:rFonts w:hint="default" w:ascii="Times New Roman" w:hAnsi="Times New Roman" w:cs="Times New Roman"/>
          <w:b/>
          <w:i/>
        </w:rPr>
      </w:pPr>
    </w:p>
    <w:p w14:paraId="54C0A81B">
      <w:pPr>
        <w:pStyle w:val="15"/>
        <w:numPr>
          <w:ilvl w:val="3"/>
          <w:numId w:val="15"/>
        </w:numPr>
        <w:tabs>
          <w:tab w:val="left" w:pos="2692"/>
        </w:tabs>
        <w:spacing w:before="0" w:after="0" w:line="240" w:lineRule="auto"/>
        <w:ind w:left="2692" w:right="997" w:hanging="420"/>
        <w:jc w:val="both"/>
        <w:rPr>
          <w:rFonts w:hint="default" w:ascii="Times New Roman" w:hAnsi="Times New Roman" w:cs="Times New Roman"/>
          <w:sz w:val="24"/>
        </w:rPr>
      </w:pPr>
      <w:r>
        <w:rPr>
          <w:rFonts w:hint="default" w:ascii="Times New Roman" w:hAnsi="Times New Roman" w:cs="Times New Roman"/>
          <w:sz w:val="24"/>
        </w:rPr>
        <w:t>Description: A complex mapping class designed to handle polymorphic relationships and dynamic structural joins between separate driver and vehicle entities in the database.</w:t>
      </w:r>
    </w:p>
    <w:p w14:paraId="68385741">
      <w:pPr>
        <w:pStyle w:val="15"/>
        <w:numPr>
          <w:ilvl w:val="3"/>
          <w:numId w:val="15"/>
        </w:numPr>
        <w:tabs>
          <w:tab w:val="left" w:pos="2692"/>
        </w:tabs>
        <w:spacing w:before="0" w:after="0" w:line="240" w:lineRule="auto"/>
        <w:ind w:left="2692" w:right="996" w:hanging="420"/>
        <w:jc w:val="both"/>
        <w:rPr>
          <w:rFonts w:hint="default" w:ascii="Times New Roman" w:hAnsi="Times New Roman" w:cs="Times New Roman"/>
          <w:sz w:val="24"/>
        </w:rPr>
      </w:pPr>
      <w:r>
        <w:rPr>
          <w:rFonts w:hint="default" w:ascii="Times New Roman" w:hAnsi="Times New Roman" w:cs="Times New Roman"/>
          <w:sz w:val="24"/>
        </w:rPr>
        <w:t>Reason for Discarding: Following the decision to simplify the</w:t>
      </w:r>
      <w:r>
        <w:rPr>
          <w:rFonts w:hint="default" w:ascii="Times New Roman" w:hAnsi="Times New Roman" w:cs="Times New Roman"/>
          <w:spacing w:val="40"/>
          <w:sz w:val="24"/>
        </w:rPr>
        <w:t xml:space="preserve"> </w:t>
      </w:r>
      <w:r>
        <w:rPr>
          <w:rFonts w:hint="default" w:ascii="Times New Roman" w:hAnsi="Times New Roman" w:cs="Times New Roman"/>
          <w:sz w:val="24"/>
        </w:rPr>
        <w:t>database</w:t>
      </w:r>
      <w:r>
        <w:rPr>
          <w:rFonts w:hint="default" w:ascii="Times New Roman" w:hAnsi="Times New Roman" w:cs="Times New Roman"/>
          <w:spacing w:val="-3"/>
          <w:sz w:val="24"/>
        </w:rPr>
        <w:t xml:space="preserve"> </w:t>
      </w:r>
      <w:r>
        <w:rPr>
          <w:rFonts w:hint="default" w:ascii="Times New Roman" w:hAnsi="Times New Roman" w:cs="Times New Roman"/>
          <w:sz w:val="24"/>
        </w:rPr>
        <w:t>structure</w:t>
      </w:r>
      <w:r>
        <w:rPr>
          <w:rFonts w:hint="default" w:ascii="Times New Roman" w:hAnsi="Times New Roman" w:cs="Times New Roman"/>
          <w:spacing w:val="-3"/>
          <w:sz w:val="24"/>
        </w:rPr>
        <w:t xml:space="preserve"> </w:t>
      </w:r>
      <w:r>
        <w:rPr>
          <w:rFonts w:hint="default" w:ascii="Times New Roman" w:hAnsi="Times New Roman" w:cs="Times New Roman"/>
          <w:sz w:val="24"/>
        </w:rPr>
        <w:t>by</w:t>
      </w:r>
      <w:r>
        <w:rPr>
          <w:rFonts w:hint="default" w:ascii="Times New Roman" w:hAnsi="Times New Roman" w:cs="Times New Roman"/>
          <w:spacing w:val="-4"/>
          <w:sz w:val="24"/>
        </w:rPr>
        <w:t xml:space="preserve"> </w:t>
      </w:r>
      <w:r>
        <w:rPr>
          <w:rFonts w:hint="default" w:ascii="Times New Roman" w:hAnsi="Times New Roman" w:cs="Times New Roman"/>
          <w:sz w:val="24"/>
        </w:rPr>
        <w:t>storing</w:t>
      </w:r>
      <w:r>
        <w:rPr>
          <w:rFonts w:hint="default" w:ascii="Times New Roman" w:hAnsi="Times New Roman" w:cs="Times New Roman"/>
          <w:spacing w:val="-4"/>
          <w:sz w:val="24"/>
        </w:rPr>
        <w:t xml:space="preserve"> </w:t>
      </w:r>
      <w:r>
        <w:rPr>
          <w:rFonts w:hint="default" w:ascii="Times New Roman" w:hAnsi="Times New Roman" w:cs="Times New Roman"/>
          <w:sz w:val="24"/>
        </w:rPr>
        <w:t>and</w:t>
      </w:r>
      <w:r>
        <w:rPr>
          <w:rFonts w:hint="default" w:ascii="Times New Roman" w:hAnsi="Times New Roman" w:cs="Times New Roman"/>
          <w:spacing w:val="-5"/>
          <w:sz w:val="24"/>
        </w:rPr>
        <w:t xml:space="preserve"> </w:t>
      </w:r>
      <w:r>
        <w:rPr>
          <w:rFonts w:hint="default" w:ascii="Times New Roman" w:hAnsi="Times New Roman" w:cs="Times New Roman"/>
          <w:sz w:val="24"/>
        </w:rPr>
        <w:t>representing</w:t>
      </w:r>
      <w:r>
        <w:rPr>
          <w:rFonts w:hint="default" w:ascii="Times New Roman" w:hAnsi="Times New Roman" w:cs="Times New Roman"/>
          <w:spacing w:val="-4"/>
          <w:sz w:val="24"/>
        </w:rPr>
        <w:t xml:space="preserve"> </w:t>
      </w:r>
      <w:r>
        <w:rPr>
          <w:rFonts w:hint="default" w:ascii="Times New Roman" w:hAnsi="Times New Roman" w:cs="Times New Roman"/>
          <w:sz w:val="24"/>
        </w:rPr>
        <w:t>vehicles</w:t>
      </w:r>
      <w:r>
        <w:rPr>
          <w:rFonts w:hint="default" w:ascii="Times New Roman" w:hAnsi="Times New Roman" w:cs="Times New Roman"/>
          <w:spacing w:val="-2"/>
          <w:sz w:val="24"/>
        </w:rPr>
        <w:t xml:space="preserve"> </w:t>
      </w:r>
      <w:r>
        <w:rPr>
          <w:rFonts w:hint="default" w:ascii="Times New Roman" w:hAnsi="Times New Roman" w:cs="Times New Roman"/>
          <w:sz w:val="24"/>
        </w:rPr>
        <w:t>and</w:t>
      </w:r>
      <w:r>
        <w:rPr>
          <w:rFonts w:hint="default" w:ascii="Times New Roman" w:hAnsi="Times New Roman" w:cs="Times New Roman"/>
          <w:spacing w:val="-2"/>
          <w:sz w:val="24"/>
        </w:rPr>
        <w:t xml:space="preserve"> </w:t>
      </w:r>
      <w:r>
        <w:rPr>
          <w:rFonts w:hint="default" w:ascii="Times New Roman" w:hAnsi="Times New Roman" w:cs="Times New Roman"/>
          <w:sz w:val="24"/>
        </w:rPr>
        <w:t>drivers</w:t>
      </w:r>
      <w:r>
        <w:rPr>
          <w:rFonts w:hint="default" w:ascii="Times New Roman" w:hAnsi="Times New Roman" w:cs="Times New Roman"/>
          <w:spacing w:val="-4"/>
          <w:sz w:val="24"/>
        </w:rPr>
        <w:t xml:space="preserve"> </w:t>
      </w:r>
      <w:r>
        <w:rPr>
          <w:rFonts w:hint="default" w:ascii="Times New Roman" w:hAnsi="Times New Roman" w:cs="Times New Roman"/>
          <w:sz w:val="24"/>
        </w:rPr>
        <w:t>in</w:t>
      </w:r>
      <w:r>
        <w:rPr>
          <w:rFonts w:hint="default" w:ascii="Times New Roman" w:hAnsi="Times New Roman" w:cs="Times New Roman"/>
          <w:spacing w:val="-4"/>
          <w:sz w:val="24"/>
        </w:rPr>
        <w:t xml:space="preserve"> </w:t>
      </w:r>
      <w:r>
        <w:rPr>
          <w:rFonts w:hint="default" w:ascii="Times New Roman" w:hAnsi="Times New Roman" w:cs="Times New Roman"/>
          <w:sz w:val="24"/>
        </w:rPr>
        <w:t>a unified format, the need for dynamic polymorphic mapping was completely eliminated. As a result, discarding this class significantly reduced</w:t>
      </w:r>
      <w:r>
        <w:rPr>
          <w:rFonts w:hint="default" w:ascii="Times New Roman" w:hAnsi="Times New Roman" w:cs="Times New Roman"/>
          <w:spacing w:val="-3"/>
          <w:sz w:val="24"/>
        </w:rPr>
        <w:t xml:space="preserve"> </w:t>
      </w:r>
      <w:r>
        <w:rPr>
          <w:rFonts w:hint="default" w:ascii="Times New Roman" w:hAnsi="Times New Roman" w:cs="Times New Roman"/>
          <w:sz w:val="24"/>
        </w:rPr>
        <w:t>query</w:t>
      </w:r>
      <w:r>
        <w:rPr>
          <w:rFonts w:hint="default" w:ascii="Times New Roman" w:hAnsi="Times New Roman" w:cs="Times New Roman"/>
          <w:spacing w:val="-3"/>
          <w:sz w:val="24"/>
        </w:rPr>
        <w:t xml:space="preserve"> </w:t>
      </w:r>
      <w:r>
        <w:rPr>
          <w:rFonts w:hint="default" w:ascii="Times New Roman" w:hAnsi="Times New Roman" w:cs="Times New Roman"/>
          <w:sz w:val="24"/>
        </w:rPr>
        <w:t>overhead</w:t>
      </w:r>
      <w:r>
        <w:rPr>
          <w:rFonts w:hint="default" w:ascii="Times New Roman" w:hAnsi="Times New Roman" w:cs="Times New Roman"/>
          <w:spacing w:val="-1"/>
          <w:sz w:val="24"/>
        </w:rPr>
        <w:t xml:space="preserve"> </w:t>
      </w:r>
      <w:r>
        <w:rPr>
          <w:rFonts w:hint="default" w:ascii="Times New Roman" w:hAnsi="Times New Roman" w:cs="Times New Roman"/>
          <w:sz w:val="24"/>
        </w:rPr>
        <w:t>and</w:t>
      </w:r>
      <w:r>
        <w:rPr>
          <w:rFonts w:hint="default" w:ascii="Times New Roman" w:hAnsi="Times New Roman" w:cs="Times New Roman"/>
          <w:spacing w:val="-3"/>
          <w:sz w:val="24"/>
        </w:rPr>
        <w:t xml:space="preserve"> </w:t>
      </w:r>
      <w:r>
        <w:rPr>
          <w:rFonts w:hint="default" w:ascii="Times New Roman" w:hAnsi="Times New Roman" w:cs="Times New Roman"/>
          <w:sz w:val="24"/>
        </w:rPr>
        <w:t>optimized</w:t>
      </w:r>
      <w:r>
        <w:rPr>
          <w:rFonts w:hint="default" w:ascii="Times New Roman" w:hAnsi="Times New Roman" w:cs="Times New Roman"/>
          <w:spacing w:val="-5"/>
          <w:sz w:val="24"/>
        </w:rPr>
        <w:t xml:space="preserve"> </w:t>
      </w:r>
      <w:r>
        <w:rPr>
          <w:rFonts w:hint="default" w:ascii="Times New Roman" w:hAnsi="Times New Roman" w:cs="Times New Roman"/>
          <w:sz w:val="24"/>
        </w:rPr>
        <w:t>memory</w:t>
      </w:r>
      <w:r>
        <w:rPr>
          <w:rFonts w:hint="default" w:ascii="Times New Roman" w:hAnsi="Times New Roman" w:cs="Times New Roman"/>
          <w:spacing w:val="-1"/>
          <w:sz w:val="24"/>
        </w:rPr>
        <w:t xml:space="preserve"> </w:t>
      </w:r>
      <w:r>
        <w:rPr>
          <w:rFonts w:hint="default" w:ascii="Times New Roman" w:hAnsi="Times New Roman" w:cs="Times New Roman"/>
          <w:sz w:val="24"/>
        </w:rPr>
        <w:t>allocation</w:t>
      </w:r>
      <w:r>
        <w:rPr>
          <w:rFonts w:hint="default" w:ascii="Times New Roman" w:hAnsi="Times New Roman" w:cs="Times New Roman"/>
          <w:spacing w:val="-3"/>
          <w:sz w:val="24"/>
        </w:rPr>
        <w:t xml:space="preserve"> </w:t>
      </w:r>
      <w:r>
        <w:rPr>
          <w:rFonts w:hint="default" w:ascii="Times New Roman" w:hAnsi="Times New Roman" w:cs="Times New Roman"/>
          <w:sz w:val="24"/>
        </w:rPr>
        <w:t>during</w:t>
      </w:r>
      <w:r>
        <w:rPr>
          <w:rFonts w:hint="default" w:ascii="Times New Roman" w:hAnsi="Times New Roman" w:cs="Times New Roman"/>
          <w:spacing w:val="-3"/>
          <w:sz w:val="24"/>
        </w:rPr>
        <w:t xml:space="preserve"> </w:t>
      </w:r>
      <w:r>
        <w:rPr>
          <w:rFonts w:hint="default" w:ascii="Times New Roman" w:hAnsi="Times New Roman" w:cs="Times New Roman"/>
          <w:sz w:val="24"/>
        </w:rPr>
        <w:t>real</w:t>
      </w:r>
      <w:r>
        <w:rPr>
          <w:rFonts w:hint="default" w:ascii="Times New Roman" w:hAnsi="Times New Roman" w:cs="Times New Roman"/>
          <w:sz w:val="24"/>
        </w:rPr>
        <w:softHyphen/>
      </w:r>
      <w:r>
        <w:rPr>
          <w:rFonts w:hint="default" w:ascii="Times New Roman" w:hAnsi="Times New Roman" w:cs="Times New Roman"/>
          <w:sz w:val="24"/>
        </w:rPr>
        <w:t>time tracking calculations.</w:t>
      </w:r>
    </w:p>
    <w:p w14:paraId="7E6E791A">
      <w:pPr>
        <w:pStyle w:val="8"/>
        <w:spacing w:before="5"/>
        <w:rPr>
          <w:rFonts w:hint="default" w:ascii="Times New Roman" w:hAnsi="Times New Roman" w:cs="Times New Roman"/>
        </w:rPr>
      </w:pPr>
    </w:p>
    <w:p w14:paraId="03909856">
      <w:pPr>
        <w:pStyle w:val="2"/>
        <w:rPr>
          <w:rFonts w:hint="default" w:ascii="Times New Roman" w:hAnsi="Times New Roman" w:cs="Times New Roman"/>
        </w:rPr>
      </w:pPr>
      <w:bookmarkStart w:id="44" w:name="_bookmark22"/>
      <w:bookmarkEnd w:id="44"/>
      <w:bookmarkStart w:id="45" w:name="Part C: Candidate Classes "/>
      <w:bookmarkEnd w:id="45"/>
      <w:r>
        <w:rPr>
          <w:rFonts w:hint="default" w:ascii="Times New Roman" w:hAnsi="Times New Roman" w:cs="Times New Roman"/>
        </w:rPr>
        <w:t>Part</w:t>
      </w:r>
      <w:r>
        <w:rPr>
          <w:rFonts w:hint="default" w:ascii="Times New Roman" w:hAnsi="Times New Roman" w:cs="Times New Roman"/>
          <w:spacing w:val="-8"/>
        </w:rPr>
        <w:t xml:space="preserve"> </w:t>
      </w:r>
      <w:r>
        <w:rPr>
          <w:rFonts w:hint="default" w:ascii="Times New Roman" w:hAnsi="Times New Roman" w:cs="Times New Roman"/>
        </w:rPr>
        <w:t>C:</w:t>
      </w:r>
      <w:r>
        <w:rPr>
          <w:rFonts w:hint="default" w:ascii="Times New Roman" w:hAnsi="Times New Roman" w:cs="Times New Roman"/>
          <w:spacing w:val="-8"/>
        </w:rPr>
        <w:t xml:space="preserve"> </w:t>
      </w:r>
      <w:r>
        <w:rPr>
          <w:rFonts w:hint="default" w:ascii="Times New Roman" w:hAnsi="Times New Roman" w:cs="Times New Roman"/>
        </w:rPr>
        <w:t>Candidate</w:t>
      </w:r>
      <w:r>
        <w:rPr>
          <w:rFonts w:hint="default" w:ascii="Times New Roman" w:hAnsi="Times New Roman" w:cs="Times New Roman"/>
          <w:spacing w:val="-6"/>
        </w:rPr>
        <w:t xml:space="preserve"> </w:t>
      </w:r>
      <w:r>
        <w:rPr>
          <w:rFonts w:hint="default" w:ascii="Times New Roman" w:hAnsi="Times New Roman" w:cs="Times New Roman"/>
          <w:spacing w:val="-2"/>
        </w:rPr>
        <w:t>Classes</w:t>
      </w:r>
    </w:p>
    <w:p w14:paraId="491412F8">
      <w:pPr>
        <w:pStyle w:val="2"/>
        <w:spacing w:after="0"/>
        <w:rPr>
          <w:rFonts w:hint="default" w:ascii="Times New Roman" w:hAnsi="Times New Roman" w:cs="Times New Roman"/>
        </w:rPr>
        <w:sectPr>
          <w:pgSz w:w="11910" w:h="16840"/>
          <w:pgMar w:top="1340" w:right="708" w:bottom="900" w:left="708" w:header="728" w:footer="715" w:gutter="0"/>
          <w:cols w:space="720" w:num="1"/>
        </w:sectPr>
      </w:pPr>
    </w:p>
    <w:p w14:paraId="4F381369">
      <w:pPr>
        <w:pStyle w:val="3"/>
        <w:numPr>
          <w:ilvl w:val="1"/>
          <w:numId w:val="16"/>
        </w:numPr>
        <w:tabs>
          <w:tab w:val="left" w:pos="1910"/>
        </w:tabs>
        <w:spacing w:before="79" w:after="0" w:line="240" w:lineRule="auto"/>
        <w:ind w:left="1910" w:right="0" w:hanging="418"/>
        <w:jc w:val="left"/>
        <w:rPr>
          <w:rFonts w:hint="default" w:ascii="Times New Roman" w:hAnsi="Times New Roman" w:cs="Times New Roman"/>
        </w:rPr>
      </w:pPr>
      <w:bookmarkStart w:id="46" w:name="_bookmark23"/>
      <w:bookmarkEnd w:id="46"/>
      <w:bookmarkStart w:id="47" w:name="3.1 Candidate Class List"/>
      <w:bookmarkEnd w:id="47"/>
      <w:r>
        <w:rPr>
          <w:rFonts w:hint="default" w:ascii="Times New Roman" w:hAnsi="Times New Roman" w:cs="Times New Roman"/>
        </w:rPr>
        <w:t>Candidate</w:t>
      </w:r>
      <w:r>
        <w:rPr>
          <w:rFonts w:hint="default" w:ascii="Times New Roman" w:hAnsi="Times New Roman" w:cs="Times New Roman"/>
          <w:spacing w:val="-8"/>
        </w:rPr>
        <w:t xml:space="preserve"> </w:t>
      </w:r>
      <w:r>
        <w:rPr>
          <w:rFonts w:hint="default" w:ascii="Times New Roman" w:hAnsi="Times New Roman" w:cs="Times New Roman"/>
        </w:rPr>
        <w:t>Class</w:t>
      </w:r>
      <w:r>
        <w:rPr>
          <w:rFonts w:hint="default" w:ascii="Times New Roman" w:hAnsi="Times New Roman" w:cs="Times New Roman"/>
          <w:spacing w:val="-7"/>
        </w:rPr>
        <w:t xml:space="preserve"> </w:t>
      </w:r>
      <w:r>
        <w:rPr>
          <w:rFonts w:hint="default" w:ascii="Times New Roman" w:hAnsi="Times New Roman" w:cs="Times New Roman"/>
          <w:spacing w:val="-4"/>
        </w:rPr>
        <w:t>List</w:t>
      </w:r>
    </w:p>
    <w:p w14:paraId="095A3F7B">
      <w:pPr>
        <w:pStyle w:val="8"/>
        <w:spacing w:before="260"/>
        <w:ind w:left="1492" w:right="1089"/>
        <w:jc w:val="both"/>
        <w:rPr>
          <w:rFonts w:hint="default" w:ascii="Times New Roman" w:hAnsi="Times New Roman" w:cs="Times New Roman"/>
        </w:rPr>
      </w:pPr>
      <w:r>
        <w:rPr>
          <w:rFonts w:hint="default" w:ascii="Times New Roman" w:hAnsi="Times New Roman" w:cs="Times New Roman"/>
        </w:rPr>
        <w:t>Based on the first assignment report and specifications from the SmartFM system of ABC-Trans, a list of candidate classes has been identified which represent potential entities, boundaries, and controllers within the system’s domain model, specifically focusing on the Fleet Asset Management module.</w:t>
      </w:r>
    </w:p>
    <w:p w14:paraId="0C01B470">
      <w:pPr>
        <w:pStyle w:val="8"/>
        <w:spacing w:before="5"/>
        <w:rPr>
          <w:rFonts w:hint="default" w:ascii="Times New Roman" w:hAnsi="Times New Roman" w:cs="Times New Roman"/>
        </w:rPr>
      </w:pPr>
    </w:p>
    <w:p w14:paraId="3220CF8B">
      <w:pPr>
        <w:pStyle w:val="15"/>
        <w:numPr>
          <w:ilvl w:val="0"/>
          <w:numId w:val="17"/>
        </w:numPr>
        <w:tabs>
          <w:tab w:val="left" w:pos="2291"/>
        </w:tabs>
        <w:spacing w:before="0" w:after="0" w:line="240" w:lineRule="auto"/>
        <w:ind w:left="2291" w:right="0" w:hanging="419"/>
        <w:jc w:val="left"/>
        <w:rPr>
          <w:rFonts w:hint="default" w:ascii="Times New Roman" w:hAnsi="Times New Roman" w:cs="Times New Roman"/>
          <w:b/>
          <w:i/>
          <w:sz w:val="24"/>
        </w:rPr>
      </w:pPr>
      <w:r>
        <w:rPr>
          <w:rFonts w:hint="default" w:ascii="Times New Roman" w:hAnsi="Times New Roman" w:cs="Times New Roman"/>
          <w:spacing w:val="-2"/>
          <w:sz w:val="24"/>
        </w:rPr>
        <w:t>Vehicle</w:t>
      </w:r>
      <w:r>
        <w:rPr>
          <w:rFonts w:hint="default" w:ascii="Times New Roman" w:hAnsi="Times New Roman" w:cs="Times New Roman"/>
          <w:b/>
          <w:i/>
          <w:spacing w:val="-2"/>
          <w:sz w:val="24"/>
        </w:rPr>
        <w:t>:</w:t>
      </w:r>
    </w:p>
    <w:p w14:paraId="78036BC2">
      <w:pPr>
        <w:pStyle w:val="8"/>
        <w:spacing w:before="2"/>
        <w:rPr>
          <w:rFonts w:hint="default" w:ascii="Times New Roman" w:hAnsi="Times New Roman" w:cs="Times New Roman"/>
          <w:b/>
          <w:i/>
        </w:rPr>
      </w:pPr>
    </w:p>
    <w:p w14:paraId="2ADAD88E">
      <w:pPr>
        <w:pStyle w:val="15"/>
        <w:numPr>
          <w:ilvl w:val="1"/>
          <w:numId w:val="17"/>
        </w:numPr>
        <w:tabs>
          <w:tab w:val="left" w:pos="2692"/>
        </w:tabs>
        <w:spacing w:before="0" w:after="0" w:line="240" w:lineRule="auto"/>
        <w:ind w:left="2692" w:right="996" w:hanging="420"/>
        <w:jc w:val="both"/>
        <w:rPr>
          <w:rFonts w:hint="default" w:ascii="Times New Roman" w:hAnsi="Times New Roman" w:cs="Times New Roman"/>
          <w:sz w:val="24"/>
        </w:rPr>
      </w:pPr>
      <w:r>
        <w:rPr>
          <w:rFonts w:hint="default" w:ascii="Times New Roman" w:hAnsi="Times New Roman" w:cs="Times New Roman"/>
          <w:sz w:val="24"/>
        </w:rPr>
        <w:t xml:space="preserve">Description: Exhibits the physical assets managed within the logistics network which stores critical technical specifications, operational constraints, and availability metrics required for automated trip </w:t>
      </w:r>
      <w:r>
        <w:rPr>
          <w:rFonts w:hint="default" w:ascii="Times New Roman" w:hAnsi="Times New Roman" w:cs="Times New Roman"/>
          <w:spacing w:val="-2"/>
          <w:sz w:val="24"/>
        </w:rPr>
        <w:t>generation.</w:t>
      </w:r>
    </w:p>
    <w:p w14:paraId="2673695C">
      <w:pPr>
        <w:pStyle w:val="8"/>
        <w:spacing w:before="5"/>
        <w:rPr>
          <w:rFonts w:hint="default" w:ascii="Times New Roman" w:hAnsi="Times New Roman" w:cs="Times New Roman"/>
        </w:rPr>
      </w:pPr>
    </w:p>
    <w:p w14:paraId="5E58BB9A">
      <w:pPr>
        <w:pStyle w:val="15"/>
        <w:numPr>
          <w:ilvl w:val="0"/>
          <w:numId w:val="17"/>
        </w:numPr>
        <w:tabs>
          <w:tab w:val="left" w:pos="2291"/>
        </w:tabs>
        <w:spacing w:before="0" w:after="0" w:line="240" w:lineRule="auto"/>
        <w:ind w:left="2291" w:right="0" w:hanging="419"/>
        <w:jc w:val="left"/>
        <w:rPr>
          <w:rFonts w:hint="default" w:ascii="Times New Roman" w:hAnsi="Times New Roman" w:cs="Times New Roman"/>
          <w:sz w:val="24"/>
        </w:rPr>
      </w:pPr>
      <w:r>
        <w:rPr>
          <w:rFonts w:hint="default" w:ascii="Times New Roman" w:hAnsi="Times New Roman" w:cs="Times New Roman"/>
          <w:spacing w:val="-2"/>
          <w:sz w:val="24"/>
        </w:rPr>
        <w:t>Driver:</w:t>
      </w:r>
    </w:p>
    <w:p w14:paraId="54DDB34B">
      <w:pPr>
        <w:pStyle w:val="8"/>
        <w:spacing w:before="5"/>
        <w:rPr>
          <w:rFonts w:hint="default" w:ascii="Times New Roman" w:hAnsi="Times New Roman" w:cs="Times New Roman"/>
        </w:rPr>
      </w:pPr>
    </w:p>
    <w:p w14:paraId="129DDB27">
      <w:pPr>
        <w:pStyle w:val="15"/>
        <w:numPr>
          <w:ilvl w:val="1"/>
          <w:numId w:val="17"/>
        </w:numPr>
        <w:tabs>
          <w:tab w:val="left" w:pos="2692"/>
        </w:tabs>
        <w:spacing w:before="0" w:after="0" w:line="240" w:lineRule="auto"/>
        <w:ind w:left="2692" w:right="997" w:hanging="420"/>
        <w:jc w:val="both"/>
        <w:rPr>
          <w:rFonts w:hint="default" w:ascii="Times New Roman" w:hAnsi="Times New Roman" w:cs="Times New Roman"/>
          <w:sz w:val="24"/>
        </w:rPr>
      </w:pPr>
      <w:r>
        <w:rPr>
          <w:rFonts w:hint="default" w:ascii="Times New Roman" w:hAnsi="Times New Roman" w:cs="Times New Roman"/>
          <w:sz w:val="24"/>
        </w:rPr>
        <w:t>Description: Showcases the personnel responsible for running the vehicles and executing delivery assignments, tracking qualifications, real-time availability, and regulatory compliance data such as active driving hours.</w:t>
      </w:r>
    </w:p>
    <w:p w14:paraId="3883A9FC">
      <w:pPr>
        <w:pStyle w:val="8"/>
        <w:spacing w:before="2"/>
        <w:rPr>
          <w:rFonts w:hint="default" w:ascii="Times New Roman" w:hAnsi="Times New Roman" w:cs="Times New Roman"/>
        </w:rPr>
      </w:pPr>
    </w:p>
    <w:p w14:paraId="449C6005">
      <w:pPr>
        <w:pStyle w:val="15"/>
        <w:numPr>
          <w:ilvl w:val="0"/>
          <w:numId w:val="17"/>
        </w:numPr>
        <w:tabs>
          <w:tab w:val="left" w:pos="2291"/>
        </w:tabs>
        <w:spacing w:before="1" w:after="0" w:line="240" w:lineRule="auto"/>
        <w:ind w:left="2291" w:right="0" w:hanging="419"/>
        <w:jc w:val="left"/>
        <w:rPr>
          <w:rFonts w:hint="default" w:ascii="Times New Roman" w:hAnsi="Times New Roman" w:cs="Times New Roman"/>
          <w:sz w:val="24"/>
        </w:rPr>
      </w:pPr>
      <w:r>
        <w:rPr>
          <w:rFonts w:hint="default" w:ascii="Times New Roman" w:hAnsi="Times New Roman" w:cs="Times New Roman"/>
          <w:spacing w:val="-2"/>
          <w:sz w:val="24"/>
        </w:rPr>
        <w:t>Branch/Hub:</w:t>
      </w:r>
    </w:p>
    <w:p w14:paraId="07C00C40">
      <w:pPr>
        <w:pStyle w:val="8"/>
        <w:spacing w:before="4"/>
        <w:rPr>
          <w:rFonts w:hint="default" w:ascii="Times New Roman" w:hAnsi="Times New Roman" w:cs="Times New Roman"/>
        </w:rPr>
      </w:pPr>
    </w:p>
    <w:p w14:paraId="676E8622">
      <w:pPr>
        <w:pStyle w:val="15"/>
        <w:numPr>
          <w:ilvl w:val="1"/>
          <w:numId w:val="17"/>
        </w:numPr>
        <w:tabs>
          <w:tab w:val="left" w:pos="2692"/>
        </w:tabs>
        <w:spacing w:before="0" w:after="0" w:line="240" w:lineRule="auto"/>
        <w:ind w:left="2692" w:right="996" w:hanging="420"/>
        <w:jc w:val="both"/>
        <w:rPr>
          <w:rFonts w:hint="default" w:ascii="Times New Roman" w:hAnsi="Times New Roman" w:cs="Times New Roman"/>
          <w:sz w:val="24"/>
        </w:rPr>
      </w:pPr>
      <w:r>
        <w:rPr>
          <w:rFonts w:hint="default" w:ascii="Times New Roman" w:hAnsi="Times New Roman" w:cs="Times New Roman"/>
          <w:sz w:val="24"/>
        </w:rPr>
        <w:t>Description: Displays the physical regional facilities or distribution centers where vehicles and drivers are stationed and managed.</w:t>
      </w:r>
    </w:p>
    <w:p w14:paraId="2DAC4A61">
      <w:pPr>
        <w:pStyle w:val="8"/>
        <w:spacing w:before="5"/>
        <w:rPr>
          <w:rFonts w:hint="default" w:ascii="Times New Roman" w:hAnsi="Times New Roman" w:cs="Times New Roman"/>
        </w:rPr>
      </w:pPr>
    </w:p>
    <w:p w14:paraId="358C898F">
      <w:pPr>
        <w:pStyle w:val="15"/>
        <w:numPr>
          <w:ilvl w:val="0"/>
          <w:numId w:val="17"/>
        </w:numPr>
        <w:tabs>
          <w:tab w:val="left" w:pos="2291"/>
        </w:tabs>
        <w:spacing w:before="0" w:after="0" w:line="240" w:lineRule="auto"/>
        <w:ind w:left="2291" w:right="0" w:hanging="419"/>
        <w:jc w:val="left"/>
        <w:rPr>
          <w:rFonts w:hint="default" w:ascii="Times New Roman" w:hAnsi="Times New Roman" w:cs="Times New Roman"/>
          <w:sz w:val="24"/>
        </w:rPr>
      </w:pPr>
      <w:r>
        <w:rPr>
          <w:rFonts w:hint="default" w:ascii="Times New Roman" w:hAnsi="Times New Roman" w:cs="Times New Roman"/>
          <w:spacing w:val="-2"/>
          <w:sz w:val="24"/>
        </w:rPr>
        <w:t>TripAssignment:</w:t>
      </w:r>
    </w:p>
    <w:p w14:paraId="3AA3C812">
      <w:pPr>
        <w:pStyle w:val="8"/>
        <w:spacing w:before="2"/>
        <w:rPr>
          <w:rFonts w:hint="default" w:ascii="Times New Roman" w:hAnsi="Times New Roman" w:cs="Times New Roman"/>
        </w:rPr>
      </w:pPr>
    </w:p>
    <w:p w14:paraId="3657814E">
      <w:pPr>
        <w:pStyle w:val="15"/>
        <w:numPr>
          <w:ilvl w:val="1"/>
          <w:numId w:val="17"/>
        </w:numPr>
        <w:tabs>
          <w:tab w:val="left" w:pos="2692"/>
        </w:tabs>
        <w:spacing w:before="1" w:after="0" w:line="240" w:lineRule="auto"/>
        <w:ind w:left="2692" w:right="998" w:hanging="420"/>
        <w:jc w:val="both"/>
        <w:rPr>
          <w:rFonts w:hint="default" w:ascii="Times New Roman" w:hAnsi="Times New Roman" w:cs="Times New Roman"/>
          <w:sz w:val="24"/>
        </w:rPr>
      </w:pPr>
      <w:r>
        <w:rPr>
          <w:rFonts w:hint="default" w:ascii="Times New Roman" w:hAnsi="Times New Roman" w:cs="Times New Roman"/>
          <w:sz w:val="24"/>
        </w:rPr>
        <w:t>Description:</w:t>
      </w:r>
      <w:r>
        <w:rPr>
          <w:rFonts w:hint="default" w:ascii="Times New Roman" w:hAnsi="Times New Roman" w:cs="Times New Roman"/>
          <w:spacing w:val="-3"/>
          <w:sz w:val="24"/>
        </w:rPr>
        <w:t xml:space="preserve"> </w:t>
      </w:r>
      <w:r>
        <w:rPr>
          <w:rFonts w:hint="default" w:ascii="Times New Roman" w:hAnsi="Times New Roman" w:cs="Times New Roman"/>
          <w:sz w:val="24"/>
        </w:rPr>
        <w:t>An</w:t>
      </w:r>
      <w:r>
        <w:rPr>
          <w:rFonts w:hint="default" w:ascii="Times New Roman" w:hAnsi="Times New Roman" w:cs="Times New Roman"/>
          <w:spacing w:val="-3"/>
          <w:sz w:val="24"/>
        </w:rPr>
        <w:t xml:space="preserve"> </w:t>
      </w:r>
      <w:r>
        <w:rPr>
          <w:rFonts w:hint="default" w:ascii="Times New Roman" w:hAnsi="Times New Roman" w:cs="Times New Roman"/>
          <w:sz w:val="24"/>
        </w:rPr>
        <w:t>associative</w:t>
      </w:r>
      <w:r>
        <w:rPr>
          <w:rFonts w:hint="default" w:ascii="Times New Roman" w:hAnsi="Times New Roman" w:cs="Times New Roman"/>
          <w:spacing w:val="-3"/>
          <w:sz w:val="24"/>
        </w:rPr>
        <w:t xml:space="preserve"> </w:t>
      </w:r>
      <w:r>
        <w:rPr>
          <w:rFonts w:hint="default" w:ascii="Times New Roman" w:hAnsi="Times New Roman" w:cs="Times New Roman"/>
          <w:sz w:val="24"/>
        </w:rPr>
        <w:t>entity</w:t>
      </w:r>
      <w:r>
        <w:rPr>
          <w:rFonts w:hint="default" w:ascii="Times New Roman" w:hAnsi="Times New Roman" w:cs="Times New Roman"/>
          <w:spacing w:val="-4"/>
          <w:sz w:val="24"/>
        </w:rPr>
        <w:t xml:space="preserve"> </w:t>
      </w:r>
      <w:r>
        <w:rPr>
          <w:rFonts w:hint="default" w:ascii="Times New Roman" w:hAnsi="Times New Roman" w:cs="Times New Roman"/>
          <w:sz w:val="24"/>
        </w:rPr>
        <w:t>that</w:t>
      </w:r>
      <w:r>
        <w:rPr>
          <w:rFonts w:hint="default" w:ascii="Times New Roman" w:hAnsi="Times New Roman" w:cs="Times New Roman"/>
          <w:spacing w:val="-3"/>
          <w:sz w:val="24"/>
        </w:rPr>
        <w:t xml:space="preserve"> </w:t>
      </w:r>
      <w:r>
        <w:rPr>
          <w:rFonts w:hint="default" w:ascii="Times New Roman" w:hAnsi="Times New Roman" w:cs="Times New Roman"/>
          <w:sz w:val="24"/>
        </w:rPr>
        <w:t>captures</w:t>
      </w:r>
      <w:r>
        <w:rPr>
          <w:rFonts w:hint="default" w:ascii="Times New Roman" w:hAnsi="Times New Roman" w:cs="Times New Roman"/>
          <w:spacing w:val="-3"/>
          <w:sz w:val="24"/>
        </w:rPr>
        <w:t xml:space="preserve"> </w:t>
      </w:r>
      <w:r>
        <w:rPr>
          <w:rFonts w:hint="default" w:ascii="Times New Roman" w:hAnsi="Times New Roman" w:cs="Times New Roman"/>
          <w:sz w:val="24"/>
        </w:rPr>
        <w:t>the</w:t>
      </w:r>
      <w:r>
        <w:rPr>
          <w:rFonts w:hint="default" w:ascii="Times New Roman" w:hAnsi="Times New Roman" w:cs="Times New Roman"/>
          <w:spacing w:val="-3"/>
          <w:sz w:val="24"/>
        </w:rPr>
        <w:t xml:space="preserve"> </w:t>
      </w:r>
      <w:r>
        <w:rPr>
          <w:rFonts w:hint="default" w:ascii="Times New Roman" w:hAnsi="Times New Roman" w:cs="Times New Roman"/>
          <w:sz w:val="24"/>
        </w:rPr>
        <w:t>dynamic</w:t>
      </w:r>
      <w:r>
        <w:rPr>
          <w:rFonts w:hint="default" w:ascii="Times New Roman" w:hAnsi="Times New Roman" w:cs="Times New Roman"/>
          <w:spacing w:val="-3"/>
          <w:sz w:val="24"/>
        </w:rPr>
        <w:t xml:space="preserve"> </w:t>
      </w:r>
      <w:r>
        <w:rPr>
          <w:rFonts w:hint="default" w:ascii="Times New Roman" w:hAnsi="Times New Roman" w:cs="Times New Roman"/>
          <w:sz w:val="24"/>
        </w:rPr>
        <w:t>allocation of</w:t>
      </w:r>
      <w:r>
        <w:rPr>
          <w:rFonts w:hint="default" w:ascii="Times New Roman" w:hAnsi="Times New Roman" w:cs="Times New Roman"/>
          <w:spacing w:val="-4"/>
          <w:sz w:val="24"/>
        </w:rPr>
        <w:t xml:space="preserve"> </w:t>
      </w:r>
      <w:r>
        <w:rPr>
          <w:rFonts w:hint="default" w:ascii="Times New Roman" w:hAnsi="Times New Roman" w:cs="Times New Roman"/>
          <w:sz w:val="24"/>
        </w:rPr>
        <w:t>a</w:t>
      </w:r>
      <w:r>
        <w:rPr>
          <w:rFonts w:hint="default" w:ascii="Times New Roman" w:hAnsi="Times New Roman" w:cs="Times New Roman"/>
          <w:spacing w:val="-4"/>
          <w:sz w:val="24"/>
        </w:rPr>
        <w:t xml:space="preserve"> </w:t>
      </w:r>
      <w:r>
        <w:rPr>
          <w:rFonts w:hint="default" w:ascii="Times New Roman" w:hAnsi="Times New Roman" w:cs="Times New Roman"/>
          <w:sz w:val="24"/>
        </w:rPr>
        <w:t>specific</w:t>
      </w:r>
      <w:r>
        <w:rPr>
          <w:rFonts w:hint="default" w:ascii="Times New Roman" w:hAnsi="Times New Roman" w:cs="Times New Roman"/>
          <w:spacing w:val="-2"/>
          <w:sz w:val="24"/>
        </w:rPr>
        <w:t xml:space="preserve"> </w:t>
      </w:r>
      <w:r>
        <w:rPr>
          <w:rFonts w:hint="default" w:ascii="Times New Roman" w:hAnsi="Times New Roman" w:cs="Times New Roman"/>
          <w:sz w:val="24"/>
        </w:rPr>
        <w:t>driver</w:t>
      </w:r>
      <w:r>
        <w:rPr>
          <w:rFonts w:hint="default" w:ascii="Times New Roman" w:hAnsi="Times New Roman" w:cs="Times New Roman"/>
          <w:spacing w:val="-2"/>
          <w:sz w:val="24"/>
        </w:rPr>
        <w:t xml:space="preserve"> </w:t>
      </w:r>
      <w:r>
        <w:rPr>
          <w:rFonts w:hint="default" w:ascii="Times New Roman" w:hAnsi="Times New Roman" w:cs="Times New Roman"/>
          <w:sz w:val="24"/>
        </w:rPr>
        <w:t>to</w:t>
      </w:r>
      <w:r>
        <w:rPr>
          <w:rFonts w:hint="default" w:ascii="Times New Roman" w:hAnsi="Times New Roman" w:cs="Times New Roman"/>
          <w:spacing w:val="-3"/>
          <w:sz w:val="24"/>
        </w:rPr>
        <w:t xml:space="preserve"> </w:t>
      </w:r>
      <w:r>
        <w:rPr>
          <w:rFonts w:hint="default" w:ascii="Times New Roman" w:hAnsi="Times New Roman" w:cs="Times New Roman"/>
          <w:sz w:val="24"/>
        </w:rPr>
        <w:t>a</w:t>
      </w:r>
      <w:r>
        <w:rPr>
          <w:rFonts w:hint="default" w:ascii="Times New Roman" w:hAnsi="Times New Roman" w:cs="Times New Roman"/>
          <w:spacing w:val="-4"/>
          <w:sz w:val="24"/>
        </w:rPr>
        <w:t xml:space="preserve"> </w:t>
      </w:r>
      <w:r>
        <w:rPr>
          <w:rFonts w:hint="default" w:ascii="Times New Roman" w:hAnsi="Times New Roman" w:cs="Times New Roman"/>
          <w:sz w:val="24"/>
        </w:rPr>
        <w:t>designated</w:t>
      </w:r>
      <w:r>
        <w:rPr>
          <w:rFonts w:hint="default" w:ascii="Times New Roman" w:hAnsi="Times New Roman" w:cs="Times New Roman"/>
          <w:spacing w:val="-1"/>
          <w:sz w:val="24"/>
        </w:rPr>
        <w:t xml:space="preserve"> </w:t>
      </w:r>
      <w:r>
        <w:rPr>
          <w:rFonts w:hint="default" w:ascii="Times New Roman" w:hAnsi="Times New Roman" w:cs="Times New Roman"/>
          <w:sz w:val="24"/>
        </w:rPr>
        <w:t>vehicle</w:t>
      </w:r>
      <w:r>
        <w:rPr>
          <w:rFonts w:hint="default" w:ascii="Times New Roman" w:hAnsi="Times New Roman" w:cs="Times New Roman"/>
          <w:spacing w:val="-4"/>
          <w:sz w:val="24"/>
        </w:rPr>
        <w:t xml:space="preserve"> </w:t>
      </w:r>
      <w:r>
        <w:rPr>
          <w:rFonts w:hint="default" w:ascii="Times New Roman" w:hAnsi="Times New Roman" w:cs="Times New Roman"/>
          <w:sz w:val="24"/>
        </w:rPr>
        <w:t>for</w:t>
      </w:r>
      <w:r>
        <w:rPr>
          <w:rFonts w:hint="default" w:ascii="Times New Roman" w:hAnsi="Times New Roman" w:cs="Times New Roman"/>
          <w:spacing w:val="-2"/>
          <w:sz w:val="24"/>
        </w:rPr>
        <w:t xml:space="preserve"> </w:t>
      </w:r>
      <w:r>
        <w:rPr>
          <w:rFonts w:hint="default" w:ascii="Times New Roman" w:hAnsi="Times New Roman" w:cs="Times New Roman"/>
          <w:sz w:val="24"/>
        </w:rPr>
        <w:t>an</w:t>
      </w:r>
      <w:r>
        <w:rPr>
          <w:rFonts w:hint="default" w:ascii="Times New Roman" w:hAnsi="Times New Roman" w:cs="Times New Roman"/>
          <w:spacing w:val="-4"/>
          <w:sz w:val="24"/>
        </w:rPr>
        <w:t xml:space="preserve"> </w:t>
      </w:r>
      <w:r>
        <w:rPr>
          <w:rFonts w:hint="default" w:ascii="Times New Roman" w:hAnsi="Times New Roman" w:cs="Times New Roman"/>
          <w:sz w:val="24"/>
        </w:rPr>
        <w:t>active</w:t>
      </w:r>
      <w:r>
        <w:rPr>
          <w:rFonts w:hint="default" w:ascii="Times New Roman" w:hAnsi="Times New Roman" w:cs="Times New Roman"/>
          <w:spacing w:val="-2"/>
          <w:sz w:val="24"/>
        </w:rPr>
        <w:t xml:space="preserve"> </w:t>
      </w:r>
      <w:r>
        <w:rPr>
          <w:rFonts w:hint="default" w:ascii="Times New Roman" w:hAnsi="Times New Roman" w:cs="Times New Roman"/>
          <w:sz w:val="24"/>
        </w:rPr>
        <w:t>delivery</w:t>
      </w:r>
      <w:r>
        <w:rPr>
          <w:rFonts w:hint="default" w:ascii="Times New Roman" w:hAnsi="Times New Roman" w:cs="Times New Roman"/>
          <w:spacing w:val="-1"/>
          <w:sz w:val="24"/>
        </w:rPr>
        <w:t xml:space="preserve"> </w:t>
      </w:r>
      <w:r>
        <w:rPr>
          <w:rFonts w:hint="default" w:ascii="Times New Roman" w:hAnsi="Times New Roman" w:cs="Times New Roman"/>
          <w:sz w:val="24"/>
        </w:rPr>
        <w:t>order.</w:t>
      </w:r>
    </w:p>
    <w:p w14:paraId="5EFFF218">
      <w:pPr>
        <w:pStyle w:val="8"/>
        <w:spacing w:before="4"/>
        <w:rPr>
          <w:rFonts w:hint="default" w:ascii="Times New Roman" w:hAnsi="Times New Roman" w:cs="Times New Roman"/>
        </w:rPr>
      </w:pPr>
    </w:p>
    <w:p w14:paraId="5D0B8F6B">
      <w:pPr>
        <w:pStyle w:val="15"/>
        <w:numPr>
          <w:ilvl w:val="0"/>
          <w:numId w:val="17"/>
        </w:numPr>
        <w:tabs>
          <w:tab w:val="left" w:pos="2291"/>
        </w:tabs>
        <w:spacing w:before="1" w:after="0" w:line="240" w:lineRule="auto"/>
        <w:ind w:left="2291" w:right="0" w:hanging="419"/>
        <w:jc w:val="left"/>
        <w:rPr>
          <w:rFonts w:hint="default" w:ascii="Times New Roman" w:hAnsi="Times New Roman" w:cs="Times New Roman"/>
          <w:sz w:val="24"/>
        </w:rPr>
      </w:pPr>
      <w:r>
        <w:rPr>
          <w:rFonts w:hint="default" w:ascii="Times New Roman" w:hAnsi="Times New Roman" w:cs="Times New Roman"/>
          <w:spacing w:val="-2"/>
          <w:sz w:val="24"/>
        </w:rPr>
        <w:t>VehicleType:</w:t>
      </w:r>
    </w:p>
    <w:p w14:paraId="43E3B9C3">
      <w:pPr>
        <w:pStyle w:val="8"/>
        <w:spacing w:before="4"/>
        <w:rPr>
          <w:rFonts w:hint="default" w:ascii="Times New Roman" w:hAnsi="Times New Roman" w:cs="Times New Roman"/>
        </w:rPr>
      </w:pPr>
    </w:p>
    <w:p w14:paraId="1D7FC314">
      <w:pPr>
        <w:pStyle w:val="15"/>
        <w:numPr>
          <w:ilvl w:val="1"/>
          <w:numId w:val="17"/>
        </w:numPr>
        <w:tabs>
          <w:tab w:val="left" w:pos="2692"/>
        </w:tabs>
        <w:spacing w:before="0" w:after="0" w:line="240" w:lineRule="auto"/>
        <w:ind w:left="2692" w:right="998" w:hanging="420"/>
        <w:jc w:val="both"/>
        <w:rPr>
          <w:rFonts w:hint="default" w:ascii="Times New Roman" w:hAnsi="Times New Roman" w:cs="Times New Roman"/>
          <w:sz w:val="24"/>
        </w:rPr>
      </w:pPr>
      <w:r>
        <w:rPr>
          <w:rFonts w:hint="default" w:ascii="Times New Roman" w:hAnsi="Times New Roman" w:cs="Times New Roman"/>
          <w:sz w:val="24"/>
        </w:rPr>
        <w:t>Description: A lookup/descriptive class that defines standard classifications of fleet assets, particularly Rigid, Refrigerated, and Container Truck along with generalized capacity rules.</w:t>
      </w:r>
    </w:p>
    <w:p w14:paraId="0F900752">
      <w:pPr>
        <w:pStyle w:val="8"/>
        <w:spacing w:before="3"/>
        <w:rPr>
          <w:rFonts w:hint="default" w:ascii="Times New Roman" w:hAnsi="Times New Roman" w:cs="Times New Roman"/>
        </w:rPr>
      </w:pPr>
    </w:p>
    <w:p w14:paraId="14F467AD">
      <w:pPr>
        <w:pStyle w:val="15"/>
        <w:numPr>
          <w:ilvl w:val="0"/>
          <w:numId w:val="17"/>
        </w:numPr>
        <w:tabs>
          <w:tab w:val="left" w:pos="2291"/>
        </w:tabs>
        <w:spacing w:before="0" w:after="0" w:line="240" w:lineRule="auto"/>
        <w:ind w:left="2291" w:right="0" w:hanging="419"/>
        <w:jc w:val="left"/>
        <w:rPr>
          <w:rFonts w:hint="default" w:ascii="Times New Roman" w:hAnsi="Times New Roman" w:cs="Times New Roman"/>
          <w:sz w:val="24"/>
        </w:rPr>
      </w:pPr>
      <w:r>
        <w:rPr>
          <w:rFonts w:hint="default" w:ascii="Times New Roman" w:hAnsi="Times New Roman" w:cs="Times New Roman"/>
          <w:spacing w:val="-2"/>
          <w:sz w:val="24"/>
        </w:rPr>
        <w:t>MaintenanceRecord:</w:t>
      </w:r>
    </w:p>
    <w:p w14:paraId="6EAA4F60">
      <w:pPr>
        <w:pStyle w:val="8"/>
        <w:spacing w:before="5"/>
        <w:rPr>
          <w:rFonts w:hint="default" w:ascii="Times New Roman" w:hAnsi="Times New Roman" w:cs="Times New Roman"/>
        </w:rPr>
      </w:pPr>
    </w:p>
    <w:p w14:paraId="7B5290C1">
      <w:pPr>
        <w:pStyle w:val="15"/>
        <w:numPr>
          <w:ilvl w:val="1"/>
          <w:numId w:val="17"/>
        </w:numPr>
        <w:tabs>
          <w:tab w:val="left" w:pos="2692"/>
        </w:tabs>
        <w:spacing w:before="0" w:after="0" w:line="240" w:lineRule="auto"/>
        <w:ind w:left="2692" w:right="996" w:hanging="420"/>
        <w:jc w:val="both"/>
        <w:rPr>
          <w:rFonts w:hint="default" w:ascii="Times New Roman" w:hAnsi="Times New Roman" w:cs="Times New Roman"/>
          <w:sz w:val="24"/>
        </w:rPr>
      </w:pPr>
      <w:r>
        <w:rPr>
          <w:rFonts w:hint="default" w:ascii="Times New Roman" w:hAnsi="Times New Roman" w:cs="Times New Roman"/>
          <w:sz w:val="24"/>
        </w:rPr>
        <w:t xml:space="preserve">Description: Illustrates the historical and scheduled servicing events for each vehicle, guaranteeing that only assets with </w:t>
      </w:r>
      <w:r>
        <w:rPr>
          <w:rFonts w:hint="default" w:ascii="Times New Roman" w:hAnsi="Times New Roman" w:cs="Times New Roman"/>
          <w:b/>
          <w:i/>
          <w:sz w:val="24"/>
        </w:rPr>
        <w:t xml:space="preserve">Available </w:t>
      </w:r>
      <w:r>
        <w:rPr>
          <w:rFonts w:hint="default" w:ascii="Times New Roman" w:hAnsi="Times New Roman" w:cs="Times New Roman"/>
          <w:sz w:val="24"/>
        </w:rPr>
        <w:t>status are dispatched.</w:t>
      </w:r>
    </w:p>
    <w:p w14:paraId="2F2AE686">
      <w:pPr>
        <w:pStyle w:val="8"/>
        <w:spacing w:before="4"/>
        <w:rPr>
          <w:rFonts w:hint="default" w:ascii="Times New Roman" w:hAnsi="Times New Roman" w:cs="Times New Roman"/>
        </w:rPr>
      </w:pPr>
    </w:p>
    <w:p w14:paraId="60DE61BD">
      <w:pPr>
        <w:pStyle w:val="15"/>
        <w:numPr>
          <w:ilvl w:val="0"/>
          <w:numId w:val="17"/>
        </w:numPr>
        <w:tabs>
          <w:tab w:val="left" w:pos="2291"/>
        </w:tabs>
        <w:spacing w:before="1" w:after="0" w:line="240" w:lineRule="auto"/>
        <w:ind w:left="2291" w:right="0" w:hanging="419"/>
        <w:jc w:val="left"/>
        <w:rPr>
          <w:rFonts w:hint="default" w:ascii="Times New Roman" w:hAnsi="Times New Roman" w:cs="Times New Roman"/>
          <w:sz w:val="24"/>
        </w:rPr>
      </w:pPr>
      <w:r>
        <w:rPr>
          <w:rFonts w:hint="default" w:ascii="Times New Roman" w:hAnsi="Times New Roman" w:cs="Times New Roman"/>
          <w:spacing w:val="-2"/>
          <w:sz w:val="24"/>
        </w:rPr>
        <w:t>User:</w:t>
      </w:r>
    </w:p>
    <w:p w14:paraId="700138F6">
      <w:pPr>
        <w:pStyle w:val="8"/>
        <w:spacing w:before="2"/>
        <w:rPr>
          <w:rFonts w:hint="default" w:ascii="Times New Roman" w:hAnsi="Times New Roman" w:cs="Times New Roman"/>
        </w:rPr>
      </w:pPr>
    </w:p>
    <w:p w14:paraId="370B8A3A">
      <w:pPr>
        <w:pStyle w:val="15"/>
        <w:numPr>
          <w:ilvl w:val="1"/>
          <w:numId w:val="17"/>
        </w:numPr>
        <w:tabs>
          <w:tab w:val="left" w:pos="2692"/>
        </w:tabs>
        <w:spacing w:before="0" w:after="0" w:line="240" w:lineRule="auto"/>
        <w:ind w:left="2692" w:right="997" w:hanging="420"/>
        <w:jc w:val="both"/>
        <w:rPr>
          <w:rFonts w:hint="default" w:ascii="Times New Roman" w:hAnsi="Times New Roman" w:cs="Times New Roman"/>
          <w:sz w:val="24"/>
        </w:rPr>
      </w:pPr>
      <w:r>
        <w:rPr>
          <w:rFonts w:hint="default" w:ascii="Times New Roman" w:hAnsi="Times New Roman" w:cs="Times New Roman"/>
          <w:sz w:val="24"/>
        </w:rPr>
        <w:t>Description: Represents the base entity for any system actor</w:t>
      </w:r>
      <w:r>
        <w:rPr>
          <w:rFonts w:hint="default" w:ascii="Times New Roman" w:hAnsi="Times New Roman" w:cs="Times New Roman"/>
          <w:spacing w:val="40"/>
          <w:sz w:val="24"/>
        </w:rPr>
        <w:t xml:space="preserve"> </w:t>
      </w:r>
      <w:r>
        <w:rPr>
          <w:rFonts w:hint="default" w:ascii="Times New Roman" w:hAnsi="Times New Roman" w:cs="Times New Roman"/>
          <w:sz w:val="24"/>
        </w:rPr>
        <w:t>interacting with the platform.</w:t>
      </w:r>
    </w:p>
    <w:p w14:paraId="5D75688A">
      <w:pPr>
        <w:pStyle w:val="15"/>
        <w:numPr>
          <w:ilvl w:val="1"/>
          <w:numId w:val="17"/>
        </w:numPr>
        <w:tabs>
          <w:tab w:val="left" w:pos="2692"/>
        </w:tabs>
        <w:spacing w:before="0" w:after="0" w:line="240" w:lineRule="auto"/>
        <w:ind w:left="2692" w:right="0" w:hanging="420"/>
        <w:jc w:val="left"/>
        <w:rPr>
          <w:rFonts w:hint="default" w:ascii="Times New Roman" w:hAnsi="Times New Roman" w:cs="Times New Roman"/>
          <w:sz w:val="24"/>
        </w:rPr>
      </w:pPr>
      <w:r>
        <w:rPr>
          <w:rFonts w:hint="default" w:ascii="Times New Roman" w:hAnsi="Times New Roman" w:cs="Times New Roman"/>
          <w:spacing w:val="-2"/>
          <w:sz w:val="24"/>
        </w:rPr>
        <w:t>FleetManager:</w:t>
      </w:r>
    </w:p>
    <w:p w14:paraId="79764330">
      <w:pPr>
        <w:pStyle w:val="15"/>
        <w:spacing w:after="0" w:line="240" w:lineRule="auto"/>
        <w:jc w:val="left"/>
        <w:rPr>
          <w:rFonts w:hint="default" w:ascii="Times New Roman" w:hAnsi="Times New Roman" w:cs="Times New Roman"/>
          <w:sz w:val="24"/>
        </w:rPr>
        <w:sectPr>
          <w:pgSz w:w="11910" w:h="16840"/>
          <w:pgMar w:top="1340" w:right="708" w:bottom="900" w:left="708" w:header="728" w:footer="715" w:gutter="0"/>
          <w:cols w:space="720" w:num="1"/>
        </w:sectPr>
      </w:pPr>
    </w:p>
    <w:p w14:paraId="58C10154">
      <w:pPr>
        <w:pStyle w:val="15"/>
        <w:numPr>
          <w:ilvl w:val="2"/>
          <w:numId w:val="17"/>
        </w:numPr>
        <w:tabs>
          <w:tab w:val="left" w:pos="3091"/>
        </w:tabs>
        <w:spacing w:before="80" w:after="0" w:line="240" w:lineRule="auto"/>
        <w:ind w:left="3091" w:right="998" w:hanging="420"/>
        <w:jc w:val="both"/>
        <w:rPr>
          <w:rFonts w:hint="default" w:ascii="Times New Roman" w:hAnsi="Times New Roman" w:cs="Times New Roman"/>
          <w:sz w:val="24"/>
        </w:rPr>
      </w:pPr>
      <w:r>
        <w:rPr>
          <w:rFonts w:hint="default" w:ascii="Times New Roman" w:hAnsi="Times New Roman" w:cs="Times New Roman"/>
          <w:sz w:val="24"/>
        </w:rPr>
        <w:t xml:space="preserve">Description: A specialized user role responsible for managing vehicles, drivers, assigning trips, and monitoring fleet </w:t>
      </w:r>
      <w:r>
        <w:rPr>
          <w:rFonts w:hint="default" w:ascii="Times New Roman" w:hAnsi="Times New Roman" w:cs="Times New Roman"/>
          <w:spacing w:val="-2"/>
          <w:sz w:val="24"/>
        </w:rPr>
        <w:t>performance.</w:t>
      </w:r>
    </w:p>
    <w:p w14:paraId="0B54743F">
      <w:pPr>
        <w:pStyle w:val="8"/>
        <w:spacing w:before="2"/>
        <w:rPr>
          <w:rFonts w:hint="default" w:ascii="Times New Roman" w:hAnsi="Times New Roman" w:cs="Times New Roman"/>
        </w:rPr>
      </w:pPr>
    </w:p>
    <w:p w14:paraId="47094754">
      <w:pPr>
        <w:pStyle w:val="15"/>
        <w:numPr>
          <w:ilvl w:val="1"/>
          <w:numId w:val="17"/>
        </w:numPr>
        <w:tabs>
          <w:tab w:val="left" w:pos="2692"/>
        </w:tabs>
        <w:spacing w:before="1" w:after="0" w:line="240" w:lineRule="auto"/>
        <w:ind w:left="2692" w:right="0" w:hanging="420"/>
        <w:jc w:val="left"/>
        <w:rPr>
          <w:rFonts w:hint="default" w:ascii="Times New Roman" w:hAnsi="Times New Roman" w:cs="Times New Roman"/>
          <w:sz w:val="24"/>
        </w:rPr>
      </w:pPr>
      <w:r>
        <w:rPr>
          <w:rFonts w:hint="default" w:ascii="Times New Roman" w:hAnsi="Times New Roman" w:cs="Times New Roman"/>
          <w:spacing w:val="-2"/>
          <w:sz w:val="24"/>
        </w:rPr>
        <w:t>SystemAdmin:</w:t>
      </w:r>
    </w:p>
    <w:p w14:paraId="1EACC3A0">
      <w:pPr>
        <w:pStyle w:val="8"/>
        <w:spacing w:before="4"/>
        <w:rPr>
          <w:rFonts w:hint="default" w:ascii="Times New Roman" w:hAnsi="Times New Roman" w:cs="Times New Roman"/>
        </w:rPr>
      </w:pPr>
    </w:p>
    <w:p w14:paraId="3E125168">
      <w:pPr>
        <w:pStyle w:val="15"/>
        <w:numPr>
          <w:ilvl w:val="2"/>
          <w:numId w:val="17"/>
        </w:numPr>
        <w:tabs>
          <w:tab w:val="left" w:pos="3091"/>
        </w:tabs>
        <w:spacing w:before="0" w:after="0" w:line="240" w:lineRule="auto"/>
        <w:ind w:left="3091" w:right="996" w:hanging="420"/>
        <w:jc w:val="both"/>
        <w:rPr>
          <w:rFonts w:hint="default" w:ascii="Times New Roman" w:hAnsi="Times New Roman" w:cs="Times New Roman"/>
          <w:sz w:val="24"/>
        </w:rPr>
      </w:pPr>
      <w:r>
        <w:rPr>
          <w:rFonts w:hint="default" w:ascii="Times New Roman" w:hAnsi="Times New Roman" w:cs="Times New Roman"/>
          <w:sz w:val="24"/>
        </w:rPr>
        <w:t>Description: A specialized user role responsible for configuring system configurations, managing user accounts, and maintaining overall system security.</w:t>
      </w:r>
    </w:p>
    <w:p w14:paraId="237BEBD6">
      <w:pPr>
        <w:pStyle w:val="8"/>
        <w:spacing w:before="3"/>
        <w:rPr>
          <w:rFonts w:hint="default" w:ascii="Times New Roman" w:hAnsi="Times New Roman" w:cs="Times New Roman"/>
        </w:rPr>
      </w:pPr>
    </w:p>
    <w:p w14:paraId="4B749D5A">
      <w:pPr>
        <w:pStyle w:val="15"/>
        <w:numPr>
          <w:ilvl w:val="0"/>
          <w:numId w:val="17"/>
        </w:numPr>
        <w:tabs>
          <w:tab w:val="left" w:pos="2291"/>
        </w:tabs>
        <w:spacing w:before="0" w:after="0" w:line="240" w:lineRule="auto"/>
        <w:ind w:left="2291" w:right="0" w:hanging="419"/>
        <w:jc w:val="left"/>
        <w:rPr>
          <w:rFonts w:hint="default" w:ascii="Times New Roman" w:hAnsi="Times New Roman" w:cs="Times New Roman"/>
          <w:sz w:val="24"/>
        </w:rPr>
      </w:pPr>
      <w:r>
        <w:rPr>
          <w:rFonts w:hint="default" w:ascii="Times New Roman" w:hAnsi="Times New Roman" w:cs="Times New Roman"/>
          <w:spacing w:val="-2"/>
          <w:sz w:val="24"/>
        </w:rPr>
        <w:t>Notification:</w:t>
      </w:r>
    </w:p>
    <w:p w14:paraId="51B4A6C8">
      <w:pPr>
        <w:pStyle w:val="8"/>
        <w:spacing w:before="5"/>
        <w:rPr>
          <w:rFonts w:hint="default" w:ascii="Times New Roman" w:hAnsi="Times New Roman" w:cs="Times New Roman"/>
        </w:rPr>
      </w:pPr>
    </w:p>
    <w:p w14:paraId="4AC8313D">
      <w:pPr>
        <w:pStyle w:val="15"/>
        <w:numPr>
          <w:ilvl w:val="1"/>
          <w:numId w:val="17"/>
        </w:numPr>
        <w:tabs>
          <w:tab w:val="left" w:pos="2692"/>
        </w:tabs>
        <w:spacing w:before="0" w:after="0" w:line="240" w:lineRule="auto"/>
        <w:ind w:left="2692" w:right="998" w:hanging="420"/>
        <w:jc w:val="left"/>
        <w:rPr>
          <w:rFonts w:hint="default" w:ascii="Times New Roman" w:hAnsi="Times New Roman" w:cs="Times New Roman"/>
          <w:sz w:val="24"/>
        </w:rPr>
      </w:pPr>
      <w:r>
        <w:rPr>
          <w:rFonts w:hint="default" w:ascii="Times New Roman" w:hAnsi="Times New Roman" w:cs="Times New Roman"/>
          <w:sz w:val="24"/>
        </w:rPr>
        <w:t>Description:</w:t>
      </w:r>
      <w:r>
        <w:rPr>
          <w:rFonts w:hint="default" w:ascii="Times New Roman" w:hAnsi="Times New Roman" w:cs="Times New Roman"/>
          <w:spacing w:val="-6"/>
          <w:sz w:val="24"/>
        </w:rPr>
        <w:t xml:space="preserve"> </w:t>
      </w:r>
      <w:r>
        <w:rPr>
          <w:rFonts w:hint="default" w:ascii="Times New Roman" w:hAnsi="Times New Roman" w:cs="Times New Roman"/>
          <w:sz w:val="24"/>
        </w:rPr>
        <w:t>Depicts</w:t>
      </w:r>
      <w:r>
        <w:rPr>
          <w:rFonts w:hint="default" w:ascii="Times New Roman" w:hAnsi="Times New Roman" w:cs="Times New Roman"/>
          <w:spacing w:val="-4"/>
          <w:sz w:val="24"/>
        </w:rPr>
        <w:t xml:space="preserve"> </w:t>
      </w:r>
      <w:r>
        <w:rPr>
          <w:rFonts w:hint="default" w:ascii="Times New Roman" w:hAnsi="Times New Roman" w:cs="Times New Roman"/>
          <w:sz w:val="24"/>
        </w:rPr>
        <w:t>system</w:t>
      </w:r>
      <w:r>
        <w:rPr>
          <w:rFonts w:hint="default" w:ascii="Times New Roman" w:hAnsi="Times New Roman" w:cs="Times New Roman"/>
          <w:spacing w:val="-4"/>
          <w:sz w:val="24"/>
        </w:rPr>
        <w:t xml:space="preserve"> </w:t>
      </w:r>
      <w:r>
        <w:rPr>
          <w:rFonts w:hint="default" w:ascii="Times New Roman" w:hAnsi="Times New Roman" w:cs="Times New Roman"/>
          <w:sz w:val="24"/>
        </w:rPr>
        <w:t>alerts</w:t>
      </w:r>
      <w:r>
        <w:rPr>
          <w:rFonts w:hint="default" w:ascii="Times New Roman" w:hAnsi="Times New Roman" w:cs="Times New Roman"/>
          <w:spacing w:val="-4"/>
          <w:sz w:val="24"/>
        </w:rPr>
        <w:t xml:space="preserve"> </w:t>
      </w:r>
      <w:r>
        <w:rPr>
          <w:rFonts w:hint="default" w:ascii="Times New Roman" w:hAnsi="Times New Roman" w:cs="Times New Roman"/>
          <w:sz w:val="24"/>
        </w:rPr>
        <w:t>and</w:t>
      </w:r>
      <w:r>
        <w:rPr>
          <w:rFonts w:hint="default" w:ascii="Times New Roman" w:hAnsi="Times New Roman" w:cs="Times New Roman"/>
          <w:spacing w:val="-4"/>
          <w:sz w:val="24"/>
        </w:rPr>
        <w:t xml:space="preserve"> </w:t>
      </w:r>
      <w:r>
        <w:rPr>
          <w:rFonts w:hint="default" w:ascii="Times New Roman" w:hAnsi="Times New Roman" w:cs="Times New Roman"/>
          <w:sz w:val="24"/>
        </w:rPr>
        <w:t>communication</w:t>
      </w:r>
      <w:r>
        <w:rPr>
          <w:rFonts w:hint="default" w:ascii="Times New Roman" w:hAnsi="Times New Roman" w:cs="Times New Roman"/>
          <w:spacing w:val="-4"/>
          <w:sz w:val="24"/>
        </w:rPr>
        <w:t xml:space="preserve"> </w:t>
      </w:r>
      <w:r>
        <w:rPr>
          <w:rFonts w:hint="default" w:ascii="Times New Roman" w:hAnsi="Times New Roman" w:cs="Times New Roman"/>
          <w:sz w:val="24"/>
        </w:rPr>
        <w:t>logs</w:t>
      </w:r>
      <w:r>
        <w:rPr>
          <w:rFonts w:hint="default" w:ascii="Times New Roman" w:hAnsi="Times New Roman" w:cs="Times New Roman"/>
          <w:spacing w:val="-4"/>
          <w:sz w:val="24"/>
        </w:rPr>
        <w:t xml:space="preserve"> </w:t>
      </w:r>
      <w:r>
        <w:rPr>
          <w:rFonts w:hint="default" w:ascii="Times New Roman" w:hAnsi="Times New Roman" w:cs="Times New Roman"/>
          <w:sz w:val="24"/>
        </w:rPr>
        <w:t>dispatched to drivers and managers.</w:t>
      </w:r>
    </w:p>
    <w:p w14:paraId="1F829AA9">
      <w:pPr>
        <w:pStyle w:val="15"/>
        <w:numPr>
          <w:ilvl w:val="1"/>
          <w:numId w:val="17"/>
        </w:numPr>
        <w:tabs>
          <w:tab w:val="left" w:pos="2692"/>
        </w:tabs>
        <w:spacing w:before="0" w:after="0" w:line="240" w:lineRule="auto"/>
        <w:ind w:left="2692" w:right="0" w:hanging="420"/>
        <w:jc w:val="left"/>
        <w:rPr>
          <w:rFonts w:hint="default" w:ascii="Times New Roman" w:hAnsi="Times New Roman" w:cs="Times New Roman"/>
          <w:sz w:val="24"/>
        </w:rPr>
      </w:pPr>
      <w:r>
        <w:rPr>
          <w:rFonts w:hint="default" w:ascii="Times New Roman" w:hAnsi="Times New Roman" w:cs="Times New Roman"/>
          <w:spacing w:val="-2"/>
          <w:sz w:val="24"/>
        </w:rPr>
        <w:t>SMSNotification:</w:t>
      </w:r>
    </w:p>
    <w:p w14:paraId="4410A0AE">
      <w:pPr>
        <w:pStyle w:val="8"/>
        <w:spacing w:before="4"/>
        <w:rPr>
          <w:rFonts w:hint="default" w:ascii="Times New Roman" w:hAnsi="Times New Roman" w:cs="Times New Roman"/>
        </w:rPr>
      </w:pPr>
    </w:p>
    <w:p w14:paraId="0F58AE6F">
      <w:pPr>
        <w:pStyle w:val="15"/>
        <w:numPr>
          <w:ilvl w:val="2"/>
          <w:numId w:val="17"/>
        </w:numPr>
        <w:tabs>
          <w:tab w:val="left" w:pos="3091"/>
        </w:tabs>
        <w:spacing w:before="1" w:after="0" w:line="240" w:lineRule="auto"/>
        <w:ind w:left="3091" w:right="995" w:hanging="420"/>
        <w:jc w:val="both"/>
        <w:rPr>
          <w:rFonts w:hint="default" w:ascii="Times New Roman" w:hAnsi="Times New Roman" w:cs="Times New Roman"/>
          <w:sz w:val="24"/>
        </w:rPr>
      </w:pPr>
      <w:r>
        <w:rPr>
          <w:rFonts w:hint="default" w:ascii="Times New Roman" w:hAnsi="Times New Roman" w:cs="Times New Roman"/>
          <w:sz w:val="24"/>
        </w:rPr>
        <w:t>Description: A specific type of notification sent via telecommunication networks for real-time mobile updates</w:t>
      </w:r>
    </w:p>
    <w:p w14:paraId="12EC2F10">
      <w:pPr>
        <w:pStyle w:val="8"/>
        <w:spacing w:before="2"/>
        <w:rPr>
          <w:rFonts w:hint="default" w:ascii="Times New Roman" w:hAnsi="Times New Roman" w:cs="Times New Roman"/>
        </w:rPr>
      </w:pPr>
    </w:p>
    <w:p w14:paraId="58F5DA54">
      <w:pPr>
        <w:pStyle w:val="15"/>
        <w:numPr>
          <w:ilvl w:val="1"/>
          <w:numId w:val="17"/>
        </w:numPr>
        <w:tabs>
          <w:tab w:val="left" w:pos="2692"/>
        </w:tabs>
        <w:spacing w:before="0" w:after="0" w:line="240" w:lineRule="auto"/>
        <w:ind w:left="2692" w:right="0" w:hanging="420"/>
        <w:jc w:val="left"/>
        <w:rPr>
          <w:rFonts w:hint="default" w:ascii="Times New Roman" w:hAnsi="Times New Roman" w:cs="Times New Roman"/>
          <w:sz w:val="24"/>
        </w:rPr>
      </w:pPr>
      <w:r>
        <w:rPr>
          <w:rFonts w:hint="default" w:ascii="Times New Roman" w:hAnsi="Times New Roman" w:cs="Times New Roman"/>
          <w:spacing w:val="-2"/>
          <w:sz w:val="24"/>
        </w:rPr>
        <w:t>EmailNotification:</w:t>
      </w:r>
    </w:p>
    <w:p w14:paraId="7E295C81">
      <w:pPr>
        <w:pStyle w:val="8"/>
        <w:spacing w:before="5"/>
        <w:rPr>
          <w:rFonts w:hint="default" w:ascii="Times New Roman" w:hAnsi="Times New Roman" w:cs="Times New Roman"/>
        </w:rPr>
      </w:pPr>
    </w:p>
    <w:p w14:paraId="77E332CC">
      <w:pPr>
        <w:pStyle w:val="15"/>
        <w:numPr>
          <w:ilvl w:val="2"/>
          <w:numId w:val="17"/>
        </w:numPr>
        <w:tabs>
          <w:tab w:val="left" w:pos="3091"/>
        </w:tabs>
        <w:spacing w:before="0" w:after="0" w:line="240" w:lineRule="auto"/>
        <w:ind w:left="3091" w:right="996" w:hanging="420"/>
        <w:jc w:val="both"/>
        <w:rPr>
          <w:rFonts w:hint="default" w:ascii="Times New Roman" w:hAnsi="Times New Roman" w:cs="Times New Roman"/>
          <w:sz w:val="24"/>
        </w:rPr>
      </w:pPr>
      <w:r>
        <w:rPr>
          <w:rFonts w:hint="default" w:ascii="Times New Roman" w:hAnsi="Times New Roman" w:cs="Times New Roman"/>
          <w:sz w:val="24"/>
        </w:rPr>
        <w:t>Description: A specific type of notification sent via email protocols for official statements and trip records.</w:t>
      </w:r>
    </w:p>
    <w:p w14:paraId="590B270B">
      <w:pPr>
        <w:pStyle w:val="8"/>
        <w:spacing w:before="5"/>
        <w:rPr>
          <w:rFonts w:hint="default" w:ascii="Times New Roman" w:hAnsi="Times New Roman" w:cs="Times New Roman"/>
        </w:rPr>
      </w:pPr>
    </w:p>
    <w:p w14:paraId="73812696">
      <w:pPr>
        <w:pStyle w:val="15"/>
        <w:numPr>
          <w:ilvl w:val="0"/>
          <w:numId w:val="17"/>
        </w:numPr>
        <w:tabs>
          <w:tab w:val="left" w:pos="2291"/>
        </w:tabs>
        <w:spacing w:before="0" w:after="0" w:line="240" w:lineRule="auto"/>
        <w:ind w:left="2291" w:right="0" w:hanging="419"/>
        <w:jc w:val="left"/>
        <w:rPr>
          <w:rFonts w:hint="default" w:ascii="Times New Roman" w:hAnsi="Times New Roman" w:cs="Times New Roman"/>
          <w:sz w:val="24"/>
        </w:rPr>
      </w:pPr>
      <w:r>
        <w:rPr>
          <w:rFonts w:hint="default" w:ascii="Times New Roman" w:hAnsi="Times New Roman" w:cs="Times New Roman"/>
          <w:spacing w:val="-2"/>
          <w:sz w:val="24"/>
        </w:rPr>
        <w:t>Database:</w:t>
      </w:r>
    </w:p>
    <w:p w14:paraId="2FC8D719">
      <w:pPr>
        <w:pStyle w:val="8"/>
        <w:spacing w:before="2"/>
        <w:rPr>
          <w:rFonts w:hint="default" w:ascii="Times New Roman" w:hAnsi="Times New Roman" w:cs="Times New Roman"/>
        </w:rPr>
      </w:pPr>
    </w:p>
    <w:p w14:paraId="27108F7B">
      <w:pPr>
        <w:pStyle w:val="15"/>
        <w:numPr>
          <w:ilvl w:val="1"/>
          <w:numId w:val="17"/>
        </w:numPr>
        <w:tabs>
          <w:tab w:val="left" w:pos="2692"/>
        </w:tabs>
        <w:spacing w:before="0" w:after="0" w:line="240" w:lineRule="auto"/>
        <w:ind w:left="2692" w:right="998" w:hanging="420"/>
        <w:jc w:val="left"/>
        <w:rPr>
          <w:rFonts w:hint="default" w:ascii="Times New Roman" w:hAnsi="Times New Roman" w:cs="Times New Roman"/>
          <w:sz w:val="24"/>
        </w:rPr>
      </w:pPr>
      <w:r>
        <w:rPr>
          <w:rFonts w:hint="default" w:ascii="Times New Roman" w:hAnsi="Times New Roman" w:cs="Times New Roman"/>
          <w:sz w:val="24"/>
        </w:rPr>
        <w:t>Description:</w:t>
      </w:r>
      <w:r>
        <w:rPr>
          <w:rFonts w:hint="default" w:ascii="Times New Roman" w:hAnsi="Times New Roman" w:cs="Times New Roman"/>
          <w:spacing w:val="80"/>
          <w:sz w:val="24"/>
        </w:rPr>
        <w:t xml:space="preserve"> </w:t>
      </w:r>
      <w:r>
        <w:rPr>
          <w:rFonts w:hint="default" w:ascii="Times New Roman" w:hAnsi="Times New Roman" w:cs="Times New Roman"/>
          <w:sz w:val="24"/>
        </w:rPr>
        <w:t>Shows</w:t>
      </w:r>
      <w:r>
        <w:rPr>
          <w:rFonts w:hint="default" w:ascii="Times New Roman" w:hAnsi="Times New Roman" w:cs="Times New Roman"/>
          <w:spacing w:val="80"/>
          <w:sz w:val="24"/>
        </w:rPr>
        <w:t xml:space="preserve"> </w:t>
      </w:r>
      <w:r>
        <w:rPr>
          <w:rFonts w:hint="default" w:ascii="Times New Roman" w:hAnsi="Times New Roman" w:cs="Times New Roman"/>
          <w:sz w:val="24"/>
        </w:rPr>
        <w:t>the</w:t>
      </w:r>
      <w:r>
        <w:rPr>
          <w:rFonts w:hint="default" w:ascii="Times New Roman" w:hAnsi="Times New Roman" w:cs="Times New Roman"/>
          <w:spacing w:val="80"/>
          <w:sz w:val="24"/>
        </w:rPr>
        <w:t xml:space="preserve"> </w:t>
      </w:r>
      <w:r>
        <w:rPr>
          <w:rFonts w:hint="default" w:ascii="Times New Roman" w:hAnsi="Times New Roman" w:cs="Times New Roman"/>
          <w:sz w:val="24"/>
        </w:rPr>
        <w:t>persistent</w:t>
      </w:r>
      <w:r>
        <w:rPr>
          <w:rFonts w:hint="default" w:ascii="Times New Roman" w:hAnsi="Times New Roman" w:cs="Times New Roman"/>
          <w:spacing w:val="80"/>
          <w:sz w:val="24"/>
        </w:rPr>
        <w:t xml:space="preserve"> </w:t>
      </w:r>
      <w:r>
        <w:rPr>
          <w:rFonts w:hint="default" w:ascii="Times New Roman" w:hAnsi="Times New Roman" w:cs="Times New Roman"/>
          <w:sz w:val="24"/>
        </w:rPr>
        <w:t>storage</w:t>
      </w:r>
      <w:r>
        <w:rPr>
          <w:rFonts w:hint="default" w:ascii="Times New Roman" w:hAnsi="Times New Roman" w:cs="Times New Roman"/>
          <w:spacing w:val="80"/>
          <w:sz w:val="24"/>
        </w:rPr>
        <w:t xml:space="preserve"> </w:t>
      </w:r>
      <w:r>
        <w:rPr>
          <w:rFonts w:hint="default" w:ascii="Times New Roman" w:hAnsi="Times New Roman" w:cs="Times New Roman"/>
          <w:sz w:val="24"/>
        </w:rPr>
        <w:t>subsystem</w:t>
      </w:r>
      <w:r>
        <w:rPr>
          <w:rFonts w:hint="default" w:ascii="Times New Roman" w:hAnsi="Times New Roman" w:cs="Times New Roman"/>
          <w:spacing w:val="80"/>
          <w:sz w:val="24"/>
        </w:rPr>
        <w:t xml:space="preserve"> </w:t>
      </w:r>
      <w:r>
        <w:rPr>
          <w:rFonts w:hint="default" w:ascii="Times New Roman" w:hAnsi="Times New Roman" w:cs="Times New Roman"/>
          <w:sz w:val="24"/>
        </w:rPr>
        <w:t>containing physical data tables and transaction logs.</w:t>
      </w:r>
    </w:p>
    <w:p w14:paraId="32ABF832">
      <w:pPr>
        <w:pStyle w:val="8"/>
        <w:spacing w:before="6"/>
        <w:rPr>
          <w:rFonts w:hint="default" w:ascii="Times New Roman" w:hAnsi="Times New Roman" w:cs="Times New Roman"/>
        </w:rPr>
      </w:pPr>
    </w:p>
    <w:p w14:paraId="081B61CA">
      <w:pPr>
        <w:pStyle w:val="3"/>
        <w:numPr>
          <w:ilvl w:val="1"/>
          <w:numId w:val="16"/>
        </w:numPr>
        <w:tabs>
          <w:tab w:val="left" w:pos="1910"/>
        </w:tabs>
        <w:spacing w:before="0" w:after="0" w:line="240" w:lineRule="auto"/>
        <w:ind w:left="1910" w:right="0" w:hanging="418"/>
        <w:jc w:val="left"/>
        <w:rPr>
          <w:rFonts w:hint="default" w:ascii="Times New Roman" w:hAnsi="Times New Roman" w:cs="Times New Roman"/>
        </w:rPr>
      </w:pPr>
      <w:bookmarkStart w:id="48" w:name="3.2 CRC Cards"/>
      <w:bookmarkEnd w:id="48"/>
      <w:bookmarkStart w:id="49" w:name="_bookmark24"/>
      <w:bookmarkEnd w:id="49"/>
      <w:r>
        <w:rPr>
          <w:rFonts w:hint="default" w:ascii="Times New Roman" w:hAnsi="Times New Roman" w:cs="Times New Roman"/>
        </w:rPr>
        <w:t>CRC</w:t>
      </w:r>
      <w:r>
        <w:rPr>
          <w:rFonts w:hint="default" w:ascii="Times New Roman" w:hAnsi="Times New Roman" w:cs="Times New Roman"/>
          <w:spacing w:val="-6"/>
        </w:rPr>
        <w:t xml:space="preserve"> </w:t>
      </w:r>
      <w:r>
        <w:rPr>
          <w:rFonts w:hint="default" w:ascii="Times New Roman" w:hAnsi="Times New Roman" w:cs="Times New Roman"/>
          <w:spacing w:val="-2"/>
        </w:rPr>
        <w:t>Cards</w:t>
      </w:r>
    </w:p>
    <w:p w14:paraId="38BF953C">
      <w:pPr>
        <w:pStyle w:val="4"/>
        <w:numPr>
          <w:ilvl w:val="2"/>
          <w:numId w:val="16"/>
        </w:numPr>
        <w:tabs>
          <w:tab w:val="left" w:pos="2448"/>
        </w:tabs>
        <w:spacing w:before="258" w:after="0" w:line="240" w:lineRule="auto"/>
        <w:ind w:left="2448" w:right="0" w:hanging="557"/>
        <w:jc w:val="left"/>
        <w:rPr>
          <w:rFonts w:hint="default" w:ascii="Times New Roman" w:hAnsi="Times New Roman" w:cs="Times New Roman"/>
        </w:rPr>
      </w:pPr>
      <w:bookmarkStart w:id="50" w:name="3.2.1 User"/>
      <w:bookmarkEnd w:id="50"/>
      <w:bookmarkStart w:id="51" w:name="_bookmark25"/>
      <w:bookmarkEnd w:id="51"/>
      <w:r>
        <w:rPr>
          <w:rFonts w:hint="default" w:ascii="Times New Roman" w:hAnsi="Times New Roman" w:cs="Times New Roman"/>
          <w:spacing w:val="-4"/>
        </w:rPr>
        <w:t>User</w:t>
      </w:r>
    </w:p>
    <w:p w14:paraId="36F88205">
      <w:pPr>
        <w:pStyle w:val="8"/>
        <w:spacing w:before="32"/>
        <w:rPr>
          <w:rFonts w:hint="default" w:ascii="Times New Roman" w:hAnsi="Times New Roman" w:cs="Times New Roman"/>
          <w:b/>
          <w:sz w:val="20"/>
        </w:rPr>
      </w:pPr>
    </w:p>
    <w:tbl>
      <w:tblPr>
        <w:tblStyle w:val="7"/>
        <w:tblW w:w="0" w:type="auto"/>
        <w:tblInd w:w="9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1"/>
        <w:gridCol w:w="4261"/>
      </w:tblGrid>
      <w:tr w14:paraId="640B5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2" w:hRule="atLeast"/>
        </w:trPr>
        <w:tc>
          <w:tcPr>
            <w:tcW w:w="8522" w:type="dxa"/>
            <w:gridSpan w:val="2"/>
            <w:shd w:val="clear" w:color="auto" w:fill="CFCECE"/>
          </w:tcPr>
          <w:p w14:paraId="2CF9C5ED">
            <w:pPr>
              <w:pStyle w:val="16"/>
              <w:spacing w:before="79" w:line="287" w:lineRule="exact"/>
              <w:ind w:left="107"/>
              <w:rPr>
                <w:rFonts w:hint="default" w:ascii="Times New Roman" w:hAnsi="Times New Roman" w:cs="Times New Roman"/>
                <w:sz w:val="24"/>
              </w:rPr>
            </w:pPr>
            <w:r>
              <w:rPr>
                <w:rFonts w:hint="default" w:ascii="Times New Roman" w:hAnsi="Times New Roman" w:cs="Times New Roman"/>
                <w:b/>
                <w:sz w:val="25"/>
              </w:rPr>
              <w:t>Class</w:t>
            </w:r>
            <w:r>
              <w:rPr>
                <w:rFonts w:hint="default" w:ascii="Times New Roman" w:hAnsi="Times New Roman" w:cs="Times New Roman"/>
                <w:b/>
                <w:spacing w:val="-5"/>
                <w:sz w:val="25"/>
              </w:rPr>
              <w:t xml:space="preserve"> </w:t>
            </w:r>
            <w:r>
              <w:rPr>
                <w:rFonts w:hint="default" w:ascii="Times New Roman" w:hAnsi="Times New Roman" w:cs="Times New Roman"/>
                <w:b/>
                <w:sz w:val="25"/>
              </w:rPr>
              <w:t>Name</w:t>
            </w:r>
            <w:r>
              <w:rPr>
                <w:rFonts w:hint="default" w:ascii="Times New Roman" w:hAnsi="Times New Roman" w:cs="Times New Roman"/>
                <w:sz w:val="24"/>
              </w:rPr>
              <w:t>:</w:t>
            </w:r>
            <w:r>
              <w:rPr>
                <w:rFonts w:hint="default" w:ascii="Times New Roman" w:hAnsi="Times New Roman" w:cs="Times New Roman"/>
                <w:spacing w:val="-3"/>
                <w:sz w:val="24"/>
              </w:rPr>
              <w:t xml:space="preserve"> </w:t>
            </w:r>
            <w:r>
              <w:rPr>
                <w:rFonts w:hint="default" w:ascii="Times New Roman" w:hAnsi="Times New Roman" w:cs="Times New Roman"/>
                <w:spacing w:val="-4"/>
                <w:sz w:val="24"/>
              </w:rPr>
              <w:t>User</w:t>
            </w:r>
          </w:p>
          <w:p w14:paraId="19A0C7ED">
            <w:pPr>
              <w:pStyle w:val="16"/>
              <w:spacing w:line="287" w:lineRule="exact"/>
              <w:ind w:left="107"/>
              <w:rPr>
                <w:rFonts w:hint="default" w:ascii="Times New Roman" w:hAnsi="Times New Roman" w:cs="Times New Roman"/>
                <w:sz w:val="24"/>
              </w:rPr>
            </w:pPr>
            <w:r>
              <w:rPr>
                <w:rFonts w:hint="default" w:ascii="Times New Roman" w:hAnsi="Times New Roman" w:cs="Times New Roman"/>
                <w:b/>
                <w:sz w:val="25"/>
              </w:rPr>
              <w:t>Super</w:t>
            </w:r>
            <w:r>
              <w:rPr>
                <w:rFonts w:hint="default" w:ascii="Times New Roman" w:hAnsi="Times New Roman" w:cs="Times New Roman"/>
                <w:b/>
                <w:spacing w:val="-3"/>
                <w:sz w:val="25"/>
              </w:rPr>
              <w:t xml:space="preserve"> </w:t>
            </w:r>
            <w:r>
              <w:rPr>
                <w:rFonts w:hint="default" w:ascii="Times New Roman" w:hAnsi="Times New Roman" w:cs="Times New Roman"/>
                <w:b/>
                <w:sz w:val="25"/>
              </w:rPr>
              <w:t>Class</w:t>
            </w:r>
            <w:r>
              <w:rPr>
                <w:rFonts w:hint="default" w:ascii="Times New Roman" w:hAnsi="Times New Roman" w:cs="Times New Roman"/>
                <w:sz w:val="24"/>
              </w:rPr>
              <w:t>:</w:t>
            </w:r>
            <w:r>
              <w:rPr>
                <w:rFonts w:hint="default" w:ascii="Times New Roman" w:hAnsi="Times New Roman" w:cs="Times New Roman"/>
                <w:spacing w:val="-2"/>
                <w:sz w:val="24"/>
              </w:rPr>
              <w:t xml:space="preserve"> </w:t>
            </w:r>
            <w:r>
              <w:rPr>
                <w:rFonts w:hint="default" w:ascii="Times New Roman" w:hAnsi="Times New Roman" w:cs="Times New Roman"/>
                <w:spacing w:val="-10"/>
                <w:sz w:val="24"/>
              </w:rPr>
              <w:t>-</w:t>
            </w:r>
          </w:p>
        </w:tc>
      </w:tr>
      <w:tr w14:paraId="12E5B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5" w:hRule="atLeast"/>
        </w:trPr>
        <w:tc>
          <w:tcPr>
            <w:tcW w:w="8522" w:type="dxa"/>
            <w:gridSpan w:val="2"/>
          </w:tcPr>
          <w:p w14:paraId="5363A3AA">
            <w:pPr>
              <w:pStyle w:val="16"/>
              <w:spacing w:before="108"/>
              <w:ind w:left="107" w:right="96"/>
              <w:jc w:val="both"/>
              <w:rPr>
                <w:rFonts w:hint="default" w:ascii="Times New Roman" w:hAnsi="Times New Roman" w:cs="Times New Roman"/>
                <w:sz w:val="24"/>
              </w:rPr>
            </w:pPr>
            <w:r>
              <w:rPr>
                <w:rFonts w:hint="default" w:ascii="Times New Roman" w:hAnsi="Times New Roman" w:cs="Times New Roman"/>
                <w:sz w:val="24"/>
              </w:rPr>
              <w:t xml:space="preserve">A user represents an individual registered within the SmartFM system. A user is defined by a unique email address and a set of credentials to maintain secure system </w:t>
            </w:r>
            <w:r>
              <w:rPr>
                <w:rFonts w:hint="default" w:ascii="Times New Roman" w:hAnsi="Times New Roman" w:cs="Times New Roman"/>
                <w:spacing w:val="-2"/>
                <w:sz w:val="24"/>
              </w:rPr>
              <w:t>boundaries.</w:t>
            </w:r>
          </w:p>
        </w:tc>
      </w:tr>
      <w:tr w14:paraId="3A9A8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4261" w:type="dxa"/>
            <w:shd w:val="clear" w:color="auto" w:fill="CFCECE"/>
          </w:tcPr>
          <w:p w14:paraId="6FAC61A7">
            <w:pPr>
              <w:pStyle w:val="16"/>
              <w:spacing w:before="95"/>
              <w:ind w:left="107"/>
              <w:rPr>
                <w:rFonts w:hint="default" w:ascii="Times New Roman" w:hAnsi="Times New Roman" w:cs="Times New Roman"/>
                <w:b/>
                <w:sz w:val="25"/>
              </w:rPr>
            </w:pPr>
            <w:r>
              <w:rPr>
                <w:rFonts w:hint="default" w:ascii="Times New Roman" w:hAnsi="Times New Roman" w:cs="Times New Roman"/>
                <w:b/>
                <w:spacing w:val="-2"/>
                <w:sz w:val="25"/>
              </w:rPr>
              <w:t>Responsibilities</w:t>
            </w:r>
          </w:p>
        </w:tc>
        <w:tc>
          <w:tcPr>
            <w:tcW w:w="4261" w:type="dxa"/>
            <w:shd w:val="clear" w:color="auto" w:fill="CFCECE"/>
          </w:tcPr>
          <w:p w14:paraId="68448B8E">
            <w:pPr>
              <w:pStyle w:val="16"/>
              <w:spacing w:before="95"/>
              <w:rPr>
                <w:rFonts w:hint="default" w:ascii="Times New Roman" w:hAnsi="Times New Roman" w:cs="Times New Roman"/>
                <w:b/>
                <w:sz w:val="25"/>
              </w:rPr>
            </w:pPr>
            <w:r>
              <w:rPr>
                <w:rFonts w:hint="default" w:ascii="Times New Roman" w:hAnsi="Times New Roman" w:cs="Times New Roman"/>
                <w:b/>
                <w:spacing w:val="-2"/>
                <w:sz w:val="25"/>
              </w:rPr>
              <w:t>Collaborators</w:t>
            </w:r>
          </w:p>
        </w:tc>
      </w:tr>
      <w:tr w14:paraId="07627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8" w:hRule="atLeast"/>
        </w:trPr>
        <w:tc>
          <w:tcPr>
            <w:tcW w:w="4261" w:type="dxa"/>
          </w:tcPr>
          <w:p w14:paraId="1067E5DD">
            <w:pPr>
              <w:pStyle w:val="16"/>
              <w:numPr>
                <w:ilvl w:val="0"/>
                <w:numId w:val="18"/>
              </w:numPr>
              <w:tabs>
                <w:tab w:val="left" w:pos="527"/>
              </w:tabs>
              <w:spacing w:before="72" w:after="0" w:line="240" w:lineRule="auto"/>
              <w:ind w:left="527" w:right="97" w:hanging="420"/>
              <w:jc w:val="left"/>
              <w:rPr>
                <w:rFonts w:hint="default" w:ascii="Times New Roman" w:hAnsi="Times New Roman" w:cs="Times New Roman"/>
                <w:sz w:val="24"/>
              </w:rPr>
            </w:pPr>
            <w:r>
              <w:rPr>
                <w:rFonts w:hint="default" w:ascii="Times New Roman" w:hAnsi="Times New Roman" w:cs="Times New Roman"/>
                <w:sz w:val="24"/>
              </w:rPr>
              <w:t>Knows</w:t>
            </w:r>
            <w:r>
              <w:rPr>
                <w:rFonts w:hint="default" w:ascii="Times New Roman" w:hAnsi="Times New Roman" w:cs="Times New Roman"/>
                <w:spacing w:val="80"/>
                <w:sz w:val="24"/>
              </w:rPr>
              <w:t xml:space="preserve"> </w:t>
            </w:r>
            <w:r>
              <w:rPr>
                <w:rFonts w:hint="default" w:ascii="Times New Roman" w:hAnsi="Times New Roman" w:cs="Times New Roman"/>
                <w:sz w:val="24"/>
              </w:rPr>
              <w:t>identity</w:t>
            </w:r>
            <w:r>
              <w:rPr>
                <w:rFonts w:hint="default" w:ascii="Times New Roman" w:hAnsi="Times New Roman" w:cs="Times New Roman"/>
                <w:spacing w:val="80"/>
                <w:sz w:val="24"/>
              </w:rPr>
              <w:t xml:space="preserve"> </w:t>
            </w:r>
            <w:r>
              <w:rPr>
                <w:rFonts w:hint="default" w:ascii="Times New Roman" w:hAnsi="Times New Roman" w:cs="Times New Roman"/>
                <w:sz w:val="24"/>
              </w:rPr>
              <w:t>details</w:t>
            </w:r>
            <w:r>
              <w:rPr>
                <w:rFonts w:hint="default" w:ascii="Times New Roman" w:hAnsi="Times New Roman" w:cs="Times New Roman"/>
                <w:spacing w:val="80"/>
                <w:sz w:val="24"/>
              </w:rPr>
              <w:t xml:space="preserve"> </w:t>
            </w:r>
            <w:r>
              <w:rPr>
                <w:rFonts w:hint="default" w:ascii="Times New Roman" w:hAnsi="Times New Roman" w:cs="Times New Roman"/>
                <w:sz w:val="24"/>
              </w:rPr>
              <w:t>(User</w:t>
            </w:r>
            <w:r>
              <w:rPr>
                <w:rFonts w:hint="default" w:ascii="Times New Roman" w:hAnsi="Times New Roman" w:cs="Times New Roman"/>
                <w:spacing w:val="80"/>
                <w:sz w:val="24"/>
              </w:rPr>
              <w:t xml:space="preserve"> </w:t>
            </w:r>
            <w:r>
              <w:rPr>
                <w:rFonts w:hint="default" w:ascii="Times New Roman" w:hAnsi="Times New Roman" w:cs="Times New Roman"/>
                <w:sz w:val="24"/>
              </w:rPr>
              <w:t>ID, name, email, phone, and role)</w:t>
            </w:r>
          </w:p>
        </w:tc>
        <w:tc>
          <w:tcPr>
            <w:tcW w:w="4261" w:type="dxa"/>
          </w:tcPr>
          <w:p w14:paraId="76128D2E">
            <w:pPr>
              <w:pStyle w:val="16"/>
              <w:spacing w:before="212"/>
              <w:rPr>
                <w:rFonts w:hint="default" w:ascii="Times New Roman" w:hAnsi="Times New Roman" w:cs="Times New Roman"/>
                <w:sz w:val="24"/>
              </w:rPr>
            </w:pPr>
            <w:r>
              <w:rPr>
                <w:rFonts w:hint="default" w:ascii="Times New Roman" w:hAnsi="Times New Roman" w:cs="Times New Roman"/>
                <w:spacing w:val="-5"/>
                <w:sz w:val="24"/>
              </w:rPr>
              <w:t>NA</w:t>
            </w:r>
          </w:p>
        </w:tc>
      </w:tr>
      <w:tr w14:paraId="16D9AC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4261" w:type="dxa"/>
          </w:tcPr>
          <w:p w14:paraId="416F9076">
            <w:pPr>
              <w:pStyle w:val="16"/>
              <w:numPr>
                <w:ilvl w:val="0"/>
                <w:numId w:val="19"/>
              </w:numPr>
              <w:tabs>
                <w:tab w:val="left" w:pos="527"/>
                <w:tab w:val="left" w:pos="1643"/>
                <w:tab w:val="left" w:pos="2824"/>
                <w:tab w:val="left" w:pos="3806"/>
              </w:tabs>
              <w:spacing w:before="100" w:after="0" w:line="240" w:lineRule="auto"/>
              <w:ind w:left="527" w:right="97" w:hanging="420"/>
              <w:jc w:val="left"/>
              <w:rPr>
                <w:rFonts w:hint="default" w:ascii="Times New Roman" w:hAnsi="Times New Roman" w:cs="Times New Roman"/>
                <w:sz w:val="24"/>
              </w:rPr>
            </w:pPr>
            <w:r>
              <w:rPr>
                <w:rFonts w:hint="default" w:ascii="Times New Roman" w:hAnsi="Times New Roman" w:cs="Times New Roman"/>
                <w:spacing w:val="-2"/>
                <w:sz w:val="24"/>
              </w:rPr>
              <w:t>Knows</w:t>
            </w:r>
            <w:r>
              <w:rPr>
                <w:rFonts w:hint="default" w:ascii="Times New Roman" w:hAnsi="Times New Roman" w:cs="Times New Roman"/>
                <w:sz w:val="24"/>
              </w:rPr>
              <w:tab/>
            </w:r>
            <w:r>
              <w:rPr>
                <w:rFonts w:hint="default" w:ascii="Times New Roman" w:hAnsi="Times New Roman" w:cs="Times New Roman"/>
                <w:spacing w:val="-2"/>
                <w:sz w:val="24"/>
              </w:rPr>
              <w:t>account</w:t>
            </w:r>
            <w:r>
              <w:rPr>
                <w:rFonts w:hint="default" w:ascii="Times New Roman" w:hAnsi="Times New Roman" w:cs="Times New Roman"/>
                <w:sz w:val="24"/>
              </w:rPr>
              <w:tab/>
            </w:r>
            <w:r>
              <w:rPr>
                <w:rFonts w:hint="default" w:ascii="Times New Roman" w:hAnsi="Times New Roman" w:cs="Times New Roman"/>
                <w:spacing w:val="-2"/>
                <w:sz w:val="24"/>
              </w:rPr>
              <w:t>status</w:t>
            </w:r>
            <w:r>
              <w:rPr>
                <w:rFonts w:hint="default" w:ascii="Times New Roman" w:hAnsi="Times New Roman" w:cs="Times New Roman"/>
                <w:sz w:val="24"/>
              </w:rPr>
              <w:tab/>
            </w:r>
            <w:r>
              <w:rPr>
                <w:rFonts w:hint="default" w:ascii="Times New Roman" w:hAnsi="Times New Roman" w:cs="Times New Roman"/>
                <w:spacing w:val="-4"/>
                <w:sz w:val="24"/>
              </w:rPr>
              <w:t xml:space="preserve">and </w:t>
            </w:r>
            <w:r>
              <w:rPr>
                <w:rFonts w:hint="default" w:ascii="Times New Roman" w:hAnsi="Times New Roman" w:cs="Times New Roman"/>
                <w:sz w:val="24"/>
              </w:rPr>
              <w:t>authentication states</w:t>
            </w:r>
          </w:p>
        </w:tc>
        <w:tc>
          <w:tcPr>
            <w:tcW w:w="4261" w:type="dxa"/>
          </w:tcPr>
          <w:p w14:paraId="22E02434">
            <w:pPr>
              <w:pStyle w:val="16"/>
              <w:spacing w:before="239"/>
              <w:rPr>
                <w:rFonts w:hint="default" w:ascii="Times New Roman" w:hAnsi="Times New Roman" w:cs="Times New Roman"/>
                <w:sz w:val="24"/>
              </w:rPr>
            </w:pPr>
            <w:r>
              <w:rPr>
                <w:rFonts w:hint="default" w:ascii="Times New Roman" w:hAnsi="Times New Roman" w:cs="Times New Roman"/>
                <w:spacing w:val="-5"/>
                <w:sz w:val="24"/>
              </w:rPr>
              <w:t>NA</w:t>
            </w:r>
          </w:p>
        </w:tc>
      </w:tr>
      <w:tr w14:paraId="11876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2" w:hRule="atLeast"/>
        </w:trPr>
        <w:tc>
          <w:tcPr>
            <w:tcW w:w="4261" w:type="dxa"/>
          </w:tcPr>
          <w:p w14:paraId="785625A3">
            <w:pPr>
              <w:pStyle w:val="16"/>
              <w:numPr>
                <w:ilvl w:val="0"/>
                <w:numId w:val="20"/>
              </w:numPr>
              <w:tabs>
                <w:tab w:val="left" w:pos="527"/>
              </w:tabs>
              <w:spacing w:before="101" w:after="0" w:line="240" w:lineRule="auto"/>
              <w:ind w:left="527" w:right="96" w:hanging="420"/>
              <w:jc w:val="left"/>
              <w:rPr>
                <w:rFonts w:hint="default" w:ascii="Times New Roman" w:hAnsi="Times New Roman" w:cs="Times New Roman"/>
                <w:sz w:val="24"/>
              </w:rPr>
            </w:pPr>
            <w:r>
              <w:rPr>
                <w:rFonts w:hint="default" w:ascii="Times New Roman" w:hAnsi="Times New Roman" w:cs="Times New Roman"/>
                <w:sz w:val="24"/>
              </w:rPr>
              <w:t>Can</w:t>
            </w:r>
            <w:r>
              <w:rPr>
                <w:rFonts w:hint="default" w:ascii="Times New Roman" w:hAnsi="Times New Roman" w:cs="Times New Roman"/>
                <w:spacing w:val="40"/>
                <w:sz w:val="24"/>
              </w:rPr>
              <w:t xml:space="preserve"> </w:t>
            </w:r>
            <w:r>
              <w:rPr>
                <w:rFonts w:hint="default" w:ascii="Times New Roman" w:hAnsi="Times New Roman" w:cs="Times New Roman"/>
                <w:sz w:val="24"/>
              </w:rPr>
              <w:t>validate</w:t>
            </w:r>
            <w:r>
              <w:rPr>
                <w:rFonts w:hint="default" w:ascii="Times New Roman" w:hAnsi="Times New Roman" w:cs="Times New Roman"/>
                <w:spacing w:val="40"/>
                <w:sz w:val="24"/>
              </w:rPr>
              <w:t xml:space="preserve"> </w:t>
            </w:r>
            <w:r>
              <w:rPr>
                <w:rFonts w:hint="default" w:ascii="Times New Roman" w:hAnsi="Times New Roman" w:cs="Times New Roman"/>
                <w:sz w:val="24"/>
              </w:rPr>
              <w:t>credentials</w:t>
            </w:r>
            <w:r>
              <w:rPr>
                <w:rFonts w:hint="default" w:ascii="Times New Roman" w:hAnsi="Times New Roman" w:cs="Times New Roman"/>
                <w:spacing w:val="40"/>
                <w:sz w:val="24"/>
              </w:rPr>
              <w:t xml:space="preserve"> </w:t>
            </w:r>
            <w:r>
              <w:rPr>
                <w:rFonts w:hint="default" w:ascii="Times New Roman" w:hAnsi="Times New Roman" w:cs="Times New Roman"/>
                <w:sz w:val="24"/>
              </w:rPr>
              <w:t>during</w:t>
            </w:r>
            <w:r>
              <w:rPr>
                <w:rFonts w:hint="default" w:ascii="Times New Roman" w:hAnsi="Times New Roman" w:cs="Times New Roman"/>
                <w:spacing w:val="40"/>
                <w:sz w:val="24"/>
              </w:rPr>
              <w:t xml:space="preserve"> </w:t>
            </w:r>
            <w:r>
              <w:rPr>
                <w:rFonts w:hint="default" w:ascii="Times New Roman" w:hAnsi="Times New Roman" w:cs="Times New Roman"/>
                <w:sz w:val="24"/>
              </w:rPr>
              <w:t>the login and logout lifecycle</w:t>
            </w:r>
          </w:p>
        </w:tc>
        <w:tc>
          <w:tcPr>
            <w:tcW w:w="4261" w:type="dxa"/>
          </w:tcPr>
          <w:p w14:paraId="741B085A">
            <w:pPr>
              <w:pStyle w:val="16"/>
              <w:spacing w:before="238"/>
              <w:rPr>
                <w:rFonts w:hint="default" w:ascii="Times New Roman" w:hAnsi="Times New Roman" w:cs="Times New Roman"/>
                <w:sz w:val="24"/>
              </w:rPr>
            </w:pPr>
            <w:r>
              <w:rPr>
                <w:rFonts w:hint="default" w:ascii="Times New Roman" w:hAnsi="Times New Roman" w:cs="Times New Roman"/>
                <w:spacing w:val="-2"/>
                <w:sz w:val="24"/>
              </w:rPr>
              <w:t>Database</w:t>
            </w:r>
          </w:p>
        </w:tc>
      </w:tr>
    </w:tbl>
    <w:p w14:paraId="57BC92E3">
      <w:pPr>
        <w:pStyle w:val="16"/>
        <w:spacing w:after="0"/>
        <w:rPr>
          <w:rFonts w:hint="default" w:ascii="Times New Roman" w:hAnsi="Times New Roman" w:cs="Times New Roman"/>
          <w:sz w:val="24"/>
        </w:rPr>
        <w:sectPr>
          <w:pgSz w:w="11910" w:h="16840"/>
          <w:pgMar w:top="1340" w:right="708" w:bottom="900" w:left="708" w:header="728" w:footer="715" w:gutter="0"/>
          <w:cols w:space="720" w:num="1"/>
        </w:sectPr>
      </w:pPr>
    </w:p>
    <w:p w14:paraId="762FF763">
      <w:pPr>
        <w:pStyle w:val="8"/>
        <w:spacing w:before="11"/>
        <w:rPr>
          <w:rFonts w:hint="default" w:ascii="Times New Roman" w:hAnsi="Times New Roman" w:cs="Times New Roman"/>
          <w:b/>
          <w:sz w:val="6"/>
        </w:rPr>
      </w:pPr>
    </w:p>
    <w:tbl>
      <w:tblPr>
        <w:tblStyle w:val="7"/>
        <w:tblW w:w="0" w:type="auto"/>
        <w:tblInd w:w="9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1"/>
        <w:gridCol w:w="4261"/>
      </w:tblGrid>
      <w:tr w14:paraId="29AC0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4261" w:type="dxa"/>
          </w:tcPr>
          <w:p w14:paraId="50FECF50">
            <w:pPr>
              <w:pStyle w:val="16"/>
              <w:numPr>
                <w:ilvl w:val="0"/>
                <w:numId w:val="21"/>
              </w:numPr>
              <w:tabs>
                <w:tab w:val="left" w:pos="527"/>
              </w:tabs>
              <w:spacing w:before="100" w:after="0" w:line="240" w:lineRule="auto"/>
              <w:ind w:left="527" w:right="97" w:hanging="420"/>
              <w:jc w:val="left"/>
              <w:rPr>
                <w:rFonts w:hint="default" w:ascii="Times New Roman" w:hAnsi="Times New Roman" w:cs="Times New Roman"/>
                <w:sz w:val="24"/>
              </w:rPr>
            </w:pPr>
            <w:r>
              <w:rPr>
                <w:rFonts w:hint="default" w:ascii="Times New Roman" w:hAnsi="Times New Roman" w:cs="Times New Roman"/>
                <w:sz w:val="24"/>
              </w:rPr>
              <w:t xml:space="preserve">Can update basic profile and security </w:t>
            </w:r>
            <w:r>
              <w:rPr>
                <w:rFonts w:hint="default" w:ascii="Times New Roman" w:hAnsi="Times New Roman" w:cs="Times New Roman"/>
                <w:spacing w:val="-2"/>
                <w:sz w:val="24"/>
              </w:rPr>
              <w:t>settings</w:t>
            </w:r>
          </w:p>
        </w:tc>
        <w:tc>
          <w:tcPr>
            <w:tcW w:w="4261" w:type="dxa"/>
          </w:tcPr>
          <w:p w14:paraId="130A73BC">
            <w:pPr>
              <w:pStyle w:val="16"/>
              <w:spacing w:before="240"/>
              <w:rPr>
                <w:rFonts w:hint="default" w:ascii="Times New Roman" w:hAnsi="Times New Roman" w:cs="Times New Roman"/>
                <w:sz w:val="24"/>
              </w:rPr>
            </w:pPr>
            <w:r>
              <w:rPr>
                <w:rFonts w:hint="default" w:ascii="Times New Roman" w:hAnsi="Times New Roman" w:cs="Times New Roman"/>
                <w:spacing w:val="-2"/>
                <w:sz w:val="24"/>
              </w:rPr>
              <w:t>Database</w:t>
            </w:r>
          </w:p>
        </w:tc>
      </w:tr>
    </w:tbl>
    <w:p w14:paraId="576B5BDF">
      <w:pPr>
        <w:pStyle w:val="4"/>
        <w:numPr>
          <w:ilvl w:val="2"/>
          <w:numId w:val="16"/>
        </w:numPr>
        <w:tabs>
          <w:tab w:val="left" w:pos="2448"/>
        </w:tabs>
        <w:spacing w:before="260" w:after="0" w:line="240" w:lineRule="auto"/>
        <w:ind w:left="2448" w:right="0" w:hanging="557"/>
        <w:jc w:val="left"/>
        <w:rPr>
          <w:rFonts w:hint="default" w:ascii="Times New Roman" w:hAnsi="Times New Roman" w:cs="Times New Roman"/>
        </w:rPr>
      </w:pPr>
      <w:bookmarkStart w:id="52" w:name="_bookmark26"/>
      <w:bookmarkEnd w:id="52"/>
      <w:bookmarkStart w:id="53" w:name="3.2.2 Driver"/>
      <w:bookmarkEnd w:id="53"/>
      <w:r>
        <w:rPr>
          <w:rFonts w:hint="default" w:ascii="Times New Roman" w:hAnsi="Times New Roman" w:cs="Times New Roman"/>
          <w:spacing w:val="-2"/>
        </w:rPr>
        <w:t>Driver</w:t>
      </w:r>
    </w:p>
    <w:p w14:paraId="254A57CE">
      <w:pPr>
        <w:pStyle w:val="8"/>
        <w:spacing w:before="29"/>
        <w:rPr>
          <w:rFonts w:hint="default" w:ascii="Times New Roman" w:hAnsi="Times New Roman" w:cs="Times New Roman"/>
          <w:b/>
          <w:sz w:val="20"/>
        </w:rPr>
      </w:pPr>
    </w:p>
    <w:tbl>
      <w:tblPr>
        <w:tblStyle w:val="7"/>
        <w:tblW w:w="0" w:type="auto"/>
        <w:tblInd w:w="9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1"/>
        <w:gridCol w:w="4261"/>
      </w:tblGrid>
      <w:tr w14:paraId="4519B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2" w:hRule="atLeast"/>
        </w:trPr>
        <w:tc>
          <w:tcPr>
            <w:tcW w:w="8522" w:type="dxa"/>
            <w:gridSpan w:val="2"/>
            <w:shd w:val="clear" w:color="auto" w:fill="CFCECE"/>
          </w:tcPr>
          <w:p w14:paraId="2C19D0AD">
            <w:pPr>
              <w:pStyle w:val="16"/>
              <w:spacing w:before="79" w:line="287" w:lineRule="exact"/>
              <w:ind w:left="107"/>
              <w:rPr>
                <w:rFonts w:hint="default" w:ascii="Times New Roman" w:hAnsi="Times New Roman" w:cs="Times New Roman"/>
                <w:sz w:val="24"/>
              </w:rPr>
            </w:pPr>
            <w:r>
              <w:rPr>
                <w:rFonts w:hint="default" w:ascii="Times New Roman" w:hAnsi="Times New Roman" w:cs="Times New Roman"/>
                <w:b/>
                <w:sz w:val="25"/>
              </w:rPr>
              <w:t>Class</w:t>
            </w:r>
            <w:r>
              <w:rPr>
                <w:rFonts w:hint="default" w:ascii="Times New Roman" w:hAnsi="Times New Roman" w:cs="Times New Roman"/>
                <w:b/>
                <w:spacing w:val="-3"/>
                <w:sz w:val="25"/>
              </w:rPr>
              <w:t xml:space="preserve"> </w:t>
            </w:r>
            <w:r>
              <w:rPr>
                <w:rFonts w:hint="default" w:ascii="Times New Roman" w:hAnsi="Times New Roman" w:cs="Times New Roman"/>
                <w:b/>
                <w:sz w:val="25"/>
              </w:rPr>
              <w:t>Name</w:t>
            </w:r>
            <w:r>
              <w:rPr>
                <w:rFonts w:hint="default" w:ascii="Times New Roman" w:hAnsi="Times New Roman" w:cs="Times New Roman"/>
                <w:sz w:val="24"/>
              </w:rPr>
              <w:t>:</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Driver</w:t>
            </w:r>
          </w:p>
          <w:p w14:paraId="1E3284A5">
            <w:pPr>
              <w:pStyle w:val="16"/>
              <w:spacing w:line="287" w:lineRule="exact"/>
              <w:ind w:left="107"/>
              <w:rPr>
                <w:rFonts w:hint="default" w:ascii="Times New Roman" w:hAnsi="Times New Roman" w:cs="Times New Roman"/>
                <w:sz w:val="24"/>
              </w:rPr>
            </w:pPr>
            <w:r>
              <w:rPr>
                <w:rFonts w:hint="default" w:ascii="Times New Roman" w:hAnsi="Times New Roman" w:cs="Times New Roman"/>
                <w:b/>
                <w:sz w:val="25"/>
              </w:rPr>
              <w:t>Super</w:t>
            </w:r>
            <w:r>
              <w:rPr>
                <w:rFonts w:hint="default" w:ascii="Times New Roman" w:hAnsi="Times New Roman" w:cs="Times New Roman"/>
                <w:b/>
                <w:spacing w:val="-4"/>
                <w:sz w:val="25"/>
              </w:rPr>
              <w:t xml:space="preserve"> </w:t>
            </w:r>
            <w:r>
              <w:rPr>
                <w:rFonts w:hint="default" w:ascii="Times New Roman" w:hAnsi="Times New Roman" w:cs="Times New Roman"/>
                <w:b/>
                <w:sz w:val="25"/>
              </w:rPr>
              <w:t>Class</w:t>
            </w:r>
            <w:r>
              <w:rPr>
                <w:rFonts w:hint="default" w:ascii="Times New Roman" w:hAnsi="Times New Roman" w:cs="Times New Roman"/>
                <w:sz w:val="24"/>
              </w:rPr>
              <w:t>:</w:t>
            </w:r>
            <w:r>
              <w:rPr>
                <w:rFonts w:hint="default" w:ascii="Times New Roman" w:hAnsi="Times New Roman" w:cs="Times New Roman"/>
                <w:spacing w:val="57"/>
                <w:sz w:val="24"/>
              </w:rPr>
              <w:t xml:space="preserve"> </w:t>
            </w:r>
            <w:r>
              <w:rPr>
                <w:rFonts w:hint="default" w:ascii="Times New Roman" w:hAnsi="Times New Roman" w:cs="Times New Roman"/>
                <w:spacing w:val="-4"/>
                <w:sz w:val="24"/>
              </w:rPr>
              <w:t>User</w:t>
            </w:r>
          </w:p>
        </w:tc>
      </w:tr>
      <w:tr w14:paraId="0F474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5" w:hRule="atLeast"/>
        </w:trPr>
        <w:tc>
          <w:tcPr>
            <w:tcW w:w="8522" w:type="dxa"/>
            <w:gridSpan w:val="2"/>
          </w:tcPr>
          <w:p w14:paraId="4B72E4EF">
            <w:pPr>
              <w:pStyle w:val="16"/>
              <w:spacing w:before="245"/>
              <w:ind w:left="107"/>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40"/>
                <w:sz w:val="24"/>
              </w:rPr>
              <w:t xml:space="preserve"> </w:t>
            </w:r>
            <w:r>
              <w:rPr>
                <w:rFonts w:hint="default" w:ascii="Times New Roman" w:hAnsi="Times New Roman" w:cs="Times New Roman"/>
                <w:sz w:val="24"/>
              </w:rPr>
              <w:t>driver</w:t>
            </w:r>
            <w:r>
              <w:rPr>
                <w:rFonts w:hint="default" w:ascii="Times New Roman" w:hAnsi="Times New Roman" w:cs="Times New Roman"/>
                <w:spacing w:val="40"/>
                <w:sz w:val="24"/>
              </w:rPr>
              <w:t xml:space="preserve"> </w:t>
            </w:r>
            <w:r>
              <w:rPr>
                <w:rFonts w:hint="default" w:ascii="Times New Roman" w:hAnsi="Times New Roman" w:cs="Times New Roman"/>
                <w:sz w:val="24"/>
              </w:rPr>
              <w:t>denotes</w:t>
            </w:r>
            <w:r>
              <w:rPr>
                <w:rFonts w:hint="default" w:ascii="Times New Roman" w:hAnsi="Times New Roman" w:cs="Times New Roman"/>
                <w:spacing w:val="40"/>
                <w:sz w:val="24"/>
              </w:rPr>
              <w:t xml:space="preserve"> </w:t>
            </w:r>
            <w:r>
              <w:rPr>
                <w:rFonts w:hint="default" w:ascii="Times New Roman" w:hAnsi="Times New Roman" w:cs="Times New Roman"/>
                <w:sz w:val="24"/>
              </w:rPr>
              <w:t>an</w:t>
            </w:r>
            <w:r>
              <w:rPr>
                <w:rFonts w:hint="default" w:ascii="Times New Roman" w:hAnsi="Times New Roman" w:cs="Times New Roman"/>
                <w:spacing w:val="40"/>
                <w:sz w:val="24"/>
              </w:rPr>
              <w:t xml:space="preserve"> </w:t>
            </w:r>
            <w:r>
              <w:rPr>
                <w:rFonts w:hint="default" w:ascii="Times New Roman" w:hAnsi="Times New Roman" w:cs="Times New Roman"/>
                <w:sz w:val="24"/>
              </w:rPr>
              <w:t>employee</w:t>
            </w:r>
            <w:r>
              <w:rPr>
                <w:rFonts w:hint="default" w:ascii="Times New Roman" w:hAnsi="Times New Roman" w:cs="Times New Roman"/>
                <w:spacing w:val="40"/>
                <w:sz w:val="24"/>
              </w:rPr>
              <w:t xml:space="preserve"> </w:t>
            </w:r>
            <w:r>
              <w:rPr>
                <w:rFonts w:hint="default" w:ascii="Times New Roman" w:hAnsi="Times New Roman" w:cs="Times New Roman"/>
                <w:sz w:val="24"/>
              </w:rPr>
              <w:t>assigned</w:t>
            </w:r>
            <w:r>
              <w:rPr>
                <w:rFonts w:hint="default" w:ascii="Times New Roman" w:hAnsi="Times New Roman" w:cs="Times New Roman"/>
                <w:spacing w:val="40"/>
                <w:sz w:val="24"/>
              </w:rPr>
              <w:t xml:space="preserve"> </w:t>
            </w:r>
            <w:r>
              <w:rPr>
                <w:rFonts w:hint="default" w:ascii="Times New Roman" w:hAnsi="Times New Roman" w:cs="Times New Roman"/>
                <w:sz w:val="24"/>
              </w:rPr>
              <w:t>to</w:t>
            </w:r>
            <w:r>
              <w:rPr>
                <w:rFonts w:hint="default" w:ascii="Times New Roman" w:hAnsi="Times New Roman" w:cs="Times New Roman"/>
                <w:spacing w:val="40"/>
                <w:sz w:val="24"/>
              </w:rPr>
              <w:t xml:space="preserve"> </w:t>
            </w:r>
            <w:r>
              <w:rPr>
                <w:rFonts w:hint="default" w:ascii="Times New Roman" w:hAnsi="Times New Roman" w:cs="Times New Roman"/>
                <w:sz w:val="24"/>
              </w:rPr>
              <w:t>operate</w:t>
            </w:r>
            <w:r>
              <w:rPr>
                <w:rFonts w:hint="default" w:ascii="Times New Roman" w:hAnsi="Times New Roman" w:cs="Times New Roman"/>
                <w:spacing w:val="40"/>
                <w:sz w:val="24"/>
              </w:rPr>
              <w:t xml:space="preserve"> </w:t>
            </w:r>
            <w:r>
              <w:rPr>
                <w:rFonts w:hint="default" w:ascii="Times New Roman" w:hAnsi="Times New Roman" w:cs="Times New Roman"/>
                <w:sz w:val="24"/>
              </w:rPr>
              <w:t>vehicles</w:t>
            </w:r>
            <w:r>
              <w:rPr>
                <w:rFonts w:hint="default" w:ascii="Times New Roman" w:hAnsi="Times New Roman" w:cs="Times New Roman"/>
                <w:spacing w:val="40"/>
                <w:sz w:val="24"/>
              </w:rPr>
              <w:t xml:space="preserve"> </w:t>
            </w:r>
            <w:r>
              <w:rPr>
                <w:rFonts w:hint="default" w:ascii="Times New Roman" w:hAnsi="Times New Roman" w:cs="Times New Roman"/>
                <w:sz w:val="24"/>
              </w:rPr>
              <w:t>and</w:t>
            </w:r>
            <w:r>
              <w:rPr>
                <w:rFonts w:hint="default" w:ascii="Times New Roman" w:hAnsi="Times New Roman" w:cs="Times New Roman"/>
                <w:spacing w:val="40"/>
                <w:sz w:val="24"/>
              </w:rPr>
              <w:t xml:space="preserve"> </w:t>
            </w:r>
            <w:r>
              <w:rPr>
                <w:rFonts w:hint="default" w:ascii="Times New Roman" w:hAnsi="Times New Roman" w:cs="Times New Roman"/>
                <w:sz w:val="24"/>
              </w:rPr>
              <w:t>execute</w:t>
            </w:r>
            <w:r>
              <w:rPr>
                <w:rFonts w:hint="default" w:ascii="Times New Roman" w:hAnsi="Times New Roman" w:cs="Times New Roman"/>
                <w:spacing w:val="40"/>
                <w:sz w:val="24"/>
              </w:rPr>
              <w:t xml:space="preserve"> </w:t>
            </w:r>
            <w:r>
              <w:rPr>
                <w:rFonts w:hint="default" w:ascii="Times New Roman" w:hAnsi="Times New Roman" w:cs="Times New Roman"/>
                <w:sz w:val="24"/>
              </w:rPr>
              <w:t>delivery logistics within the fleet management system.</w:t>
            </w:r>
          </w:p>
        </w:tc>
      </w:tr>
      <w:tr w14:paraId="1EAC18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4261" w:type="dxa"/>
            <w:shd w:val="clear" w:color="auto" w:fill="CFCECE"/>
          </w:tcPr>
          <w:p w14:paraId="36B41D49">
            <w:pPr>
              <w:pStyle w:val="16"/>
              <w:spacing w:before="98"/>
              <w:ind w:left="107"/>
              <w:rPr>
                <w:rFonts w:hint="default" w:ascii="Times New Roman" w:hAnsi="Times New Roman" w:cs="Times New Roman"/>
                <w:b/>
                <w:sz w:val="25"/>
              </w:rPr>
            </w:pPr>
            <w:r>
              <w:rPr>
                <w:rFonts w:hint="default" w:ascii="Times New Roman" w:hAnsi="Times New Roman" w:cs="Times New Roman"/>
                <w:b/>
                <w:spacing w:val="-2"/>
                <w:sz w:val="25"/>
              </w:rPr>
              <w:t>Responsibilities</w:t>
            </w:r>
          </w:p>
        </w:tc>
        <w:tc>
          <w:tcPr>
            <w:tcW w:w="4261" w:type="dxa"/>
            <w:shd w:val="clear" w:color="auto" w:fill="CFCECE"/>
          </w:tcPr>
          <w:p w14:paraId="162A15DE">
            <w:pPr>
              <w:pStyle w:val="16"/>
              <w:spacing w:before="98"/>
              <w:rPr>
                <w:rFonts w:hint="default" w:ascii="Times New Roman" w:hAnsi="Times New Roman" w:cs="Times New Roman"/>
                <w:b/>
                <w:sz w:val="25"/>
              </w:rPr>
            </w:pPr>
            <w:r>
              <w:rPr>
                <w:rFonts w:hint="default" w:ascii="Times New Roman" w:hAnsi="Times New Roman" w:cs="Times New Roman"/>
                <w:b/>
                <w:spacing w:val="-2"/>
                <w:sz w:val="25"/>
              </w:rPr>
              <w:t>Collaborators</w:t>
            </w:r>
          </w:p>
        </w:tc>
      </w:tr>
      <w:tr w14:paraId="539E9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4261" w:type="dxa"/>
          </w:tcPr>
          <w:p w14:paraId="4E64A9CB">
            <w:pPr>
              <w:pStyle w:val="16"/>
              <w:numPr>
                <w:ilvl w:val="0"/>
                <w:numId w:val="22"/>
              </w:numPr>
              <w:tabs>
                <w:tab w:val="left" w:pos="527"/>
              </w:tabs>
              <w:spacing w:before="72" w:after="0" w:line="240" w:lineRule="auto"/>
              <w:ind w:left="527" w:right="97" w:hanging="420"/>
              <w:jc w:val="left"/>
              <w:rPr>
                <w:rFonts w:hint="default" w:ascii="Times New Roman" w:hAnsi="Times New Roman" w:cs="Times New Roman"/>
                <w:sz w:val="24"/>
              </w:rPr>
            </w:pPr>
            <w:r>
              <w:rPr>
                <w:rFonts w:hint="default" w:ascii="Times New Roman" w:hAnsi="Times New Roman" w:cs="Times New Roman"/>
                <w:sz w:val="24"/>
              </w:rPr>
              <w:t>Knows</w:t>
            </w:r>
            <w:r>
              <w:rPr>
                <w:rFonts w:hint="default" w:ascii="Times New Roman" w:hAnsi="Times New Roman" w:cs="Times New Roman"/>
                <w:spacing w:val="80"/>
                <w:sz w:val="24"/>
              </w:rPr>
              <w:t xml:space="preserve"> </w:t>
            </w:r>
            <w:r>
              <w:rPr>
                <w:rFonts w:hint="default" w:ascii="Times New Roman" w:hAnsi="Times New Roman" w:cs="Times New Roman"/>
                <w:sz w:val="24"/>
              </w:rPr>
              <w:t>license</w:t>
            </w:r>
            <w:r>
              <w:rPr>
                <w:rFonts w:hint="default" w:ascii="Times New Roman" w:hAnsi="Times New Roman" w:cs="Times New Roman"/>
                <w:spacing w:val="80"/>
                <w:sz w:val="24"/>
              </w:rPr>
              <w:t xml:space="preserve"> </w:t>
            </w:r>
            <w:r>
              <w:rPr>
                <w:rFonts w:hint="default" w:ascii="Times New Roman" w:hAnsi="Times New Roman" w:cs="Times New Roman"/>
                <w:sz w:val="24"/>
              </w:rPr>
              <w:t>details,</w:t>
            </w:r>
            <w:r>
              <w:rPr>
                <w:rFonts w:hint="default" w:ascii="Times New Roman" w:hAnsi="Times New Roman" w:cs="Times New Roman"/>
                <w:spacing w:val="80"/>
                <w:sz w:val="24"/>
              </w:rPr>
              <w:t xml:space="preserve"> </w:t>
            </w:r>
            <w:r>
              <w:rPr>
                <w:rFonts w:hint="default" w:ascii="Times New Roman" w:hAnsi="Times New Roman" w:cs="Times New Roman"/>
                <w:sz w:val="24"/>
              </w:rPr>
              <w:t>availability status, and assigned vehicle ID</w:t>
            </w:r>
          </w:p>
        </w:tc>
        <w:tc>
          <w:tcPr>
            <w:tcW w:w="4261" w:type="dxa"/>
          </w:tcPr>
          <w:p w14:paraId="7544001D">
            <w:pPr>
              <w:pStyle w:val="16"/>
              <w:spacing w:before="211"/>
              <w:rPr>
                <w:rFonts w:hint="default" w:ascii="Times New Roman" w:hAnsi="Times New Roman" w:cs="Times New Roman"/>
                <w:sz w:val="24"/>
              </w:rPr>
            </w:pPr>
            <w:r>
              <w:rPr>
                <w:rFonts w:hint="default" w:ascii="Times New Roman" w:hAnsi="Times New Roman" w:cs="Times New Roman"/>
                <w:spacing w:val="-5"/>
                <w:sz w:val="24"/>
              </w:rPr>
              <w:t>NA</w:t>
            </w:r>
          </w:p>
        </w:tc>
      </w:tr>
      <w:tr w14:paraId="647B3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4" w:hRule="atLeast"/>
        </w:trPr>
        <w:tc>
          <w:tcPr>
            <w:tcW w:w="4261" w:type="dxa"/>
          </w:tcPr>
          <w:p w14:paraId="4ADB421F">
            <w:pPr>
              <w:pStyle w:val="16"/>
              <w:numPr>
                <w:ilvl w:val="0"/>
                <w:numId w:val="23"/>
              </w:numPr>
              <w:tabs>
                <w:tab w:val="left" w:pos="527"/>
                <w:tab w:val="left" w:pos="1427"/>
                <w:tab w:val="left" w:pos="2327"/>
                <w:tab w:val="left" w:pos="2879"/>
                <w:tab w:val="left" w:pos="3806"/>
              </w:tabs>
              <w:spacing w:before="100" w:after="0" w:line="240" w:lineRule="auto"/>
              <w:ind w:left="527" w:right="97" w:hanging="420"/>
              <w:jc w:val="left"/>
              <w:rPr>
                <w:rFonts w:hint="default" w:ascii="Times New Roman" w:hAnsi="Times New Roman" w:cs="Times New Roman"/>
                <w:sz w:val="24"/>
              </w:rPr>
            </w:pPr>
            <w:r>
              <w:rPr>
                <w:rFonts w:hint="default" w:ascii="Times New Roman" w:hAnsi="Times New Roman" w:cs="Times New Roman"/>
                <w:spacing w:val="-2"/>
                <w:sz w:val="24"/>
              </w:rPr>
              <w:t>Knows</w:t>
            </w:r>
            <w:r>
              <w:rPr>
                <w:rFonts w:hint="default" w:ascii="Times New Roman" w:hAnsi="Times New Roman" w:cs="Times New Roman"/>
                <w:sz w:val="24"/>
              </w:rPr>
              <w:tab/>
            </w:r>
            <w:r>
              <w:rPr>
                <w:rFonts w:hint="default" w:ascii="Times New Roman" w:hAnsi="Times New Roman" w:cs="Times New Roman"/>
                <w:spacing w:val="-2"/>
                <w:sz w:val="24"/>
              </w:rPr>
              <w:t>current</w:t>
            </w:r>
            <w:r>
              <w:rPr>
                <w:rFonts w:hint="default" w:ascii="Times New Roman" w:hAnsi="Times New Roman" w:cs="Times New Roman"/>
                <w:sz w:val="24"/>
              </w:rPr>
              <w:tab/>
            </w:r>
            <w:r>
              <w:rPr>
                <w:rFonts w:hint="default" w:ascii="Times New Roman" w:hAnsi="Times New Roman" w:cs="Times New Roman"/>
                <w:spacing w:val="-4"/>
                <w:sz w:val="24"/>
              </w:rPr>
              <w:t>trip</w:t>
            </w:r>
            <w:r>
              <w:rPr>
                <w:rFonts w:hint="default" w:ascii="Times New Roman" w:hAnsi="Times New Roman" w:cs="Times New Roman"/>
                <w:sz w:val="24"/>
              </w:rPr>
              <w:tab/>
            </w:r>
            <w:r>
              <w:rPr>
                <w:rFonts w:hint="default" w:ascii="Times New Roman" w:hAnsi="Times New Roman" w:cs="Times New Roman"/>
                <w:spacing w:val="-2"/>
                <w:sz w:val="24"/>
              </w:rPr>
              <w:t>records</w:t>
            </w:r>
            <w:r>
              <w:rPr>
                <w:rFonts w:hint="default" w:ascii="Times New Roman" w:hAnsi="Times New Roman" w:cs="Times New Roman"/>
                <w:sz w:val="24"/>
              </w:rPr>
              <w:tab/>
            </w:r>
            <w:r>
              <w:rPr>
                <w:rFonts w:hint="default" w:ascii="Times New Roman" w:hAnsi="Times New Roman" w:cs="Times New Roman"/>
                <w:spacing w:val="-4"/>
                <w:sz w:val="24"/>
              </w:rPr>
              <w:t xml:space="preserve">and </w:t>
            </w:r>
            <w:r>
              <w:rPr>
                <w:rFonts w:hint="default" w:ascii="Times New Roman" w:hAnsi="Times New Roman" w:cs="Times New Roman"/>
                <w:sz w:val="24"/>
              </w:rPr>
              <w:t>history logs</w:t>
            </w:r>
          </w:p>
        </w:tc>
        <w:tc>
          <w:tcPr>
            <w:tcW w:w="4261" w:type="dxa"/>
          </w:tcPr>
          <w:p w14:paraId="793D3BFE">
            <w:pPr>
              <w:pStyle w:val="16"/>
              <w:spacing w:before="239"/>
              <w:rPr>
                <w:rFonts w:hint="default" w:ascii="Times New Roman" w:hAnsi="Times New Roman" w:cs="Times New Roman"/>
                <w:sz w:val="24"/>
              </w:rPr>
            </w:pPr>
            <w:r>
              <w:rPr>
                <w:rFonts w:hint="default" w:ascii="Times New Roman" w:hAnsi="Times New Roman" w:cs="Times New Roman"/>
                <w:spacing w:val="-2"/>
                <w:sz w:val="24"/>
              </w:rPr>
              <w:t>TripAssignment</w:t>
            </w:r>
          </w:p>
        </w:tc>
      </w:tr>
      <w:tr w14:paraId="2FC0A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4261" w:type="dxa"/>
          </w:tcPr>
          <w:p w14:paraId="54528E6A">
            <w:pPr>
              <w:pStyle w:val="16"/>
              <w:numPr>
                <w:ilvl w:val="0"/>
                <w:numId w:val="24"/>
              </w:numPr>
              <w:tabs>
                <w:tab w:val="left" w:pos="527"/>
              </w:tabs>
              <w:spacing w:before="101" w:after="0" w:line="240" w:lineRule="auto"/>
              <w:ind w:left="527" w:right="97" w:hanging="420"/>
              <w:jc w:val="left"/>
              <w:rPr>
                <w:rFonts w:hint="default" w:ascii="Times New Roman" w:hAnsi="Times New Roman" w:cs="Times New Roman"/>
                <w:b/>
                <w:i/>
                <w:sz w:val="24"/>
              </w:rPr>
            </w:pPr>
            <w:r>
              <w:rPr>
                <w:rFonts w:hint="default" w:ascii="Times New Roman" w:hAnsi="Times New Roman" w:cs="Times New Roman"/>
                <w:sz w:val="24"/>
              </w:rPr>
              <w:t>Can</w:t>
            </w:r>
            <w:r>
              <w:rPr>
                <w:rFonts w:hint="default" w:ascii="Times New Roman" w:hAnsi="Times New Roman" w:cs="Times New Roman"/>
                <w:spacing w:val="-1"/>
                <w:sz w:val="24"/>
              </w:rPr>
              <w:t xml:space="preserve"> </w:t>
            </w:r>
            <w:r>
              <w:rPr>
                <w:rFonts w:hint="default" w:ascii="Times New Roman" w:hAnsi="Times New Roman" w:cs="Times New Roman"/>
                <w:sz w:val="24"/>
              </w:rPr>
              <w:t>update</w:t>
            </w:r>
            <w:r>
              <w:rPr>
                <w:rFonts w:hint="default" w:ascii="Times New Roman" w:hAnsi="Times New Roman" w:cs="Times New Roman"/>
                <w:spacing w:val="-2"/>
                <w:sz w:val="24"/>
              </w:rPr>
              <w:t xml:space="preserve"> </w:t>
            </w:r>
            <w:r>
              <w:rPr>
                <w:rFonts w:hint="default" w:ascii="Times New Roman" w:hAnsi="Times New Roman" w:cs="Times New Roman"/>
                <w:sz w:val="24"/>
              </w:rPr>
              <w:t>operational</w:t>
            </w:r>
            <w:r>
              <w:rPr>
                <w:rFonts w:hint="default" w:ascii="Times New Roman" w:hAnsi="Times New Roman" w:cs="Times New Roman"/>
                <w:spacing w:val="-1"/>
                <w:sz w:val="24"/>
              </w:rPr>
              <w:t xml:space="preserve"> </w:t>
            </w:r>
            <w:r>
              <w:rPr>
                <w:rFonts w:hint="default" w:ascii="Times New Roman" w:hAnsi="Times New Roman" w:cs="Times New Roman"/>
                <w:sz w:val="24"/>
              </w:rPr>
              <w:t>status</w:t>
            </w:r>
            <w:r>
              <w:rPr>
                <w:rFonts w:hint="default" w:ascii="Times New Roman" w:hAnsi="Times New Roman" w:cs="Times New Roman"/>
                <w:spacing w:val="-1"/>
                <w:sz w:val="24"/>
              </w:rPr>
              <w:t xml:space="preserve"> </w:t>
            </w:r>
            <w:r>
              <w:rPr>
                <w:rFonts w:hint="default" w:ascii="Times New Roman" w:hAnsi="Times New Roman" w:cs="Times New Roman"/>
                <w:sz w:val="24"/>
              </w:rPr>
              <w:t>such</w:t>
            </w:r>
            <w:r>
              <w:rPr>
                <w:rFonts w:hint="default" w:ascii="Times New Roman" w:hAnsi="Times New Roman" w:cs="Times New Roman"/>
                <w:spacing w:val="-1"/>
                <w:sz w:val="24"/>
              </w:rPr>
              <w:t xml:space="preserve"> </w:t>
            </w:r>
            <w:r>
              <w:rPr>
                <w:rFonts w:hint="default" w:ascii="Times New Roman" w:hAnsi="Times New Roman" w:cs="Times New Roman"/>
                <w:sz w:val="24"/>
              </w:rPr>
              <w:t xml:space="preserve">as </w:t>
            </w:r>
            <w:r>
              <w:rPr>
                <w:rFonts w:hint="default" w:ascii="Times New Roman" w:hAnsi="Times New Roman" w:cs="Times New Roman"/>
                <w:b/>
                <w:i/>
                <w:sz w:val="24"/>
              </w:rPr>
              <w:t>active, on trip</w:t>
            </w:r>
            <w:r>
              <w:rPr>
                <w:rFonts w:hint="default" w:ascii="Times New Roman" w:hAnsi="Times New Roman" w:cs="Times New Roman"/>
                <w:sz w:val="24"/>
              </w:rPr>
              <w:t xml:space="preserve">, and </w:t>
            </w:r>
            <w:r>
              <w:rPr>
                <w:rFonts w:hint="default" w:ascii="Times New Roman" w:hAnsi="Times New Roman" w:cs="Times New Roman"/>
                <w:b/>
                <w:i/>
                <w:sz w:val="24"/>
              </w:rPr>
              <w:t>offline</w:t>
            </w:r>
          </w:p>
        </w:tc>
        <w:tc>
          <w:tcPr>
            <w:tcW w:w="4261" w:type="dxa"/>
          </w:tcPr>
          <w:p w14:paraId="0AF3445D">
            <w:pPr>
              <w:pStyle w:val="16"/>
              <w:spacing w:before="240"/>
              <w:rPr>
                <w:rFonts w:hint="default" w:ascii="Times New Roman" w:hAnsi="Times New Roman" w:cs="Times New Roman"/>
                <w:sz w:val="24"/>
              </w:rPr>
            </w:pPr>
            <w:r>
              <w:rPr>
                <w:rFonts w:hint="default" w:ascii="Times New Roman" w:hAnsi="Times New Roman" w:cs="Times New Roman"/>
                <w:spacing w:val="-2"/>
                <w:sz w:val="24"/>
              </w:rPr>
              <w:t>Database</w:t>
            </w:r>
          </w:p>
        </w:tc>
      </w:tr>
      <w:tr w14:paraId="44B48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4261" w:type="dxa"/>
          </w:tcPr>
          <w:p w14:paraId="081160A0">
            <w:pPr>
              <w:pStyle w:val="16"/>
              <w:numPr>
                <w:ilvl w:val="0"/>
                <w:numId w:val="25"/>
              </w:numPr>
              <w:tabs>
                <w:tab w:val="left" w:pos="527"/>
              </w:tabs>
              <w:spacing w:before="103" w:after="0" w:line="237" w:lineRule="auto"/>
              <w:ind w:left="527" w:right="96" w:hanging="420"/>
              <w:jc w:val="left"/>
              <w:rPr>
                <w:rFonts w:hint="default" w:ascii="Times New Roman" w:hAnsi="Times New Roman" w:cs="Times New Roman"/>
                <w:sz w:val="24"/>
              </w:rPr>
            </w:pPr>
            <w:r>
              <w:rPr>
                <w:rFonts w:hint="default" w:ascii="Times New Roman" w:hAnsi="Times New Roman" w:cs="Times New Roman"/>
                <w:sz w:val="24"/>
              </w:rPr>
              <w:t>Can accept or update the progress of an assigned trip</w:t>
            </w:r>
          </w:p>
        </w:tc>
        <w:tc>
          <w:tcPr>
            <w:tcW w:w="4261" w:type="dxa"/>
          </w:tcPr>
          <w:p w14:paraId="6EAC99FF">
            <w:pPr>
              <w:pStyle w:val="16"/>
              <w:spacing w:before="238"/>
              <w:rPr>
                <w:rFonts w:hint="default" w:ascii="Times New Roman" w:hAnsi="Times New Roman" w:cs="Times New Roman"/>
                <w:sz w:val="24"/>
              </w:rPr>
            </w:pPr>
            <w:r>
              <w:rPr>
                <w:rFonts w:hint="default" w:ascii="Times New Roman" w:hAnsi="Times New Roman" w:cs="Times New Roman"/>
                <w:sz w:val="24"/>
              </w:rPr>
              <w:t>TripAssignment,</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Database</w:t>
            </w:r>
          </w:p>
        </w:tc>
      </w:tr>
    </w:tbl>
    <w:p w14:paraId="5C6AB14E">
      <w:pPr>
        <w:pStyle w:val="4"/>
        <w:numPr>
          <w:ilvl w:val="2"/>
          <w:numId w:val="16"/>
        </w:numPr>
        <w:tabs>
          <w:tab w:val="left" w:pos="2448"/>
        </w:tabs>
        <w:spacing w:before="263" w:after="0" w:line="240" w:lineRule="auto"/>
        <w:ind w:left="2448" w:right="0" w:hanging="557"/>
        <w:jc w:val="left"/>
        <w:rPr>
          <w:rFonts w:hint="default" w:ascii="Times New Roman" w:hAnsi="Times New Roman" w:cs="Times New Roman"/>
        </w:rPr>
      </w:pPr>
      <w:bookmarkStart w:id="54" w:name="3.2.3 FleetManager"/>
      <w:bookmarkEnd w:id="54"/>
      <w:bookmarkStart w:id="55" w:name="_bookmark27"/>
      <w:bookmarkEnd w:id="55"/>
      <w:r>
        <w:rPr>
          <w:rFonts w:hint="default" w:ascii="Times New Roman" w:hAnsi="Times New Roman" w:cs="Times New Roman"/>
          <w:spacing w:val="-2"/>
        </w:rPr>
        <w:t>FleetManager</w:t>
      </w:r>
    </w:p>
    <w:p w14:paraId="3C0039D4">
      <w:pPr>
        <w:pStyle w:val="8"/>
        <w:spacing w:before="30"/>
        <w:rPr>
          <w:rFonts w:hint="default" w:ascii="Times New Roman" w:hAnsi="Times New Roman" w:cs="Times New Roman"/>
          <w:b/>
          <w:sz w:val="20"/>
        </w:rPr>
      </w:pPr>
    </w:p>
    <w:tbl>
      <w:tblPr>
        <w:tblStyle w:val="7"/>
        <w:tblW w:w="0" w:type="auto"/>
        <w:tblInd w:w="9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1"/>
        <w:gridCol w:w="4261"/>
      </w:tblGrid>
      <w:tr w14:paraId="1AE6E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2" w:hRule="atLeast"/>
        </w:trPr>
        <w:tc>
          <w:tcPr>
            <w:tcW w:w="8522" w:type="dxa"/>
            <w:gridSpan w:val="2"/>
            <w:shd w:val="clear" w:color="auto" w:fill="CFCECE"/>
          </w:tcPr>
          <w:p w14:paraId="02C05A63">
            <w:pPr>
              <w:pStyle w:val="16"/>
              <w:spacing w:before="79" w:line="287" w:lineRule="exact"/>
              <w:ind w:left="107"/>
              <w:rPr>
                <w:rFonts w:hint="default" w:ascii="Times New Roman" w:hAnsi="Times New Roman" w:cs="Times New Roman"/>
                <w:sz w:val="24"/>
              </w:rPr>
            </w:pPr>
            <w:r>
              <w:rPr>
                <w:rFonts w:hint="default" w:ascii="Times New Roman" w:hAnsi="Times New Roman" w:cs="Times New Roman"/>
                <w:b/>
                <w:sz w:val="25"/>
              </w:rPr>
              <w:t>Class</w:t>
            </w:r>
            <w:r>
              <w:rPr>
                <w:rFonts w:hint="default" w:ascii="Times New Roman" w:hAnsi="Times New Roman" w:cs="Times New Roman"/>
                <w:b/>
                <w:spacing w:val="-3"/>
                <w:sz w:val="25"/>
              </w:rPr>
              <w:t xml:space="preserve"> </w:t>
            </w:r>
            <w:r>
              <w:rPr>
                <w:rFonts w:hint="default" w:ascii="Times New Roman" w:hAnsi="Times New Roman" w:cs="Times New Roman"/>
                <w:b/>
                <w:sz w:val="25"/>
              </w:rPr>
              <w:t>Name</w:t>
            </w:r>
            <w:r>
              <w:rPr>
                <w:rFonts w:hint="default" w:ascii="Times New Roman" w:hAnsi="Times New Roman" w:cs="Times New Roman"/>
                <w:sz w:val="24"/>
              </w:rPr>
              <w:t>:</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FleetManager</w:t>
            </w:r>
          </w:p>
          <w:p w14:paraId="2186868E">
            <w:pPr>
              <w:pStyle w:val="16"/>
              <w:spacing w:line="287" w:lineRule="exact"/>
              <w:ind w:left="107"/>
              <w:rPr>
                <w:rFonts w:hint="default" w:ascii="Times New Roman" w:hAnsi="Times New Roman" w:cs="Times New Roman"/>
                <w:sz w:val="24"/>
              </w:rPr>
            </w:pPr>
            <w:r>
              <w:rPr>
                <w:rFonts w:hint="default" w:ascii="Times New Roman" w:hAnsi="Times New Roman" w:cs="Times New Roman"/>
                <w:b/>
                <w:sz w:val="25"/>
              </w:rPr>
              <w:t>Super</w:t>
            </w:r>
            <w:r>
              <w:rPr>
                <w:rFonts w:hint="default" w:ascii="Times New Roman" w:hAnsi="Times New Roman" w:cs="Times New Roman"/>
                <w:b/>
                <w:spacing w:val="-4"/>
                <w:sz w:val="25"/>
              </w:rPr>
              <w:t xml:space="preserve"> </w:t>
            </w:r>
            <w:r>
              <w:rPr>
                <w:rFonts w:hint="default" w:ascii="Times New Roman" w:hAnsi="Times New Roman" w:cs="Times New Roman"/>
                <w:b/>
                <w:sz w:val="25"/>
              </w:rPr>
              <w:t>Class</w:t>
            </w:r>
            <w:r>
              <w:rPr>
                <w:rFonts w:hint="default" w:ascii="Times New Roman" w:hAnsi="Times New Roman" w:cs="Times New Roman"/>
                <w:sz w:val="24"/>
              </w:rPr>
              <w:t>:</w:t>
            </w:r>
            <w:r>
              <w:rPr>
                <w:rFonts w:hint="default" w:ascii="Times New Roman" w:hAnsi="Times New Roman" w:cs="Times New Roman"/>
                <w:spacing w:val="57"/>
                <w:sz w:val="24"/>
              </w:rPr>
              <w:t xml:space="preserve"> </w:t>
            </w:r>
            <w:r>
              <w:rPr>
                <w:rFonts w:hint="default" w:ascii="Times New Roman" w:hAnsi="Times New Roman" w:cs="Times New Roman"/>
                <w:spacing w:val="-4"/>
                <w:sz w:val="24"/>
              </w:rPr>
              <w:t>User</w:t>
            </w:r>
          </w:p>
        </w:tc>
      </w:tr>
      <w:tr w14:paraId="610F6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5" w:hRule="atLeast"/>
        </w:trPr>
        <w:tc>
          <w:tcPr>
            <w:tcW w:w="8522" w:type="dxa"/>
            <w:gridSpan w:val="2"/>
          </w:tcPr>
          <w:p w14:paraId="4A4D9448">
            <w:pPr>
              <w:pStyle w:val="16"/>
              <w:spacing w:before="106"/>
              <w:ind w:left="107" w:right="95"/>
              <w:jc w:val="both"/>
              <w:rPr>
                <w:rFonts w:hint="default" w:ascii="Times New Roman" w:hAnsi="Times New Roman" w:cs="Times New Roman"/>
                <w:sz w:val="24"/>
              </w:rPr>
            </w:pPr>
            <w:r>
              <w:rPr>
                <w:rFonts w:hint="default" w:ascii="Times New Roman" w:hAnsi="Times New Roman" w:cs="Times New Roman"/>
                <w:sz w:val="24"/>
              </w:rPr>
              <w:t>A fleet manager models an administrative user responsible for overseeing physical vehicles, monitoring maintenance status, and organizing delivery trip logistics within the system.</w:t>
            </w:r>
          </w:p>
        </w:tc>
      </w:tr>
      <w:tr w14:paraId="43A731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4261" w:type="dxa"/>
            <w:shd w:val="clear" w:color="auto" w:fill="CFCECE"/>
          </w:tcPr>
          <w:p w14:paraId="1FA5B964">
            <w:pPr>
              <w:pStyle w:val="16"/>
              <w:spacing w:before="95"/>
              <w:ind w:left="107"/>
              <w:rPr>
                <w:rFonts w:hint="default" w:ascii="Times New Roman" w:hAnsi="Times New Roman" w:cs="Times New Roman"/>
                <w:b/>
                <w:sz w:val="25"/>
              </w:rPr>
            </w:pPr>
            <w:r>
              <w:rPr>
                <w:rFonts w:hint="default" w:ascii="Times New Roman" w:hAnsi="Times New Roman" w:cs="Times New Roman"/>
                <w:b/>
                <w:spacing w:val="-2"/>
                <w:sz w:val="25"/>
              </w:rPr>
              <w:t>Responsibilities</w:t>
            </w:r>
          </w:p>
        </w:tc>
        <w:tc>
          <w:tcPr>
            <w:tcW w:w="4261" w:type="dxa"/>
            <w:shd w:val="clear" w:color="auto" w:fill="CFCECE"/>
          </w:tcPr>
          <w:p w14:paraId="0529E648">
            <w:pPr>
              <w:pStyle w:val="16"/>
              <w:spacing w:before="95"/>
              <w:rPr>
                <w:rFonts w:hint="default" w:ascii="Times New Roman" w:hAnsi="Times New Roman" w:cs="Times New Roman"/>
                <w:b/>
                <w:sz w:val="25"/>
              </w:rPr>
            </w:pPr>
            <w:r>
              <w:rPr>
                <w:rFonts w:hint="default" w:ascii="Times New Roman" w:hAnsi="Times New Roman" w:cs="Times New Roman"/>
                <w:b/>
                <w:spacing w:val="-2"/>
                <w:sz w:val="25"/>
              </w:rPr>
              <w:t>Collaborators</w:t>
            </w:r>
          </w:p>
        </w:tc>
      </w:tr>
      <w:tr w14:paraId="6707C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5" w:hRule="atLeast"/>
        </w:trPr>
        <w:tc>
          <w:tcPr>
            <w:tcW w:w="4261" w:type="dxa"/>
          </w:tcPr>
          <w:p w14:paraId="3F5DE56B">
            <w:pPr>
              <w:pStyle w:val="16"/>
              <w:numPr>
                <w:ilvl w:val="0"/>
                <w:numId w:val="26"/>
              </w:numPr>
              <w:tabs>
                <w:tab w:val="left" w:pos="527"/>
              </w:tabs>
              <w:spacing w:before="72" w:after="0" w:line="240" w:lineRule="auto"/>
              <w:ind w:left="527" w:right="97" w:hanging="420"/>
              <w:jc w:val="both"/>
              <w:rPr>
                <w:rFonts w:hint="default" w:ascii="Times New Roman" w:hAnsi="Times New Roman" w:cs="Times New Roman"/>
                <w:sz w:val="24"/>
              </w:rPr>
            </w:pPr>
            <w:r>
              <w:rPr>
                <w:rFonts w:hint="default" w:ascii="Times New Roman" w:hAnsi="Times New Roman" w:cs="Times New Roman"/>
                <w:sz w:val="24"/>
              </w:rPr>
              <w:t>Knows comprehensive fleet</w:t>
            </w:r>
            <w:r>
              <w:rPr>
                <w:rFonts w:hint="default" w:ascii="Times New Roman" w:hAnsi="Times New Roman" w:cs="Times New Roman"/>
                <w:spacing w:val="80"/>
                <w:sz w:val="24"/>
              </w:rPr>
              <w:t xml:space="preserve"> </w:t>
            </w:r>
            <w:r>
              <w:rPr>
                <w:rFonts w:hint="default" w:ascii="Times New Roman" w:hAnsi="Times New Roman" w:cs="Times New Roman"/>
                <w:sz w:val="24"/>
              </w:rPr>
              <w:t>statistics, vehicle operational states, and active driver schedules</w:t>
            </w:r>
          </w:p>
        </w:tc>
        <w:tc>
          <w:tcPr>
            <w:tcW w:w="4261" w:type="dxa"/>
          </w:tcPr>
          <w:p w14:paraId="42EA7CEF">
            <w:pPr>
              <w:pStyle w:val="16"/>
              <w:spacing w:before="72"/>
              <w:ind w:left="0"/>
              <w:rPr>
                <w:rFonts w:hint="default" w:ascii="Times New Roman" w:hAnsi="Times New Roman" w:cs="Times New Roman"/>
                <w:b/>
                <w:sz w:val="24"/>
              </w:rPr>
            </w:pPr>
          </w:p>
          <w:p w14:paraId="7D998333">
            <w:pPr>
              <w:pStyle w:val="16"/>
              <w:rPr>
                <w:rFonts w:hint="default" w:ascii="Times New Roman" w:hAnsi="Times New Roman" w:cs="Times New Roman"/>
                <w:sz w:val="24"/>
              </w:rPr>
            </w:pPr>
            <w:r>
              <w:rPr>
                <w:rFonts w:hint="default" w:ascii="Times New Roman" w:hAnsi="Times New Roman" w:cs="Times New Roman"/>
                <w:spacing w:val="-5"/>
                <w:sz w:val="24"/>
              </w:rPr>
              <w:t>NA</w:t>
            </w:r>
          </w:p>
        </w:tc>
      </w:tr>
      <w:tr w14:paraId="72B73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4261" w:type="dxa"/>
          </w:tcPr>
          <w:p w14:paraId="3F8D910F">
            <w:pPr>
              <w:pStyle w:val="16"/>
              <w:numPr>
                <w:ilvl w:val="0"/>
                <w:numId w:val="27"/>
              </w:numPr>
              <w:tabs>
                <w:tab w:val="left" w:pos="527"/>
              </w:tabs>
              <w:spacing w:before="100" w:after="0" w:line="240" w:lineRule="auto"/>
              <w:ind w:left="527" w:right="97" w:hanging="420"/>
              <w:jc w:val="left"/>
              <w:rPr>
                <w:rFonts w:hint="default" w:ascii="Times New Roman" w:hAnsi="Times New Roman" w:cs="Times New Roman"/>
                <w:sz w:val="24"/>
              </w:rPr>
            </w:pPr>
            <w:r>
              <w:rPr>
                <w:rFonts w:hint="default" w:ascii="Times New Roman" w:hAnsi="Times New Roman" w:cs="Times New Roman"/>
                <w:sz w:val="24"/>
              </w:rPr>
              <w:t>Can assign a driver and a vehicle to create a delivery route validation</w:t>
            </w:r>
          </w:p>
        </w:tc>
        <w:tc>
          <w:tcPr>
            <w:tcW w:w="4261" w:type="dxa"/>
          </w:tcPr>
          <w:p w14:paraId="73ADFA68">
            <w:pPr>
              <w:pStyle w:val="16"/>
              <w:spacing w:before="237"/>
              <w:rPr>
                <w:rFonts w:hint="default" w:ascii="Times New Roman" w:hAnsi="Times New Roman" w:cs="Times New Roman"/>
                <w:sz w:val="24"/>
              </w:rPr>
            </w:pPr>
            <w:r>
              <w:rPr>
                <w:rFonts w:hint="default" w:ascii="Times New Roman" w:hAnsi="Times New Roman" w:cs="Times New Roman"/>
                <w:sz w:val="24"/>
              </w:rPr>
              <w:t>TripAssignment,</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Database</w:t>
            </w:r>
          </w:p>
        </w:tc>
      </w:tr>
      <w:tr w14:paraId="255B8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4261" w:type="dxa"/>
          </w:tcPr>
          <w:p w14:paraId="14648AB3">
            <w:pPr>
              <w:pStyle w:val="16"/>
              <w:numPr>
                <w:ilvl w:val="0"/>
                <w:numId w:val="28"/>
              </w:numPr>
              <w:tabs>
                <w:tab w:val="left" w:pos="527"/>
              </w:tabs>
              <w:spacing w:before="60" w:after="0" w:line="240" w:lineRule="auto"/>
              <w:ind w:left="527" w:right="96" w:hanging="420"/>
              <w:jc w:val="both"/>
              <w:rPr>
                <w:rFonts w:hint="default" w:ascii="Times New Roman" w:hAnsi="Times New Roman" w:cs="Times New Roman"/>
                <w:sz w:val="24"/>
              </w:rPr>
            </w:pPr>
            <w:r>
              <w:rPr>
                <w:rFonts w:hint="default" w:ascii="Times New Roman" w:hAnsi="Times New Roman" w:cs="Times New Roman"/>
                <w:sz w:val="24"/>
              </w:rPr>
              <w:t xml:space="preserve">Can trigger or schedule a vehicle servicing request upon resource </w:t>
            </w:r>
            <w:r>
              <w:rPr>
                <w:rFonts w:hint="default" w:ascii="Times New Roman" w:hAnsi="Times New Roman" w:cs="Times New Roman"/>
                <w:spacing w:val="-2"/>
                <w:sz w:val="24"/>
              </w:rPr>
              <w:t>failure</w:t>
            </w:r>
          </w:p>
        </w:tc>
        <w:tc>
          <w:tcPr>
            <w:tcW w:w="4261" w:type="dxa"/>
          </w:tcPr>
          <w:p w14:paraId="6EB66195">
            <w:pPr>
              <w:pStyle w:val="16"/>
              <w:spacing w:before="59"/>
              <w:ind w:left="0"/>
              <w:rPr>
                <w:rFonts w:hint="default" w:ascii="Times New Roman" w:hAnsi="Times New Roman" w:cs="Times New Roman"/>
                <w:b/>
                <w:sz w:val="24"/>
              </w:rPr>
            </w:pPr>
          </w:p>
          <w:p w14:paraId="67F0AECB">
            <w:pPr>
              <w:pStyle w:val="16"/>
              <w:spacing w:before="1"/>
              <w:rPr>
                <w:rFonts w:hint="default" w:ascii="Times New Roman" w:hAnsi="Times New Roman" w:cs="Times New Roman"/>
                <w:sz w:val="24"/>
              </w:rPr>
            </w:pPr>
            <w:r>
              <w:rPr>
                <w:rFonts w:hint="default" w:ascii="Times New Roman" w:hAnsi="Times New Roman" w:cs="Times New Roman"/>
                <w:sz w:val="24"/>
              </w:rPr>
              <w:t>Vehicle,</w:t>
            </w:r>
            <w:r>
              <w:rPr>
                <w:rFonts w:hint="default" w:ascii="Times New Roman" w:hAnsi="Times New Roman" w:cs="Times New Roman"/>
                <w:spacing w:val="-3"/>
                <w:sz w:val="24"/>
              </w:rPr>
              <w:t xml:space="preserve"> </w:t>
            </w:r>
            <w:r>
              <w:rPr>
                <w:rFonts w:hint="default" w:ascii="Times New Roman" w:hAnsi="Times New Roman" w:cs="Times New Roman"/>
                <w:sz w:val="24"/>
              </w:rPr>
              <w:t>MaintenanceRecord,</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Database</w:t>
            </w:r>
          </w:p>
        </w:tc>
      </w:tr>
      <w:tr w14:paraId="74DC47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4261" w:type="dxa"/>
          </w:tcPr>
          <w:p w14:paraId="14D1FDE6">
            <w:pPr>
              <w:pStyle w:val="16"/>
              <w:numPr>
                <w:ilvl w:val="0"/>
                <w:numId w:val="29"/>
              </w:numPr>
              <w:tabs>
                <w:tab w:val="left" w:pos="527"/>
              </w:tabs>
              <w:spacing w:before="99" w:after="0" w:line="240" w:lineRule="auto"/>
              <w:ind w:left="527" w:right="97" w:hanging="420"/>
              <w:jc w:val="left"/>
              <w:rPr>
                <w:rFonts w:hint="default" w:ascii="Times New Roman" w:hAnsi="Times New Roman" w:cs="Times New Roman"/>
                <w:sz w:val="24"/>
              </w:rPr>
            </w:pPr>
            <w:r>
              <w:rPr>
                <w:rFonts w:hint="default" w:ascii="Times New Roman" w:hAnsi="Times New Roman" w:cs="Times New Roman"/>
                <w:sz w:val="24"/>
              </w:rPr>
              <w:t>Can track and review real-time asset configurations and system logs</w:t>
            </w:r>
          </w:p>
        </w:tc>
        <w:tc>
          <w:tcPr>
            <w:tcW w:w="4261" w:type="dxa"/>
          </w:tcPr>
          <w:p w14:paraId="4B345F83">
            <w:pPr>
              <w:pStyle w:val="16"/>
              <w:spacing w:before="238"/>
              <w:rPr>
                <w:rFonts w:hint="default" w:ascii="Times New Roman" w:hAnsi="Times New Roman" w:cs="Times New Roman"/>
                <w:sz w:val="24"/>
              </w:rPr>
            </w:pPr>
            <w:r>
              <w:rPr>
                <w:rFonts w:hint="default" w:ascii="Times New Roman" w:hAnsi="Times New Roman" w:cs="Times New Roman"/>
                <w:sz w:val="24"/>
              </w:rPr>
              <w:t>Vehicle,</w:t>
            </w:r>
            <w:r>
              <w:rPr>
                <w:rFonts w:hint="default" w:ascii="Times New Roman" w:hAnsi="Times New Roman" w:cs="Times New Roman"/>
                <w:spacing w:val="-2"/>
                <w:sz w:val="24"/>
              </w:rPr>
              <w:t xml:space="preserve"> TripAssignment</w:t>
            </w:r>
          </w:p>
        </w:tc>
      </w:tr>
    </w:tbl>
    <w:p w14:paraId="44C1DF87">
      <w:pPr>
        <w:pStyle w:val="16"/>
        <w:spacing w:after="0"/>
        <w:rPr>
          <w:rFonts w:hint="default" w:ascii="Times New Roman" w:hAnsi="Times New Roman" w:cs="Times New Roman"/>
          <w:sz w:val="24"/>
        </w:rPr>
        <w:sectPr>
          <w:pgSz w:w="11910" w:h="16840"/>
          <w:pgMar w:top="1340" w:right="708" w:bottom="900" w:left="708" w:header="728" w:footer="715" w:gutter="0"/>
          <w:cols w:space="720" w:num="1"/>
        </w:sectPr>
      </w:pPr>
    </w:p>
    <w:p w14:paraId="36AE4242">
      <w:pPr>
        <w:pStyle w:val="4"/>
        <w:numPr>
          <w:ilvl w:val="2"/>
          <w:numId w:val="16"/>
        </w:numPr>
        <w:tabs>
          <w:tab w:val="left" w:pos="2448"/>
        </w:tabs>
        <w:spacing w:before="80" w:after="0" w:line="240" w:lineRule="auto"/>
        <w:ind w:left="2448" w:right="0" w:hanging="557"/>
        <w:jc w:val="left"/>
        <w:rPr>
          <w:rFonts w:hint="default" w:ascii="Times New Roman" w:hAnsi="Times New Roman" w:cs="Times New Roman"/>
        </w:rPr>
      </w:pPr>
      <w:bookmarkStart w:id="56" w:name="3.2.4 SystemAdmin"/>
      <w:bookmarkEnd w:id="56"/>
      <w:bookmarkStart w:id="57" w:name="_bookmark28"/>
      <w:bookmarkEnd w:id="57"/>
      <w:r>
        <w:rPr>
          <w:rFonts w:hint="default" w:ascii="Times New Roman" w:hAnsi="Times New Roman" w:cs="Times New Roman"/>
          <w:spacing w:val="-2"/>
        </w:rPr>
        <w:t>SystemAdmin</w:t>
      </w:r>
    </w:p>
    <w:p w14:paraId="07A66541">
      <w:pPr>
        <w:pStyle w:val="8"/>
        <w:spacing w:before="29"/>
        <w:rPr>
          <w:rFonts w:hint="default" w:ascii="Times New Roman" w:hAnsi="Times New Roman" w:cs="Times New Roman"/>
          <w:b/>
          <w:sz w:val="20"/>
        </w:rPr>
      </w:pPr>
    </w:p>
    <w:tbl>
      <w:tblPr>
        <w:tblStyle w:val="7"/>
        <w:tblW w:w="0" w:type="auto"/>
        <w:tblInd w:w="9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1"/>
        <w:gridCol w:w="4261"/>
      </w:tblGrid>
      <w:tr w14:paraId="65BE0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2" w:hRule="atLeast"/>
        </w:trPr>
        <w:tc>
          <w:tcPr>
            <w:tcW w:w="8522" w:type="dxa"/>
            <w:gridSpan w:val="2"/>
            <w:shd w:val="clear" w:color="auto" w:fill="CFCECE"/>
          </w:tcPr>
          <w:p w14:paraId="3F62F51D">
            <w:pPr>
              <w:pStyle w:val="16"/>
              <w:spacing w:before="79" w:line="287" w:lineRule="exact"/>
              <w:ind w:left="107"/>
              <w:rPr>
                <w:rFonts w:hint="default" w:ascii="Times New Roman" w:hAnsi="Times New Roman" w:cs="Times New Roman"/>
                <w:sz w:val="24"/>
              </w:rPr>
            </w:pPr>
            <w:r>
              <w:rPr>
                <w:rFonts w:hint="default" w:ascii="Times New Roman" w:hAnsi="Times New Roman" w:cs="Times New Roman"/>
                <w:b/>
                <w:sz w:val="25"/>
              </w:rPr>
              <w:t>Class</w:t>
            </w:r>
            <w:r>
              <w:rPr>
                <w:rFonts w:hint="default" w:ascii="Times New Roman" w:hAnsi="Times New Roman" w:cs="Times New Roman"/>
                <w:b/>
                <w:spacing w:val="-3"/>
                <w:sz w:val="25"/>
              </w:rPr>
              <w:t xml:space="preserve"> </w:t>
            </w:r>
            <w:r>
              <w:rPr>
                <w:rFonts w:hint="default" w:ascii="Times New Roman" w:hAnsi="Times New Roman" w:cs="Times New Roman"/>
                <w:b/>
                <w:sz w:val="25"/>
              </w:rPr>
              <w:t>Name</w:t>
            </w:r>
            <w:r>
              <w:rPr>
                <w:rFonts w:hint="default" w:ascii="Times New Roman" w:hAnsi="Times New Roman" w:cs="Times New Roman"/>
                <w:sz w:val="24"/>
              </w:rPr>
              <w:t>:</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SystemAdmin</w:t>
            </w:r>
          </w:p>
          <w:p w14:paraId="04637676">
            <w:pPr>
              <w:pStyle w:val="16"/>
              <w:spacing w:line="287" w:lineRule="exact"/>
              <w:ind w:left="107"/>
              <w:rPr>
                <w:rFonts w:hint="default" w:ascii="Times New Roman" w:hAnsi="Times New Roman" w:cs="Times New Roman"/>
                <w:sz w:val="24"/>
              </w:rPr>
            </w:pPr>
            <w:r>
              <w:rPr>
                <w:rFonts w:hint="default" w:ascii="Times New Roman" w:hAnsi="Times New Roman" w:cs="Times New Roman"/>
                <w:b/>
                <w:sz w:val="25"/>
              </w:rPr>
              <w:t>Super</w:t>
            </w:r>
            <w:r>
              <w:rPr>
                <w:rFonts w:hint="default" w:ascii="Times New Roman" w:hAnsi="Times New Roman" w:cs="Times New Roman"/>
                <w:b/>
                <w:spacing w:val="-4"/>
                <w:sz w:val="25"/>
              </w:rPr>
              <w:t xml:space="preserve"> </w:t>
            </w:r>
            <w:r>
              <w:rPr>
                <w:rFonts w:hint="default" w:ascii="Times New Roman" w:hAnsi="Times New Roman" w:cs="Times New Roman"/>
                <w:b/>
                <w:sz w:val="25"/>
              </w:rPr>
              <w:t>Class</w:t>
            </w:r>
            <w:r>
              <w:rPr>
                <w:rFonts w:hint="default" w:ascii="Times New Roman" w:hAnsi="Times New Roman" w:cs="Times New Roman"/>
                <w:sz w:val="24"/>
              </w:rPr>
              <w:t>:</w:t>
            </w:r>
            <w:r>
              <w:rPr>
                <w:rFonts w:hint="default" w:ascii="Times New Roman" w:hAnsi="Times New Roman" w:cs="Times New Roman"/>
                <w:spacing w:val="57"/>
                <w:sz w:val="24"/>
              </w:rPr>
              <w:t xml:space="preserve"> </w:t>
            </w:r>
            <w:r>
              <w:rPr>
                <w:rFonts w:hint="default" w:ascii="Times New Roman" w:hAnsi="Times New Roman" w:cs="Times New Roman"/>
                <w:spacing w:val="-4"/>
                <w:sz w:val="24"/>
              </w:rPr>
              <w:t>User</w:t>
            </w:r>
          </w:p>
        </w:tc>
      </w:tr>
      <w:tr w14:paraId="6FF52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5" w:hRule="atLeast"/>
        </w:trPr>
        <w:tc>
          <w:tcPr>
            <w:tcW w:w="8522" w:type="dxa"/>
            <w:gridSpan w:val="2"/>
          </w:tcPr>
          <w:p w14:paraId="03EE077F">
            <w:pPr>
              <w:pStyle w:val="16"/>
              <w:spacing w:before="246"/>
              <w:ind w:left="107"/>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73"/>
                <w:sz w:val="24"/>
              </w:rPr>
              <w:t xml:space="preserve"> </w:t>
            </w:r>
            <w:r>
              <w:rPr>
                <w:rFonts w:hint="default" w:ascii="Times New Roman" w:hAnsi="Times New Roman" w:cs="Times New Roman"/>
                <w:sz w:val="24"/>
              </w:rPr>
              <w:t>system</w:t>
            </w:r>
            <w:r>
              <w:rPr>
                <w:rFonts w:hint="default" w:ascii="Times New Roman" w:hAnsi="Times New Roman" w:cs="Times New Roman"/>
                <w:spacing w:val="74"/>
                <w:sz w:val="24"/>
              </w:rPr>
              <w:t xml:space="preserve"> </w:t>
            </w:r>
            <w:r>
              <w:rPr>
                <w:rFonts w:hint="default" w:ascii="Times New Roman" w:hAnsi="Times New Roman" w:cs="Times New Roman"/>
                <w:sz w:val="24"/>
              </w:rPr>
              <w:t>admin</w:t>
            </w:r>
            <w:r>
              <w:rPr>
                <w:rFonts w:hint="default" w:ascii="Times New Roman" w:hAnsi="Times New Roman" w:cs="Times New Roman"/>
                <w:spacing w:val="74"/>
                <w:sz w:val="24"/>
              </w:rPr>
              <w:t xml:space="preserve"> </w:t>
            </w:r>
            <w:r>
              <w:rPr>
                <w:rFonts w:hint="default" w:ascii="Times New Roman" w:hAnsi="Times New Roman" w:cs="Times New Roman"/>
                <w:sz w:val="24"/>
              </w:rPr>
              <w:t>signifies</w:t>
            </w:r>
            <w:r>
              <w:rPr>
                <w:rFonts w:hint="default" w:ascii="Times New Roman" w:hAnsi="Times New Roman" w:cs="Times New Roman"/>
                <w:spacing w:val="76"/>
                <w:sz w:val="24"/>
              </w:rPr>
              <w:t xml:space="preserve"> </w:t>
            </w:r>
            <w:r>
              <w:rPr>
                <w:rFonts w:hint="default" w:ascii="Times New Roman" w:hAnsi="Times New Roman" w:cs="Times New Roman"/>
                <w:sz w:val="24"/>
              </w:rPr>
              <w:t>a</w:t>
            </w:r>
            <w:r>
              <w:rPr>
                <w:rFonts w:hint="default" w:ascii="Times New Roman" w:hAnsi="Times New Roman" w:cs="Times New Roman"/>
                <w:spacing w:val="73"/>
                <w:sz w:val="24"/>
              </w:rPr>
              <w:t xml:space="preserve"> </w:t>
            </w:r>
            <w:r>
              <w:rPr>
                <w:rFonts w:hint="default" w:ascii="Times New Roman" w:hAnsi="Times New Roman" w:cs="Times New Roman"/>
                <w:sz w:val="24"/>
              </w:rPr>
              <w:t>privileged</w:t>
            </w:r>
            <w:r>
              <w:rPr>
                <w:rFonts w:hint="default" w:ascii="Times New Roman" w:hAnsi="Times New Roman" w:cs="Times New Roman"/>
                <w:spacing w:val="74"/>
                <w:sz w:val="24"/>
              </w:rPr>
              <w:t xml:space="preserve"> </w:t>
            </w:r>
            <w:r>
              <w:rPr>
                <w:rFonts w:hint="default" w:ascii="Times New Roman" w:hAnsi="Times New Roman" w:cs="Times New Roman"/>
                <w:sz w:val="24"/>
              </w:rPr>
              <w:t>user</w:t>
            </w:r>
            <w:r>
              <w:rPr>
                <w:rFonts w:hint="default" w:ascii="Times New Roman" w:hAnsi="Times New Roman" w:cs="Times New Roman"/>
                <w:spacing w:val="75"/>
                <w:sz w:val="24"/>
              </w:rPr>
              <w:t xml:space="preserve"> </w:t>
            </w:r>
            <w:r>
              <w:rPr>
                <w:rFonts w:hint="default" w:ascii="Times New Roman" w:hAnsi="Times New Roman" w:cs="Times New Roman"/>
                <w:sz w:val="24"/>
              </w:rPr>
              <w:t>responsible</w:t>
            </w:r>
            <w:r>
              <w:rPr>
                <w:rFonts w:hint="default" w:ascii="Times New Roman" w:hAnsi="Times New Roman" w:cs="Times New Roman"/>
                <w:spacing w:val="73"/>
                <w:sz w:val="24"/>
              </w:rPr>
              <w:t xml:space="preserve"> </w:t>
            </w:r>
            <w:r>
              <w:rPr>
                <w:rFonts w:hint="default" w:ascii="Times New Roman" w:hAnsi="Times New Roman" w:cs="Times New Roman"/>
                <w:sz w:val="24"/>
              </w:rPr>
              <w:t>for</w:t>
            </w:r>
            <w:r>
              <w:rPr>
                <w:rFonts w:hint="default" w:ascii="Times New Roman" w:hAnsi="Times New Roman" w:cs="Times New Roman"/>
                <w:spacing w:val="73"/>
                <w:sz w:val="24"/>
              </w:rPr>
              <w:t xml:space="preserve"> </w:t>
            </w:r>
            <w:r>
              <w:rPr>
                <w:rFonts w:hint="default" w:ascii="Times New Roman" w:hAnsi="Times New Roman" w:cs="Times New Roman"/>
                <w:sz w:val="24"/>
              </w:rPr>
              <w:t>maintaining</w:t>
            </w:r>
            <w:r>
              <w:rPr>
                <w:rFonts w:hint="default" w:ascii="Times New Roman" w:hAnsi="Times New Roman" w:cs="Times New Roman"/>
                <w:spacing w:val="72"/>
                <w:sz w:val="24"/>
              </w:rPr>
              <w:t xml:space="preserve"> </w:t>
            </w:r>
            <w:r>
              <w:rPr>
                <w:rFonts w:hint="default" w:ascii="Times New Roman" w:hAnsi="Times New Roman" w:cs="Times New Roman"/>
                <w:sz w:val="24"/>
              </w:rPr>
              <w:t>system integrity, managing user accounts, and configuring global application settings.</w:t>
            </w:r>
          </w:p>
        </w:tc>
      </w:tr>
      <w:tr w14:paraId="77DA4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4261" w:type="dxa"/>
            <w:shd w:val="clear" w:color="auto" w:fill="CFCECE"/>
          </w:tcPr>
          <w:p w14:paraId="3F9E7185">
            <w:pPr>
              <w:pStyle w:val="16"/>
              <w:spacing w:before="96"/>
              <w:ind w:left="107"/>
              <w:rPr>
                <w:rFonts w:hint="default" w:ascii="Times New Roman" w:hAnsi="Times New Roman" w:cs="Times New Roman"/>
                <w:b/>
                <w:sz w:val="25"/>
              </w:rPr>
            </w:pPr>
            <w:r>
              <w:rPr>
                <w:rFonts w:hint="default" w:ascii="Times New Roman" w:hAnsi="Times New Roman" w:cs="Times New Roman"/>
                <w:b/>
                <w:spacing w:val="-2"/>
                <w:sz w:val="25"/>
              </w:rPr>
              <w:t>Responsibilities</w:t>
            </w:r>
          </w:p>
        </w:tc>
        <w:tc>
          <w:tcPr>
            <w:tcW w:w="4261" w:type="dxa"/>
            <w:shd w:val="clear" w:color="auto" w:fill="CFCECE"/>
          </w:tcPr>
          <w:p w14:paraId="1A094B5C">
            <w:pPr>
              <w:pStyle w:val="16"/>
              <w:spacing w:before="96"/>
              <w:rPr>
                <w:rFonts w:hint="default" w:ascii="Times New Roman" w:hAnsi="Times New Roman" w:cs="Times New Roman"/>
                <w:b/>
                <w:sz w:val="25"/>
              </w:rPr>
            </w:pPr>
            <w:r>
              <w:rPr>
                <w:rFonts w:hint="default" w:ascii="Times New Roman" w:hAnsi="Times New Roman" w:cs="Times New Roman"/>
                <w:b/>
                <w:spacing w:val="-2"/>
                <w:sz w:val="25"/>
              </w:rPr>
              <w:t>Collaborators</w:t>
            </w:r>
          </w:p>
        </w:tc>
      </w:tr>
      <w:tr w14:paraId="7D214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5" w:hRule="atLeast"/>
        </w:trPr>
        <w:tc>
          <w:tcPr>
            <w:tcW w:w="4261" w:type="dxa"/>
          </w:tcPr>
          <w:p w14:paraId="50EE8AD6">
            <w:pPr>
              <w:pStyle w:val="16"/>
              <w:numPr>
                <w:ilvl w:val="0"/>
                <w:numId w:val="30"/>
              </w:numPr>
              <w:tabs>
                <w:tab w:val="left" w:pos="527"/>
              </w:tabs>
              <w:spacing w:before="210" w:after="0" w:line="240" w:lineRule="auto"/>
              <w:ind w:left="527" w:right="97" w:hanging="420"/>
              <w:jc w:val="left"/>
              <w:rPr>
                <w:rFonts w:hint="default" w:ascii="Times New Roman" w:hAnsi="Times New Roman" w:cs="Times New Roman"/>
                <w:sz w:val="24"/>
              </w:rPr>
            </w:pPr>
            <w:r>
              <w:rPr>
                <w:rFonts w:hint="default" w:ascii="Times New Roman" w:hAnsi="Times New Roman" w:cs="Times New Roman"/>
                <w:sz w:val="24"/>
              </w:rPr>
              <w:t>Knows</w:t>
            </w:r>
            <w:r>
              <w:rPr>
                <w:rFonts w:hint="default" w:ascii="Times New Roman" w:hAnsi="Times New Roman" w:cs="Times New Roman"/>
                <w:spacing w:val="31"/>
                <w:sz w:val="24"/>
              </w:rPr>
              <w:t xml:space="preserve"> </w:t>
            </w:r>
            <w:r>
              <w:rPr>
                <w:rFonts w:hint="default" w:ascii="Times New Roman" w:hAnsi="Times New Roman" w:cs="Times New Roman"/>
                <w:sz w:val="24"/>
              </w:rPr>
              <w:t>global</w:t>
            </w:r>
            <w:r>
              <w:rPr>
                <w:rFonts w:hint="default" w:ascii="Times New Roman" w:hAnsi="Times New Roman" w:cs="Times New Roman"/>
                <w:spacing w:val="34"/>
                <w:sz w:val="24"/>
              </w:rPr>
              <w:t xml:space="preserve"> </w:t>
            </w:r>
            <w:r>
              <w:rPr>
                <w:rFonts w:hint="default" w:ascii="Times New Roman" w:hAnsi="Times New Roman" w:cs="Times New Roman"/>
                <w:sz w:val="24"/>
              </w:rPr>
              <w:t>configuration</w:t>
            </w:r>
            <w:r>
              <w:rPr>
                <w:rFonts w:hint="default" w:ascii="Times New Roman" w:hAnsi="Times New Roman" w:cs="Times New Roman"/>
                <w:spacing w:val="34"/>
                <w:sz w:val="24"/>
              </w:rPr>
              <w:t xml:space="preserve"> </w:t>
            </w:r>
            <w:r>
              <w:rPr>
                <w:rFonts w:hint="default" w:ascii="Times New Roman" w:hAnsi="Times New Roman" w:cs="Times New Roman"/>
                <w:sz w:val="24"/>
              </w:rPr>
              <w:t>settings and access control privilege matrices</w:t>
            </w:r>
          </w:p>
        </w:tc>
        <w:tc>
          <w:tcPr>
            <w:tcW w:w="4261" w:type="dxa"/>
          </w:tcPr>
          <w:p w14:paraId="6390C805">
            <w:pPr>
              <w:pStyle w:val="16"/>
              <w:spacing w:before="73"/>
              <w:ind w:left="0"/>
              <w:rPr>
                <w:rFonts w:hint="default" w:ascii="Times New Roman" w:hAnsi="Times New Roman" w:cs="Times New Roman"/>
                <w:b/>
                <w:sz w:val="24"/>
              </w:rPr>
            </w:pPr>
          </w:p>
          <w:p w14:paraId="77113229">
            <w:pPr>
              <w:pStyle w:val="16"/>
              <w:rPr>
                <w:rFonts w:hint="default" w:ascii="Times New Roman" w:hAnsi="Times New Roman" w:cs="Times New Roman"/>
                <w:sz w:val="24"/>
              </w:rPr>
            </w:pPr>
            <w:r>
              <w:rPr>
                <w:rFonts w:hint="default" w:ascii="Times New Roman" w:hAnsi="Times New Roman" w:cs="Times New Roman"/>
                <w:spacing w:val="-5"/>
                <w:sz w:val="24"/>
              </w:rPr>
              <w:t>NA</w:t>
            </w:r>
          </w:p>
        </w:tc>
      </w:tr>
      <w:tr w14:paraId="4A4D6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4261" w:type="dxa"/>
          </w:tcPr>
          <w:p w14:paraId="404DBDFC">
            <w:pPr>
              <w:pStyle w:val="16"/>
              <w:numPr>
                <w:ilvl w:val="0"/>
                <w:numId w:val="31"/>
              </w:numPr>
              <w:tabs>
                <w:tab w:val="left" w:pos="527"/>
              </w:tabs>
              <w:spacing w:before="101" w:after="0" w:line="240" w:lineRule="auto"/>
              <w:ind w:left="527" w:right="98" w:hanging="420"/>
              <w:jc w:val="left"/>
              <w:rPr>
                <w:rFonts w:hint="default" w:ascii="Times New Roman" w:hAnsi="Times New Roman" w:cs="Times New Roman"/>
                <w:sz w:val="24"/>
              </w:rPr>
            </w:pPr>
            <w:r>
              <w:rPr>
                <w:rFonts w:hint="default" w:ascii="Times New Roman" w:hAnsi="Times New Roman" w:cs="Times New Roman"/>
                <w:sz w:val="24"/>
              </w:rPr>
              <w:t>Can</w:t>
            </w:r>
            <w:r>
              <w:rPr>
                <w:rFonts w:hint="default" w:ascii="Times New Roman" w:hAnsi="Times New Roman" w:cs="Times New Roman"/>
                <w:spacing w:val="40"/>
                <w:sz w:val="24"/>
              </w:rPr>
              <w:t xml:space="preserve"> </w:t>
            </w:r>
            <w:r>
              <w:rPr>
                <w:rFonts w:hint="default" w:ascii="Times New Roman" w:hAnsi="Times New Roman" w:cs="Times New Roman"/>
                <w:sz w:val="24"/>
              </w:rPr>
              <w:t>create,</w:t>
            </w:r>
            <w:r>
              <w:rPr>
                <w:rFonts w:hint="default" w:ascii="Times New Roman" w:hAnsi="Times New Roman" w:cs="Times New Roman"/>
                <w:spacing w:val="40"/>
                <w:sz w:val="24"/>
              </w:rPr>
              <w:t xml:space="preserve"> </w:t>
            </w:r>
            <w:r>
              <w:rPr>
                <w:rFonts w:hint="default" w:ascii="Times New Roman" w:hAnsi="Times New Roman" w:cs="Times New Roman"/>
                <w:sz w:val="24"/>
              </w:rPr>
              <w:t>update,</w:t>
            </w:r>
            <w:r>
              <w:rPr>
                <w:rFonts w:hint="default" w:ascii="Times New Roman" w:hAnsi="Times New Roman" w:cs="Times New Roman"/>
                <w:spacing w:val="40"/>
                <w:sz w:val="24"/>
              </w:rPr>
              <w:t xml:space="preserve"> </w:t>
            </w:r>
            <w:r>
              <w:rPr>
                <w:rFonts w:hint="default" w:ascii="Times New Roman" w:hAnsi="Times New Roman" w:cs="Times New Roman"/>
                <w:sz w:val="24"/>
              </w:rPr>
              <w:t>or</w:t>
            </w:r>
            <w:r>
              <w:rPr>
                <w:rFonts w:hint="default" w:ascii="Times New Roman" w:hAnsi="Times New Roman" w:cs="Times New Roman"/>
                <w:spacing w:val="40"/>
                <w:sz w:val="24"/>
              </w:rPr>
              <w:t xml:space="preserve"> </w:t>
            </w:r>
            <w:r>
              <w:rPr>
                <w:rFonts w:hint="default" w:ascii="Times New Roman" w:hAnsi="Times New Roman" w:cs="Times New Roman"/>
                <w:sz w:val="24"/>
              </w:rPr>
              <w:t>revoke</w:t>
            </w:r>
            <w:r>
              <w:rPr>
                <w:rFonts w:hint="default" w:ascii="Times New Roman" w:hAnsi="Times New Roman" w:cs="Times New Roman"/>
                <w:spacing w:val="40"/>
                <w:sz w:val="24"/>
              </w:rPr>
              <w:t xml:space="preserve"> </w:t>
            </w:r>
            <w:r>
              <w:rPr>
                <w:rFonts w:hint="default" w:ascii="Times New Roman" w:hAnsi="Times New Roman" w:cs="Times New Roman"/>
                <w:sz w:val="24"/>
              </w:rPr>
              <w:t>user accounts and system roles</w:t>
            </w:r>
          </w:p>
        </w:tc>
        <w:tc>
          <w:tcPr>
            <w:tcW w:w="4261" w:type="dxa"/>
          </w:tcPr>
          <w:p w14:paraId="39223DC6">
            <w:pPr>
              <w:pStyle w:val="16"/>
              <w:spacing w:before="240"/>
              <w:rPr>
                <w:rFonts w:hint="default" w:ascii="Times New Roman" w:hAnsi="Times New Roman" w:cs="Times New Roman"/>
                <w:sz w:val="24"/>
              </w:rPr>
            </w:pPr>
            <w:r>
              <w:rPr>
                <w:rFonts w:hint="default" w:ascii="Times New Roman" w:hAnsi="Times New Roman" w:cs="Times New Roman"/>
                <w:spacing w:val="-2"/>
                <w:sz w:val="24"/>
              </w:rPr>
              <w:t>Database</w:t>
            </w:r>
          </w:p>
        </w:tc>
      </w:tr>
      <w:tr w14:paraId="133AA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8" w:hRule="atLeast"/>
        </w:trPr>
        <w:tc>
          <w:tcPr>
            <w:tcW w:w="4261" w:type="dxa"/>
          </w:tcPr>
          <w:p w14:paraId="5EB49935">
            <w:pPr>
              <w:pStyle w:val="16"/>
              <w:numPr>
                <w:ilvl w:val="0"/>
                <w:numId w:val="32"/>
              </w:numPr>
              <w:tabs>
                <w:tab w:val="left" w:pos="527"/>
              </w:tabs>
              <w:spacing w:before="197" w:after="0" w:line="240" w:lineRule="auto"/>
              <w:ind w:left="527" w:right="100" w:hanging="420"/>
              <w:jc w:val="left"/>
              <w:rPr>
                <w:rFonts w:hint="default" w:ascii="Times New Roman" w:hAnsi="Times New Roman" w:cs="Times New Roman"/>
                <w:sz w:val="24"/>
              </w:rPr>
            </w:pPr>
            <w:r>
              <w:rPr>
                <w:rFonts w:hint="default" w:ascii="Times New Roman" w:hAnsi="Times New Roman" w:cs="Times New Roman"/>
                <w:sz w:val="24"/>
              </w:rPr>
              <w:t>Can back up, restore, or clear system logs and persistent storage data</w:t>
            </w:r>
          </w:p>
        </w:tc>
        <w:tc>
          <w:tcPr>
            <w:tcW w:w="4261" w:type="dxa"/>
          </w:tcPr>
          <w:p w14:paraId="4AC0579D">
            <w:pPr>
              <w:pStyle w:val="16"/>
              <w:spacing w:before="60"/>
              <w:ind w:left="0"/>
              <w:rPr>
                <w:rFonts w:hint="default" w:ascii="Times New Roman" w:hAnsi="Times New Roman" w:cs="Times New Roman"/>
                <w:b/>
                <w:sz w:val="24"/>
              </w:rPr>
            </w:pPr>
          </w:p>
          <w:p w14:paraId="25B6D32A">
            <w:pPr>
              <w:pStyle w:val="16"/>
              <w:rPr>
                <w:rFonts w:hint="default" w:ascii="Times New Roman" w:hAnsi="Times New Roman" w:cs="Times New Roman"/>
                <w:sz w:val="24"/>
              </w:rPr>
            </w:pPr>
            <w:r>
              <w:rPr>
                <w:rFonts w:hint="default" w:ascii="Times New Roman" w:hAnsi="Times New Roman" w:cs="Times New Roman"/>
                <w:spacing w:val="-2"/>
                <w:sz w:val="24"/>
              </w:rPr>
              <w:t>Database</w:t>
            </w:r>
          </w:p>
        </w:tc>
      </w:tr>
      <w:tr w14:paraId="44012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4261" w:type="dxa"/>
          </w:tcPr>
          <w:p w14:paraId="28F390EC">
            <w:pPr>
              <w:pStyle w:val="16"/>
              <w:numPr>
                <w:ilvl w:val="0"/>
                <w:numId w:val="33"/>
              </w:numPr>
              <w:tabs>
                <w:tab w:val="left" w:pos="527"/>
              </w:tabs>
              <w:spacing w:before="100" w:after="0" w:line="240" w:lineRule="auto"/>
              <w:ind w:left="527" w:right="98" w:hanging="420"/>
              <w:jc w:val="left"/>
              <w:rPr>
                <w:rFonts w:hint="default" w:ascii="Times New Roman" w:hAnsi="Times New Roman" w:cs="Times New Roman"/>
                <w:sz w:val="24"/>
              </w:rPr>
            </w:pPr>
            <w:r>
              <w:rPr>
                <w:rFonts w:hint="default" w:ascii="Times New Roman" w:hAnsi="Times New Roman" w:cs="Times New Roman"/>
                <w:sz w:val="24"/>
              </w:rPr>
              <w:t>Can</w:t>
            </w:r>
            <w:r>
              <w:rPr>
                <w:rFonts w:hint="default" w:ascii="Times New Roman" w:hAnsi="Times New Roman" w:cs="Times New Roman"/>
                <w:spacing w:val="80"/>
                <w:sz w:val="24"/>
              </w:rPr>
              <w:t xml:space="preserve"> </w:t>
            </w:r>
            <w:r>
              <w:rPr>
                <w:rFonts w:hint="default" w:ascii="Times New Roman" w:hAnsi="Times New Roman" w:cs="Times New Roman"/>
                <w:sz w:val="24"/>
              </w:rPr>
              <w:t>monitor</w:t>
            </w:r>
            <w:r>
              <w:rPr>
                <w:rFonts w:hint="default" w:ascii="Times New Roman" w:hAnsi="Times New Roman" w:cs="Times New Roman"/>
                <w:spacing w:val="80"/>
                <w:sz w:val="24"/>
              </w:rPr>
              <w:t xml:space="preserve"> </w:t>
            </w:r>
            <w:r>
              <w:rPr>
                <w:rFonts w:hint="default" w:ascii="Times New Roman" w:hAnsi="Times New Roman" w:cs="Times New Roman"/>
                <w:sz w:val="24"/>
              </w:rPr>
              <w:t>overall</w:t>
            </w:r>
            <w:r>
              <w:rPr>
                <w:rFonts w:hint="default" w:ascii="Times New Roman" w:hAnsi="Times New Roman" w:cs="Times New Roman"/>
                <w:spacing w:val="80"/>
                <w:sz w:val="24"/>
              </w:rPr>
              <w:t xml:space="preserve"> </w:t>
            </w:r>
            <w:r>
              <w:rPr>
                <w:rFonts w:hint="default" w:ascii="Times New Roman" w:hAnsi="Times New Roman" w:cs="Times New Roman"/>
                <w:sz w:val="24"/>
              </w:rPr>
              <w:t>infrastructure health and audit trails</w:t>
            </w:r>
          </w:p>
        </w:tc>
        <w:tc>
          <w:tcPr>
            <w:tcW w:w="4261" w:type="dxa"/>
          </w:tcPr>
          <w:p w14:paraId="3489B5E4">
            <w:pPr>
              <w:pStyle w:val="16"/>
              <w:spacing w:before="239"/>
              <w:rPr>
                <w:rFonts w:hint="default" w:ascii="Times New Roman" w:hAnsi="Times New Roman" w:cs="Times New Roman"/>
                <w:sz w:val="24"/>
              </w:rPr>
            </w:pPr>
            <w:r>
              <w:rPr>
                <w:rFonts w:hint="default" w:ascii="Times New Roman" w:hAnsi="Times New Roman" w:cs="Times New Roman"/>
                <w:spacing w:val="-2"/>
                <w:sz w:val="24"/>
              </w:rPr>
              <w:t>Database</w:t>
            </w:r>
          </w:p>
        </w:tc>
      </w:tr>
    </w:tbl>
    <w:p w14:paraId="1A251829">
      <w:pPr>
        <w:pStyle w:val="4"/>
        <w:numPr>
          <w:ilvl w:val="2"/>
          <w:numId w:val="16"/>
        </w:numPr>
        <w:tabs>
          <w:tab w:val="left" w:pos="2448"/>
        </w:tabs>
        <w:spacing w:before="262" w:after="0" w:line="240" w:lineRule="auto"/>
        <w:ind w:left="2448" w:right="0" w:hanging="557"/>
        <w:jc w:val="left"/>
        <w:rPr>
          <w:rFonts w:hint="default" w:ascii="Times New Roman" w:hAnsi="Times New Roman" w:cs="Times New Roman"/>
        </w:rPr>
      </w:pPr>
      <w:bookmarkStart w:id="58" w:name="3.2.5 Vehicle"/>
      <w:bookmarkEnd w:id="58"/>
      <w:bookmarkStart w:id="59" w:name="_bookmark29"/>
      <w:bookmarkEnd w:id="59"/>
      <w:r>
        <w:rPr>
          <w:rFonts w:hint="default" w:ascii="Times New Roman" w:hAnsi="Times New Roman" w:cs="Times New Roman"/>
          <w:spacing w:val="-2"/>
        </w:rPr>
        <w:t>Vehicle</w:t>
      </w:r>
    </w:p>
    <w:p w14:paraId="43507CCB">
      <w:pPr>
        <w:pStyle w:val="8"/>
        <w:spacing w:before="31"/>
        <w:rPr>
          <w:rFonts w:hint="default" w:ascii="Times New Roman" w:hAnsi="Times New Roman" w:cs="Times New Roman"/>
          <w:b/>
          <w:sz w:val="20"/>
        </w:rPr>
      </w:pPr>
    </w:p>
    <w:tbl>
      <w:tblPr>
        <w:tblStyle w:val="7"/>
        <w:tblW w:w="0" w:type="auto"/>
        <w:tblInd w:w="9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1"/>
        <w:gridCol w:w="4261"/>
      </w:tblGrid>
      <w:tr w14:paraId="3B631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2" w:hRule="atLeast"/>
        </w:trPr>
        <w:tc>
          <w:tcPr>
            <w:tcW w:w="8522" w:type="dxa"/>
            <w:gridSpan w:val="2"/>
            <w:shd w:val="clear" w:color="auto" w:fill="CFCECE"/>
          </w:tcPr>
          <w:p w14:paraId="4EE81936">
            <w:pPr>
              <w:pStyle w:val="16"/>
              <w:spacing w:before="77"/>
              <w:ind w:left="107"/>
              <w:rPr>
                <w:rFonts w:hint="default" w:ascii="Times New Roman" w:hAnsi="Times New Roman" w:cs="Times New Roman"/>
                <w:sz w:val="24"/>
              </w:rPr>
            </w:pPr>
            <w:r>
              <w:rPr>
                <w:rFonts w:hint="default" w:ascii="Times New Roman" w:hAnsi="Times New Roman" w:cs="Times New Roman"/>
                <w:b/>
                <w:sz w:val="25"/>
              </w:rPr>
              <w:t>Class</w:t>
            </w:r>
            <w:r>
              <w:rPr>
                <w:rFonts w:hint="default" w:ascii="Times New Roman" w:hAnsi="Times New Roman" w:cs="Times New Roman"/>
                <w:b/>
                <w:spacing w:val="-3"/>
                <w:sz w:val="25"/>
              </w:rPr>
              <w:t xml:space="preserve"> </w:t>
            </w:r>
            <w:r>
              <w:rPr>
                <w:rFonts w:hint="default" w:ascii="Times New Roman" w:hAnsi="Times New Roman" w:cs="Times New Roman"/>
                <w:b/>
                <w:sz w:val="25"/>
              </w:rPr>
              <w:t>Name</w:t>
            </w:r>
            <w:r>
              <w:rPr>
                <w:rFonts w:hint="default" w:ascii="Times New Roman" w:hAnsi="Times New Roman" w:cs="Times New Roman"/>
                <w:sz w:val="24"/>
              </w:rPr>
              <w:t>:</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Vehicle</w:t>
            </w:r>
          </w:p>
          <w:p w14:paraId="44936ABF">
            <w:pPr>
              <w:pStyle w:val="16"/>
              <w:spacing w:before="1"/>
              <w:ind w:left="107"/>
              <w:rPr>
                <w:rFonts w:hint="default" w:ascii="Times New Roman" w:hAnsi="Times New Roman" w:cs="Times New Roman"/>
                <w:sz w:val="24"/>
              </w:rPr>
            </w:pPr>
            <w:r>
              <w:rPr>
                <w:rFonts w:hint="default" w:ascii="Times New Roman" w:hAnsi="Times New Roman" w:cs="Times New Roman"/>
                <w:b/>
                <w:sz w:val="25"/>
              </w:rPr>
              <w:t>Super</w:t>
            </w:r>
            <w:r>
              <w:rPr>
                <w:rFonts w:hint="default" w:ascii="Times New Roman" w:hAnsi="Times New Roman" w:cs="Times New Roman"/>
                <w:b/>
                <w:spacing w:val="-2"/>
                <w:sz w:val="25"/>
              </w:rPr>
              <w:t xml:space="preserve"> </w:t>
            </w:r>
            <w:r>
              <w:rPr>
                <w:rFonts w:hint="default" w:ascii="Times New Roman" w:hAnsi="Times New Roman" w:cs="Times New Roman"/>
                <w:b/>
                <w:sz w:val="25"/>
              </w:rPr>
              <w:t>Class</w:t>
            </w:r>
            <w:r>
              <w:rPr>
                <w:rFonts w:hint="default" w:ascii="Times New Roman" w:hAnsi="Times New Roman" w:cs="Times New Roman"/>
                <w:sz w:val="24"/>
              </w:rPr>
              <w:t>:</w:t>
            </w:r>
            <w:r>
              <w:rPr>
                <w:rFonts w:hint="default" w:ascii="Times New Roman" w:hAnsi="Times New Roman" w:cs="Times New Roman"/>
                <w:spacing w:val="57"/>
                <w:sz w:val="24"/>
              </w:rPr>
              <w:t xml:space="preserve"> </w:t>
            </w:r>
            <w:r>
              <w:rPr>
                <w:rFonts w:hint="default" w:ascii="Times New Roman" w:hAnsi="Times New Roman" w:cs="Times New Roman"/>
                <w:spacing w:val="-10"/>
                <w:sz w:val="24"/>
              </w:rPr>
              <w:t>-</w:t>
            </w:r>
          </w:p>
        </w:tc>
      </w:tr>
      <w:tr w14:paraId="26B26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5" w:hRule="atLeast"/>
        </w:trPr>
        <w:tc>
          <w:tcPr>
            <w:tcW w:w="8522" w:type="dxa"/>
            <w:gridSpan w:val="2"/>
          </w:tcPr>
          <w:p w14:paraId="7DE95987">
            <w:pPr>
              <w:pStyle w:val="16"/>
              <w:spacing w:before="248" w:line="237" w:lineRule="auto"/>
              <w:ind w:left="107" w:right="107"/>
              <w:rPr>
                <w:rFonts w:hint="default" w:ascii="Times New Roman" w:hAnsi="Times New Roman" w:cs="Times New Roman"/>
                <w:sz w:val="24"/>
              </w:rPr>
            </w:pPr>
            <w:r>
              <w:rPr>
                <w:rFonts w:hint="default" w:ascii="Times New Roman" w:hAnsi="Times New Roman" w:cs="Times New Roman"/>
                <w:sz w:val="24"/>
              </w:rPr>
              <w:t>A vehicle represents a single mobile asset within the fleet logistics network, tracked</w:t>
            </w:r>
            <w:r>
              <w:rPr>
                <w:rFonts w:hint="default" w:ascii="Times New Roman" w:hAnsi="Times New Roman" w:cs="Times New Roman"/>
                <w:spacing w:val="40"/>
                <w:sz w:val="24"/>
              </w:rPr>
              <w:t xml:space="preserve"> </w:t>
            </w:r>
            <w:r>
              <w:rPr>
                <w:rFonts w:hint="default" w:ascii="Times New Roman" w:hAnsi="Times New Roman" w:cs="Times New Roman"/>
                <w:sz w:val="24"/>
              </w:rPr>
              <w:t>by its operational details, maintenance status, and specific type categorization.</w:t>
            </w:r>
          </w:p>
        </w:tc>
      </w:tr>
      <w:tr w14:paraId="3CCF4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4261" w:type="dxa"/>
            <w:shd w:val="clear" w:color="auto" w:fill="CFCECE"/>
          </w:tcPr>
          <w:p w14:paraId="0E584376">
            <w:pPr>
              <w:pStyle w:val="16"/>
              <w:spacing w:before="96"/>
              <w:ind w:left="107"/>
              <w:rPr>
                <w:rFonts w:hint="default" w:ascii="Times New Roman" w:hAnsi="Times New Roman" w:cs="Times New Roman"/>
                <w:b/>
                <w:sz w:val="25"/>
              </w:rPr>
            </w:pPr>
            <w:r>
              <w:rPr>
                <w:rFonts w:hint="default" w:ascii="Times New Roman" w:hAnsi="Times New Roman" w:cs="Times New Roman"/>
                <w:b/>
                <w:spacing w:val="-2"/>
                <w:sz w:val="25"/>
              </w:rPr>
              <w:t>Responsibilities</w:t>
            </w:r>
          </w:p>
        </w:tc>
        <w:tc>
          <w:tcPr>
            <w:tcW w:w="4261" w:type="dxa"/>
            <w:shd w:val="clear" w:color="auto" w:fill="CFCECE"/>
          </w:tcPr>
          <w:p w14:paraId="10457A84">
            <w:pPr>
              <w:pStyle w:val="16"/>
              <w:spacing w:before="96"/>
              <w:rPr>
                <w:rFonts w:hint="default" w:ascii="Times New Roman" w:hAnsi="Times New Roman" w:cs="Times New Roman"/>
                <w:b/>
                <w:sz w:val="25"/>
              </w:rPr>
            </w:pPr>
            <w:r>
              <w:rPr>
                <w:rFonts w:hint="default" w:ascii="Times New Roman" w:hAnsi="Times New Roman" w:cs="Times New Roman"/>
                <w:b/>
                <w:spacing w:val="-2"/>
                <w:sz w:val="25"/>
              </w:rPr>
              <w:t>Collaborators</w:t>
            </w:r>
          </w:p>
        </w:tc>
      </w:tr>
      <w:tr w14:paraId="24FF2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5" w:hRule="atLeast"/>
        </w:trPr>
        <w:tc>
          <w:tcPr>
            <w:tcW w:w="4261" w:type="dxa"/>
          </w:tcPr>
          <w:p w14:paraId="23B5996D">
            <w:pPr>
              <w:pStyle w:val="16"/>
              <w:numPr>
                <w:ilvl w:val="0"/>
                <w:numId w:val="34"/>
              </w:numPr>
              <w:tabs>
                <w:tab w:val="left" w:pos="527"/>
              </w:tabs>
              <w:spacing w:before="71" w:after="0" w:line="240" w:lineRule="auto"/>
              <w:ind w:left="527" w:right="96" w:hanging="420"/>
              <w:jc w:val="both"/>
              <w:rPr>
                <w:rFonts w:hint="default" w:ascii="Times New Roman" w:hAnsi="Times New Roman" w:cs="Times New Roman"/>
                <w:sz w:val="24"/>
              </w:rPr>
            </w:pPr>
            <w:r>
              <w:rPr>
                <w:rFonts w:hint="default" w:ascii="Times New Roman" w:hAnsi="Times New Roman" w:cs="Times New Roman"/>
                <w:sz w:val="24"/>
              </w:rPr>
              <w:t>Knows identification details include license plate, VIN, model, make, and manufacture year</w:t>
            </w:r>
          </w:p>
        </w:tc>
        <w:tc>
          <w:tcPr>
            <w:tcW w:w="4261" w:type="dxa"/>
          </w:tcPr>
          <w:p w14:paraId="7473CD61">
            <w:pPr>
              <w:pStyle w:val="16"/>
              <w:spacing w:before="70"/>
              <w:ind w:left="0"/>
              <w:rPr>
                <w:rFonts w:hint="default" w:ascii="Times New Roman" w:hAnsi="Times New Roman" w:cs="Times New Roman"/>
                <w:b/>
                <w:sz w:val="24"/>
              </w:rPr>
            </w:pPr>
          </w:p>
          <w:p w14:paraId="005EB0A4">
            <w:pPr>
              <w:pStyle w:val="16"/>
              <w:spacing w:before="1"/>
              <w:rPr>
                <w:rFonts w:hint="default" w:ascii="Times New Roman" w:hAnsi="Times New Roman" w:cs="Times New Roman"/>
                <w:sz w:val="24"/>
              </w:rPr>
            </w:pPr>
            <w:r>
              <w:rPr>
                <w:rFonts w:hint="default" w:ascii="Times New Roman" w:hAnsi="Times New Roman" w:cs="Times New Roman"/>
                <w:spacing w:val="-5"/>
                <w:sz w:val="24"/>
              </w:rPr>
              <w:t>NA</w:t>
            </w:r>
          </w:p>
        </w:tc>
      </w:tr>
      <w:tr w14:paraId="0ACB0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4261" w:type="dxa"/>
          </w:tcPr>
          <w:p w14:paraId="20440C71">
            <w:pPr>
              <w:pStyle w:val="16"/>
              <w:numPr>
                <w:ilvl w:val="0"/>
                <w:numId w:val="35"/>
              </w:numPr>
              <w:tabs>
                <w:tab w:val="left" w:pos="527"/>
              </w:tabs>
              <w:spacing w:before="103" w:after="0" w:line="237" w:lineRule="auto"/>
              <w:ind w:left="527" w:right="97" w:hanging="420"/>
              <w:jc w:val="left"/>
              <w:rPr>
                <w:rFonts w:hint="default" w:ascii="Times New Roman" w:hAnsi="Times New Roman" w:cs="Times New Roman"/>
                <w:sz w:val="24"/>
              </w:rPr>
            </w:pPr>
            <w:r>
              <w:rPr>
                <w:rFonts w:hint="default" w:ascii="Times New Roman" w:hAnsi="Times New Roman" w:cs="Times New Roman"/>
                <w:sz w:val="24"/>
              </w:rPr>
              <w:t>Knows</w:t>
            </w:r>
            <w:r>
              <w:rPr>
                <w:rFonts w:hint="default" w:ascii="Times New Roman" w:hAnsi="Times New Roman" w:cs="Times New Roman"/>
                <w:spacing w:val="80"/>
                <w:sz w:val="24"/>
              </w:rPr>
              <w:t xml:space="preserve"> </w:t>
            </w:r>
            <w:r>
              <w:rPr>
                <w:rFonts w:hint="default" w:ascii="Times New Roman" w:hAnsi="Times New Roman" w:cs="Times New Roman"/>
                <w:sz w:val="24"/>
              </w:rPr>
              <w:t>its</w:t>
            </w:r>
            <w:r>
              <w:rPr>
                <w:rFonts w:hint="default" w:ascii="Times New Roman" w:hAnsi="Times New Roman" w:cs="Times New Roman"/>
                <w:spacing w:val="40"/>
                <w:sz w:val="24"/>
              </w:rPr>
              <w:t xml:space="preserve"> </w:t>
            </w:r>
            <w:r>
              <w:rPr>
                <w:rFonts w:hint="default" w:ascii="Times New Roman" w:hAnsi="Times New Roman" w:cs="Times New Roman"/>
                <w:sz w:val="24"/>
              </w:rPr>
              <w:t>associated</w:t>
            </w:r>
            <w:r>
              <w:rPr>
                <w:rFonts w:hint="default" w:ascii="Times New Roman" w:hAnsi="Times New Roman" w:cs="Times New Roman"/>
                <w:spacing w:val="80"/>
                <w:sz w:val="24"/>
              </w:rPr>
              <w:t xml:space="preserve"> </w:t>
            </w:r>
            <w:r>
              <w:rPr>
                <w:rFonts w:hint="default" w:ascii="Times New Roman" w:hAnsi="Times New Roman" w:cs="Times New Roman"/>
                <w:sz w:val="24"/>
              </w:rPr>
              <w:t xml:space="preserve">classification </w:t>
            </w:r>
            <w:r>
              <w:rPr>
                <w:rFonts w:hint="default" w:ascii="Times New Roman" w:hAnsi="Times New Roman" w:cs="Times New Roman"/>
                <w:spacing w:val="-2"/>
                <w:sz w:val="24"/>
              </w:rPr>
              <w:t>parameters</w:t>
            </w:r>
          </w:p>
        </w:tc>
        <w:tc>
          <w:tcPr>
            <w:tcW w:w="4261" w:type="dxa"/>
          </w:tcPr>
          <w:p w14:paraId="09158DAD">
            <w:pPr>
              <w:pStyle w:val="16"/>
              <w:spacing w:before="238"/>
              <w:rPr>
                <w:rFonts w:hint="default" w:ascii="Times New Roman" w:hAnsi="Times New Roman" w:cs="Times New Roman"/>
                <w:sz w:val="24"/>
              </w:rPr>
            </w:pPr>
            <w:r>
              <w:rPr>
                <w:rFonts w:hint="default" w:ascii="Times New Roman" w:hAnsi="Times New Roman" w:cs="Times New Roman"/>
                <w:spacing w:val="-2"/>
                <w:sz w:val="24"/>
              </w:rPr>
              <w:t>VehicleType</w:t>
            </w:r>
          </w:p>
        </w:tc>
      </w:tr>
      <w:tr w14:paraId="70F0F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4261" w:type="dxa"/>
          </w:tcPr>
          <w:p w14:paraId="029F88D6">
            <w:pPr>
              <w:pStyle w:val="16"/>
              <w:numPr>
                <w:ilvl w:val="0"/>
                <w:numId w:val="36"/>
              </w:numPr>
              <w:tabs>
                <w:tab w:val="left" w:pos="527"/>
                <w:tab w:val="left" w:pos="1437"/>
                <w:tab w:val="left" w:pos="2346"/>
                <w:tab w:val="left" w:pos="3378"/>
              </w:tabs>
              <w:spacing w:before="200" w:after="0" w:line="237" w:lineRule="auto"/>
              <w:ind w:left="527" w:right="97" w:hanging="420"/>
              <w:jc w:val="left"/>
              <w:rPr>
                <w:rFonts w:hint="default" w:ascii="Times New Roman" w:hAnsi="Times New Roman" w:cs="Times New Roman"/>
                <w:sz w:val="24"/>
              </w:rPr>
            </w:pPr>
            <w:r>
              <w:rPr>
                <w:rFonts w:hint="default" w:ascii="Times New Roman" w:hAnsi="Times New Roman" w:cs="Times New Roman"/>
                <w:spacing w:val="-2"/>
                <w:sz w:val="24"/>
              </w:rPr>
              <w:t>Knows</w:t>
            </w:r>
            <w:r>
              <w:rPr>
                <w:rFonts w:hint="default" w:ascii="Times New Roman" w:hAnsi="Times New Roman" w:cs="Times New Roman"/>
                <w:sz w:val="24"/>
              </w:rPr>
              <w:tab/>
            </w:r>
            <w:r>
              <w:rPr>
                <w:rFonts w:hint="default" w:ascii="Times New Roman" w:hAnsi="Times New Roman" w:cs="Times New Roman"/>
                <w:spacing w:val="-2"/>
                <w:sz w:val="24"/>
              </w:rPr>
              <w:t>current</w:t>
            </w:r>
            <w:r>
              <w:rPr>
                <w:rFonts w:hint="default" w:ascii="Times New Roman" w:hAnsi="Times New Roman" w:cs="Times New Roman"/>
                <w:sz w:val="24"/>
              </w:rPr>
              <w:tab/>
            </w:r>
            <w:r>
              <w:rPr>
                <w:rFonts w:hint="default" w:ascii="Times New Roman" w:hAnsi="Times New Roman" w:cs="Times New Roman"/>
                <w:spacing w:val="-2"/>
                <w:sz w:val="24"/>
              </w:rPr>
              <w:t>physical</w:t>
            </w:r>
            <w:r>
              <w:rPr>
                <w:rFonts w:hint="default" w:ascii="Times New Roman" w:hAnsi="Times New Roman" w:cs="Times New Roman"/>
                <w:sz w:val="24"/>
              </w:rPr>
              <w:tab/>
            </w:r>
            <w:r>
              <w:rPr>
                <w:rFonts w:hint="default" w:ascii="Times New Roman" w:hAnsi="Times New Roman" w:cs="Times New Roman"/>
                <w:spacing w:val="-2"/>
                <w:sz w:val="24"/>
              </w:rPr>
              <w:t>location assignment</w:t>
            </w:r>
          </w:p>
        </w:tc>
        <w:tc>
          <w:tcPr>
            <w:tcW w:w="4261" w:type="dxa"/>
          </w:tcPr>
          <w:p w14:paraId="2B4845EB">
            <w:pPr>
              <w:pStyle w:val="16"/>
              <w:spacing w:before="58"/>
              <w:ind w:left="0"/>
              <w:rPr>
                <w:rFonts w:hint="default" w:ascii="Times New Roman" w:hAnsi="Times New Roman" w:cs="Times New Roman"/>
                <w:b/>
                <w:sz w:val="24"/>
              </w:rPr>
            </w:pPr>
          </w:p>
          <w:p w14:paraId="5CD835AB">
            <w:pPr>
              <w:pStyle w:val="16"/>
              <w:rPr>
                <w:rFonts w:hint="default" w:ascii="Times New Roman" w:hAnsi="Times New Roman" w:cs="Times New Roman"/>
                <w:sz w:val="24"/>
              </w:rPr>
            </w:pPr>
            <w:r>
              <w:rPr>
                <w:rFonts w:hint="default" w:ascii="Times New Roman" w:hAnsi="Times New Roman" w:cs="Times New Roman"/>
                <w:spacing w:val="-2"/>
                <w:sz w:val="24"/>
              </w:rPr>
              <w:t>Branch/Hub</w:t>
            </w:r>
          </w:p>
        </w:tc>
      </w:tr>
      <w:tr w14:paraId="5A432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2" w:hRule="atLeast"/>
        </w:trPr>
        <w:tc>
          <w:tcPr>
            <w:tcW w:w="4261" w:type="dxa"/>
          </w:tcPr>
          <w:p w14:paraId="713F0602">
            <w:pPr>
              <w:pStyle w:val="16"/>
              <w:numPr>
                <w:ilvl w:val="0"/>
                <w:numId w:val="37"/>
              </w:numPr>
              <w:tabs>
                <w:tab w:val="left" w:pos="527"/>
              </w:tabs>
              <w:spacing w:before="71" w:after="0" w:line="240" w:lineRule="auto"/>
              <w:ind w:left="527" w:right="96" w:hanging="420"/>
              <w:jc w:val="both"/>
              <w:rPr>
                <w:rFonts w:hint="default" w:ascii="Times New Roman" w:hAnsi="Times New Roman" w:cs="Times New Roman"/>
                <w:b/>
                <w:i/>
                <w:sz w:val="24"/>
              </w:rPr>
            </w:pPr>
            <w:r>
              <w:rPr>
                <w:rFonts w:hint="default" w:ascii="Times New Roman" w:hAnsi="Times New Roman" w:cs="Times New Roman"/>
                <w:sz w:val="24"/>
              </w:rPr>
              <w:t xml:space="preserve">Knows overall operational status, for instance: </w:t>
            </w:r>
            <w:r>
              <w:rPr>
                <w:rFonts w:hint="default" w:ascii="Times New Roman" w:hAnsi="Times New Roman" w:cs="Times New Roman"/>
                <w:b/>
                <w:i/>
                <w:sz w:val="24"/>
              </w:rPr>
              <w:t>available</w:t>
            </w:r>
            <w:r>
              <w:rPr>
                <w:rFonts w:hint="default" w:ascii="Times New Roman" w:hAnsi="Times New Roman" w:cs="Times New Roman"/>
                <w:sz w:val="24"/>
              </w:rPr>
              <w:t xml:space="preserve">, </w:t>
            </w:r>
            <w:r>
              <w:rPr>
                <w:rFonts w:hint="default" w:ascii="Times New Roman" w:hAnsi="Times New Roman" w:cs="Times New Roman"/>
                <w:b/>
                <w:i/>
                <w:sz w:val="24"/>
              </w:rPr>
              <w:t>on trip</w:t>
            </w:r>
            <w:r>
              <w:rPr>
                <w:rFonts w:hint="default" w:ascii="Times New Roman" w:hAnsi="Times New Roman" w:cs="Times New Roman"/>
                <w:sz w:val="24"/>
              </w:rPr>
              <w:t xml:space="preserve">, and </w:t>
            </w:r>
            <w:r>
              <w:rPr>
                <w:rFonts w:hint="default" w:ascii="Times New Roman" w:hAnsi="Times New Roman" w:cs="Times New Roman"/>
                <w:b/>
                <w:i/>
                <w:sz w:val="24"/>
              </w:rPr>
              <w:t>under maintenance</w:t>
            </w:r>
          </w:p>
        </w:tc>
        <w:tc>
          <w:tcPr>
            <w:tcW w:w="4261" w:type="dxa"/>
          </w:tcPr>
          <w:p w14:paraId="2114B9D4">
            <w:pPr>
              <w:pStyle w:val="16"/>
              <w:spacing w:before="71"/>
              <w:ind w:left="0"/>
              <w:rPr>
                <w:rFonts w:hint="default" w:ascii="Times New Roman" w:hAnsi="Times New Roman" w:cs="Times New Roman"/>
                <w:b/>
                <w:sz w:val="24"/>
              </w:rPr>
            </w:pPr>
          </w:p>
          <w:p w14:paraId="43C94EC5">
            <w:pPr>
              <w:pStyle w:val="16"/>
              <w:rPr>
                <w:rFonts w:hint="default" w:ascii="Times New Roman" w:hAnsi="Times New Roman" w:cs="Times New Roman"/>
                <w:sz w:val="24"/>
              </w:rPr>
            </w:pPr>
            <w:r>
              <w:rPr>
                <w:rFonts w:hint="default" w:ascii="Times New Roman" w:hAnsi="Times New Roman" w:cs="Times New Roman"/>
                <w:spacing w:val="-5"/>
                <w:sz w:val="24"/>
              </w:rPr>
              <w:t>NA</w:t>
            </w:r>
          </w:p>
        </w:tc>
      </w:tr>
      <w:tr w14:paraId="2762E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4261" w:type="dxa"/>
          </w:tcPr>
          <w:p w14:paraId="50CBEA15">
            <w:pPr>
              <w:pStyle w:val="16"/>
              <w:numPr>
                <w:ilvl w:val="0"/>
                <w:numId w:val="38"/>
              </w:numPr>
              <w:tabs>
                <w:tab w:val="left" w:pos="527"/>
              </w:tabs>
              <w:spacing w:before="99" w:after="0" w:line="240" w:lineRule="auto"/>
              <w:ind w:left="527" w:right="96" w:hanging="420"/>
              <w:jc w:val="left"/>
              <w:rPr>
                <w:rFonts w:hint="default" w:ascii="Times New Roman" w:hAnsi="Times New Roman" w:cs="Times New Roman"/>
                <w:sz w:val="24"/>
              </w:rPr>
            </w:pPr>
            <w:r>
              <w:rPr>
                <w:rFonts w:hint="default" w:ascii="Times New Roman" w:hAnsi="Times New Roman" w:cs="Times New Roman"/>
                <w:sz w:val="24"/>
              </w:rPr>
              <w:t>Can</w:t>
            </w:r>
            <w:r>
              <w:rPr>
                <w:rFonts w:hint="default" w:ascii="Times New Roman" w:hAnsi="Times New Roman" w:cs="Times New Roman"/>
                <w:spacing w:val="40"/>
                <w:sz w:val="24"/>
              </w:rPr>
              <w:t xml:space="preserve"> </w:t>
            </w:r>
            <w:r>
              <w:rPr>
                <w:rFonts w:hint="default" w:ascii="Times New Roman" w:hAnsi="Times New Roman" w:cs="Times New Roman"/>
                <w:sz w:val="24"/>
              </w:rPr>
              <w:t>verify</w:t>
            </w:r>
            <w:r>
              <w:rPr>
                <w:rFonts w:hint="default" w:ascii="Times New Roman" w:hAnsi="Times New Roman" w:cs="Times New Roman"/>
                <w:spacing w:val="40"/>
                <w:sz w:val="24"/>
              </w:rPr>
              <w:t xml:space="preserve"> </w:t>
            </w:r>
            <w:r>
              <w:rPr>
                <w:rFonts w:hint="default" w:ascii="Times New Roman" w:hAnsi="Times New Roman" w:cs="Times New Roman"/>
                <w:sz w:val="24"/>
              </w:rPr>
              <w:t>history</w:t>
            </w:r>
            <w:r>
              <w:rPr>
                <w:rFonts w:hint="default" w:ascii="Times New Roman" w:hAnsi="Times New Roman" w:cs="Times New Roman"/>
                <w:spacing w:val="40"/>
                <w:sz w:val="24"/>
              </w:rPr>
              <w:t xml:space="preserve"> </w:t>
            </w:r>
            <w:r>
              <w:rPr>
                <w:rFonts w:hint="default" w:ascii="Times New Roman" w:hAnsi="Times New Roman" w:cs="Times New Roman"/>
                <w:sz w:val="24"/>
              </w:rPr>
              <w:t>log</w:t>
            </w:r>
            <w:r>
              <w:rPr>
                <w:rFonts w:hint="default" w:ascii="Times New Roman" w:hAnsi="Times New Roman" w:cs="Times New Roman"/>
                <w:spacing w:val="40"/>
                <w:sz w:val="24"/>
              </w:rPr>
              <w:t xml:space="preserve"> </w:t>
            </w:r>
            <w:r>
              <w:rPr>
                <w:rFonts w:hint="default" w:ascii="Times New Roman" w:hAnsi="Times New Roman" w:cs="Times New Roman"/>
                <w:sz w:val="24"/>
              </w:rPr>
              <w:t>updates</w:t>
            </w:r>
            <w:r>
              <w:rPr>
                <w:rFonts w:hint="default" w:ascii="Times New Roman" w:hAnsi="Times New Roman" w:cs="Times New Roman"/>
                <w:spacing w:val="40"/>
                <w:sz w:val="24"/>
              </w:rPr>
              <w:t xml:space="preserve"> </w:t>
            </w:r>
            <w:r>
              <w:rPr>
                <w:rFonts w:hint="default" w:ascii="Times New Roman" w:hAnsi="Times New Roman" w:cs="Times New Roman"/>
                <w:sz w:val="24"/>
              </w:rPr>
              <w:t>for mechanical servicing</w:t>
            </w:r>
          </w:p>
        </w:tc>
        <w:tc>
          <w:tcPr>
            <w:tcW w:w="4261" w:type="dxa"/>
          </w:tcPr>
          <w:p w14:paraId="0DEE7221">
            <w:pPr>
              <w:pStyle w:val="16"/>
              <w:spacing w:before="238"/>
              <w:rPr>
                <w:rFonts w:hint="default" w:ascii="Times New Roman" w:hAnsi="Times New Roman" w:cs="Times New Roman"/>
                <w:sz w:val="24"/>
              </w:rPr>
            </w:pPr>
            <w:r>
              <w:rPr>
                <w:rFonts w:hint="default" w:ascii="Times New Roman" w:hAnsi="Times New Roman" w:cs="Times New Roman"/>
                <w:sz w:val="24"/>
              </w:rPr>
              <w:t>MaintenanceRecord,</w:t>
            </w:r>
            <w:r>
              <w:rPr>
                <w:rFonts w:hint="default" w:ascii="Times New Roman" w:hAnsi="Times New Roman" w:cs="Times New Roman"/>
                <w:spacing w:val="-4"/>
                <w:sz w:val="24"/>
              </w:rPr>
              <w:t xml:space="preserve"> </w:t>
            </w:r>
            <w:r>
              <w:rPr>
                <w:rFonts w:hint="default" w:ascii="Times New Roman" w:hAnsi="Times New Roman" w:cs="Times New Roman"/>
                <w:spacing w:val="-2"/>
                <w:sz w:val="24"/>
              </w:rPr>
              <w:t>Database</w:t>
            </w:r>
          </w:p>
        </w:tc>
      </w:tr>
    </w:tbl>
    <w:p w14:paraId="1D46601B">
      <w:pPr>
        <w:pStyle w:val="16"/>
        <w:spacing w:after="0"/>
        <w:rPr>
          <w:rFonts w:hint="default" w:ascii="Times New Roman" w:hAnsi="Times New Roman" w:cs="Times New Roman"/>
          <w:sz w:val="24"/>
        </w:rPr>
        <w:sectPr>
          <w:pgSz w:w="11910" w:h="16840"/>
          <w:pgMar w:top="1340" w:right="708" w:bottom="900" w:left="708" w:header="728" w:footer="715" w:gutter="0"/>
          <w:cols w:space="720" w:num="1"/>
        </w:sectPr>
      </w:pPr>
    </w:p>
    <w:p w14:paraId="7FB09C0E">
      <w:pPr>
        <w:pStyle w:val="4"/>
        <w:numPr>
          <w:ilvl w:val="2"/>
          <w:numId w:val="16"/>
        </w:numPr>
        <w:tabs>
          <w:tab w:val="left" w:pos="2448"/>
        </w:tabs>
        <w:spacing w:before="80" w:after="0" w:line="240" w:lineRule="auto"/>
        <w:ind w:left="2448" w:right="0" w:hanging="557"/>
        <w:jc w:val="left"/>
        <w:rPr>
          <w:rFonts w:hint="default" w:ascii="Times New Roman" w:hAnsi="Times New Roman" w:cs="Times New Roman"/>
        </w:rPr>
      </w:pPr>
      <w:bookmarkStart w:id="60" w:name="3.2.6 VehicleType"/>
      <w:bookmarkEnd w:id="60"/>
      <w:bookmarkStart w:id="61" w:name="_bookmark30"/>
      <w:bookmarkEnd w:id="61"/>
      <w:r>
        <w:rPr>
          <w:rFonts w:hint="default" w:ascii="Times New Roman" w:hAnsi="Times New Roman" w:cs="Times New Roman"/>
          <w:spacing w:val="-2"/>
        </w:rPr>
        <w:t>VehicleType</w:t>
      </w:r>
    </w:p>
    <w:p w14:paraId="09F14CEF">
      <w:pPr>
        <w:pStyle w:val="8"/>
        <w:spacing w:before="29"/>
        <w:rPr>
          <w:rFonts w:hint="default" w:ascii="Times New Roman" w:hAnsi="Times New Roman" w:cs="Times New Roman"/>
          <w:b/>
          <w:sz w:val="20"/>
        </w:rPr>
      </w:pPr>
    </w:p>
    <w:tbl>
      <w:tblPr>
        <w:tblStyle w:val="7"/>
        <w:tblW w:w="0" w:type="auto"/>
        <w:tblInd w:w="9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1"/>
        <w:gridCol w:w="4261"/>
      </w:tblGrid>
      <w:tr w14:paraId="117A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2" w:hRule="atLeast"/>
        </w:trPr>
        <w:tc>
          <w:tcPr>
            <w:tcW w:w="8522" w:type="dxa"/>
            <w:gridSpan w:val="2"/>
            <w:shd w:val="clear" w:color="auto" w:fill="CFCECE"/>
          </w:tcPr>
          <w:p w14:paraId="60B90798">
            <w:pPr>
              <w:pStyle w:val="16"/>
              <w:spacing w:before="79" w:line="287" w:lineRule="exact"/>
              <w:ind w:left="107"/>
              <w:rPr>
                <w:rFonts w:hint="default" w:ascii="Times New Roman" w:hAnsi="Times New Roman" w:cs="Times New Roman"/>
                <w:sz w:val="24"/>
              </w:rPr>
            </w:pPr>
            <w:r>
              <w:rPr>
                <w:rFonts w:hint="default" w:ascii="Times New Roman" w:hAnsi="Times New Roman" w:cs="Times New Roman"/>
                <w:b/>
                <w:sz w:val="25"/>
              </w:rPr>
              <w:t>Class</w:t>
            </w:r>
            <w:r>
              <w:rPr>
                <w:rFonts w:hint="default" w:ascii="Times New Roman" w:hAnsi="Times New Roman" w:cs="Times New Roman"/>
                <w:b/>
                <w:spacing w:val="-3"/>
                <w:sz w:val="25"/>
              </w:rPr>
              <w:t xml:space="preserve"> </w:t>
            </w:r>
            <w:r>
              <w:rPr>
                <w:rFonts w:hint="default" w:ascii="Times New Roman" w:hAnsi="Times New Roman" w:cs="Times New Roman"/>
                <w:b/>
                <w:sz w:val="25"/>
              </w:rPr>
              <w:t>Name</w:t>
            </w:r>
            <w:r>
              <w:rPr>
                <w:rFonts w:hint="default" w:ascii="Times New Roman" w:hAnsi="Times New Roman" w:cs="Times New Roman"/>
                <w:sz w:val="24"/>
              </w:rPr>
              <w:t>:</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VehicleType</w:t>
            </w:r>
          </w:p>
          <w:p w14:paraId="61EF1485">
            <w:pPr>
              <w:pStyle w:val="16"/>
              <w:spacing w:line="287" w:lineRule="exact"/>
              <w:ind w:left="107"/>
              <w:rPr>
                <w:rFonts w:hint="default" w:ascii="Times New Roman" w:hAnsi="Times New Roman" w:cs="Times New Roman"/>
                <w:sz w:val="24"/>
              </w:rPr>
            </w:pPr>
            <w:r>
              <w:rPr>
                <w:rFonts w:hint="default" w:ascii="Times New Roman" w:hAnsi="Times New Roman" w:cs="Times New Roman"/>
                <w:b/>
                <w:sz w:val="25"/>
              </w:rPr>
              <w:t>Super</w:t>
            </w:r>
            <w:r>
              <w:rPr>
                <w:rFonts w:hint="default" w:ascii="Times New Roman" w:hAnsi="Times New Roman" w:cs="Times New Roman"/>
                <w:b/>
                <w:spacing w:val="-2"/>
                <w:sz w:val="25"/>
              </w:rPr>
              <w:t xml:space="preserve"> </w:t>
            </w:r>
            <w:r>
              <w:rPr>
                <w:rFonts w:hint="default" w:ascii="Times New Roman" w:hAnsi="Times New Roman" w:cs="Times New Roman"/>
                <w:b/>
                <w:sz w:val="25"/>
              </w:rPr>
              <w:t>Class</w:t>
            </w:r>
            <w:r>
              <w:rPr>
                <w:rFonts w:hint="default" w:ascii="Times New Roman" w:hAnsi="Times New Roman" w:cs="Times New Roman"/>
                <w:sz w:val="24"/>
              </w:rPr>
              <w:t>:</w:t>
            </w:r>
            <w:r>
              <w:rPr>
                <w:rFonts w:hint="default" w:ascii="Times New Roman" w:hAnsi="Times New Roman" w:cs="Times New Roman"/>
                <w:spacing w:val="57"/>
                <w:sz w:val="24"/>
              </w:rPr>
              <w:t xml:space="preserve"> </w:t>
            </w:r>
            <w:r>
              <w:rPr>
                <w:rFonts w:hint="default" w:ascii="Times New Roman" w:hAnsi="Times New Roman" w:cs="Times New Roman"/>
                <w:spacing w:val="-10"/>
                <w:sz w:val="24"/>
              </w:rPr>
              <w:t>-</w:t>
            </w:r>
          </w:p>
        </w:tc>
      </w:tr>
      <w:tr w14:paraId="589CC7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5" w:hRule="atLeast"/>
        </w:trPr>
        <w:tc>
          <w:tcPr>
            <w:tcW w:w="8522" w:type="dxa"/>
            <w:gridSpan w:val="2"/>
          </w:tcPr>
          <w:p w14:paraId="5BDDD3A4">
            <w:pPr>
              <w:pStyle w:val="16"/>
              <w:spacing w:before="246"/>
              <w:ind w:left="107"/>
              <w:rPr>
                <w:rFonts w:hint="default" w:ascii="Times New Roman" w:hAnsi="Times New Roman" w:cs="Times New Roman"/>
                <w:sz w:val="24"/>
              </w:rPr>
            </w:pPr>
            <w:r>
              <w:rPr>
                <w:rFonts w:hint="default" w:ascii="Times New Roman" w:hAnsi="Times New Roman" w:cs="Times New Roman"/>
                <w:sz w:val="24"/>
              </w:rPr>
              <w:t>A vehicle type denotes a classification category that defines the structural capacity,</w:t>
            </w:r>
            <w:r>
              <w:rPr>
                <w:rFonts w:hint="default" w:ascii="Times New Roman" w:hAnsi="Times New Roman" w:cs="Times New Roman"/>
                <w:spacing w:val="80"/>
                <w:w w:val="150"/>
                <w:sz w:val="24"/>
              </w:rPr>
              <w:t xml:space="preserve"> </w:t>
            </w:r>
            <w:r>
              <w:rPr>
                <w:rFonts w:hint="default" w:ascii="Times New Roman" w:hAnsi="Times New Roman" w:cs="Times New Roman"/>
                <w:sz w:val="24"/>
              </w:rPr>
              <w:t>regulatory constraints, and load profiles for a subset of fleet vehicles.</w:t>
            </w:r>
          </w:p>
        </w:tc>
      </w:tr>
      <w:tr w14:paraId="275B8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4261" w:type="dxa"/>
            <w:shd w:val="clear" w:color="auto" w:fill="CFCECE"/>
          </w:tcPr>
          <w:p w14:paraId="465F651E">
            <w:pPr>
              <w:pStyle w:val="16"/>
              <w:spacing w:before="96"/>
              <w:ind w:left="107"/>
              <w:rPr>
                <w:rFonts w:hint="default" w:ascii="Times New Roman" w:hAnsi="Times New Roman" w:cs="Times New Roman"/>
                <w:b/>
                <w:sz w:val="25"/>
              </w:rPr>
            </w:pPr>
            <w:r>
              <w:rPr>
                <w:rFonts w:hint="default" w:ascii="Times New Roman" w:hAnsi="Times New Roman" w:cs="Times New Roman"/>
                <w:b/>
                <w:spacing w:val="-2"/>
                <w:sz w:val="25"/>
              </w:rPr>
              <w:t>Responsibilities</w:t>
            </w:r>
          </w:p>
        </w:tc>
        <w:tc>
          <w:tcPr>
            <w:tcW w:w="4261" w:type="dxa"/>
            <w:shd w:val="clear" w:color="auto" w:fill="CFCECE"/>
          </w:tcPr>
          <w:p w14:paraId="35BD9682">
            <w:pPr>
              <w:pStyle w:val="16"/>
              <w:spacing w:before="96"/>
              <w:rPr>
                <w:rFonts w:hint="default" w:ascii="Times New Roman" w:hAnsi="Times New Roman" w:cs="Times New Roman"/>
                <w:b/>
                <w:sz w:val="25"/>
              </w:rPr>
            </w:pPr>
            <w:r>
              <w:rPr>
                <w:rFonts w:hint="default" w:ascii="Times New Roman" w:hAnsi="Times New Roman" w:cs="Times New Roman"/>
                <w:b/>
                <w:spacing w:val="-2"/>
                <w:sz w:val="25"/>
              </w:rPr>
              <w:t>Collaborators</w:t>
            </w:r>
          </w:p>
        </w:tc>
      </w:tr>
      <w:tr w14:paraId="03205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5" w:hRule="atLeast"/>
        </w:trPr>
        <w:tc>
          <w:tcPr>
            <w:tcW w:w="4261" w:type="dxa"/>
          </w:tcPr>
          <w:p w14:paraId="648EB917">
            <w:pPr>
              <w:pStyle w:val="16"/>
              <w:numPr>
                <w:ilvl w:val="0"/>
                <w:numId w:val="39"/>
              </w:numPr>
              <w:tabs>
                <w:tab w:val="left" w:pos="527"/>
              </w:tabs>
              <w:spacing w:before="73" w:after="0" w:line="240" w:lineRule="auto"/>
              <w:ind w:left="527" w:right="97" w:hanging="420"/>
              <w:jc w:val="both"/>
              <w:rPr>
                <w:rFonts w:hint="default" w:ascii="Times New Roman" w:hAnsi="Times New Roman" w:cs="Times New Roman"/>
                <w:sz w:val="24"/>
              </w:rPr>
            </w:pPr>
            <w:r>
              <w:rPr>
                <w:rFonts w:hint="default" w:ascii="Times New Roman" w:hAnsi="Times New Roman" w:cs="Times New Roman"/>
                <w:sz w:val="24"/>
              </w:rPr>
              <w:t>Knows category specifications (Type name, description, fuel type, and weight limit)</w:t>
            </w:r>
          </w:p>
        </w:tc>
        <w:tc>
          <w:tcPr>
            <w:tcW w:w="4261" w:type="dxa"/>
          </w:tcPr>
          <w:p w14:paraId="43B8FF08">
            <w:pPr>
              <w:pStyle w:val="16"/>
              <w:spacing w:before="73"/>
              <w:ind w:left="0"/>
              <w:rPr>
                <w:rFonts w:hint="default" w:ascii="Times New Roman" w:hAnsi="Times New Roman" w:cs="Times New Roman"/>
                <w:b/>
                <w:sz w:val="24"/>
              </w:rPr>
            </w:pPr>
          </w:p>
          <w:p w14:paraId="0D059CCD">
            <w:pPr>
              <w:pStyle w:val="16"/>
              <w:rPr>
                <w:rFonts w:hint="default" w:ascii="Times New Roman" w:hAnsi="Times New Roman" w:cs="Times New Roman"/>
                <w:sz w:val="24"/>
              </w:rPr>
            </w:pPr>
            <w:r>
              <w:rPr>
                <w:rFonts w:hint="default" w:ascii="Times New Roman" w:hAnsi="Times New Roman" w:cs="Times New Roman"/>
                <w:spacing w:val="-5"/>
                <w:sz w:val="24"/>
              </w:rPr>
              <w:t>NA</w:t>
            </w:r>
          </w:p>
        </w:tc>
      </w:tr>
      <w:tr w14:paraId="7B67F3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4261" w:type="dxa"/>
          </w:tcPr>
          <w:p w14:paraId="0E7B5BBA">
            <w:pPr>
              <w:pStyle w:val="16"/>
              <w:numPr>
                <w:ilvl w:val="0"/>
                <w:numId w:val="40"/>
              </w:numPr>
              <w:tabs>
                <w:tab w:val="left" w:pos="527"/>
              </w:tabs>
              <w:spacing w:before="101" w:after="0" w:line="240" w:lineRule="auto"/>
              <w:ind w:left="527" w:right="99" w:hanging="420"/>
              <w:jc w:val="left"/>
              <w:rPr>
                <w:rFonts w:hint="default" w:ascii="Times New Roman" w:hAnsi="Times New Roman" w:cs="Times New Roman"/>
                <w:sz w:val="24"/>
              </w:rPr>
            </w:pPr>
            <w:r>
              <w:rPr>
                <w:rFonts w:hint="default" w:ascii="Times New Roman" w:hAnsi="Times New Roman" w:cs="Times New Roman"/>
                <w:sz w:val="24"/>
              </w:rPr>
              <w:t>Knows</w:t>
            </w:r>
            <w:r>
              <w:rPr>
                <w:rFonts w:hint="default" w:ascii="Times New Roman" w:hAnsi="Times New Roman" w:cs="Times New Roman"/>
                <w:spacing w:val="39"/>
                <w:sz w:val="24"/>
              </w:rPr>
              <w:t xml:space="preserve"> </w:t>
            </w:r>
            <w:r>
              <w:rPr>
                <w:rFonts w:hint="default" w:ascii="Times New Roman" w:hAnsi="Times New Roman" w:cs="Times New Roman"/>
                <w:sz w:val="24"/>
              </w:rPr>
              <w:t>required</w:t>
            </w:r>
            <w:r>
              <w:rPr>
                <w:rFonts w:hint="default" w:ascii="Times New Roman" w:hAnsi="Times New Roman" w:cs="Times New Roman"/>
                <w:spacing w:val="40"/>
                <w:sz w:val="24"/>
              </w:rPr>
              <w:t xml:space="preserve"> </w:t>
            </w:r>
            <w:r>
              <w:rPr>
                <w:rFonts w:hint="default" w:ascii="Times New Roman" w:hAnsi="Times New Roman" w:cs="Times New Roman"/>
                <w:sz w:val="24"/>
              </w:rPr>
              <w:t>driver</w:t>
            </w:r>
            <w:r>
              <w:rPr>
                <w:rFonts w:hint="default" w:ascii="Times New Roman" w:hAnsi="Times New Roman" w:cs="Times New Roman"/>
                <w:spacing w:val="38"/>
                <w:sz w:val="24"/>
              </w:rPr>
              <w:t xml:space="preserve"> </w:t>
            </w:r>
            <w:r>
              <w:rPr>
                <w:rFonts w:hint="default" w:ascii="Times New Roman" w:hAnsi="Times New Roman" w:cs="Times New Roman"/>
                <w:sz w:val="24"/>
              </w:rPr>
              <w:t>license</w:t>
            </w:r>
            <w:r>
              <w:rPr>
                <w:rFonts w:hint="default" w:ascii="Times New Roman" w:hAnsi="Times New Roman" w:cs="Times New Roman"/>
                <w:spacing w:val="38"/>
                <w:sz w:val="24"/>
              </w:rPr>
              <w:t xml:space="preserve"> </w:t>
            </w:r>
            <w:r>
              <w:rPr>
                <w:rFonts w:hint="default" w:ascii="Times New Roman" w:hAnsi="Times New Roman" w:cs="Times New Roman"/>
                <w:sz w:val="24"/>
              </w:rPr>
              <w:t>class configurations for operation</w:t>
            </w:r>
          </w:p>
        </w:tc>
        <w:tc>
          <w:tcPr>
            <w:tcW w:w="4261" w:type="dxa"/>
          </w:tcPr>
          <w:p w14:paraId="1236749D">
            <w:pPr>
              <w:pStyle w:val="16"/>
              <w:spacing w:before="240"/>
              <w:rPr>
                <w:rFonts w:hint="default" w:ascii="Times New Roman" w:hAnsi="Times New Roman" w:cs="Times New Roman"/>
                <w:sz w:val="24"/>
              </w:rPr>
            </w:pPr>
            <w:r>
              <w:rPr>
                <w:rFonts w:hint="default" w:ascii="Times New Roman" w:hAnsi="Times New Roman" w:cs="Times New Roman"/>
                <w:spacing w:val="-5"/>
                <w:sz w:val="24"/>
              </w:rPr>
              <w:t>NA</w:t>
            </w:r>
          </w:p>
        </w:tc>
      </w:tr>
      <w:tr w14:paraId="049322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8" w:hRule="atLeast"/>
        </w:trPr>
        <w:tc>
          <w:tcPr>
            <w:tcW w:w="4261" w:type="dxa"/>
          </w:tcPr>
          <w:p w14:paraId="1D0B0963">
            <w:pPr>
              <w:pStyle w:val="16"/>
              <w:numPr>
                <w:ilvl w:val="0"/>
                <w:numId w:val="41"/>
              </w:numPr>
              <w:tabs>
                <w:tab w:val="left" w:pos="527"/>
              </w:tabs>
              <w:spacing w:before="197" w:after="0" w:line="240" w:lineRule="auto"/>
              <w:ind w:left="527" w:right="97" w:hanging="420"/>
              <w:jc w:val="left"/>
              <w:rPr>
                <w:rFonts w:hint="default" w:ascii="Times New Roman" w:hAnsi="Times New Roman" w:cs="Times New Roman"/>
                <w:sz w:val="24"/>
              </w:rPr>
            </w:pPr>
            <w:r>
              <w:rPr>
                <w:rFonts w:hint="default" w:ascii="Times New Roman" w:hAnsi="Times New Roman" w:cs="Times New Roman"/>
                <w:sz w:val="24"/>
              </w:rPr>
              <w:t>Can calculate optimal load capacities based on dimensions</w:t>
            </w:r>
          </w:p>
        </w:tc>
        <w:tc>
          <w:tcPr>
            <w:tcW w:w="4261" w:type="dxa"/>
          </w:tcPr>
          <w:p w14:paraId="1F418E81">
            <w:pPr>
              <w:pStyle w:val="16"/>
              <w:spacing w:before="60"/>
              <w:ind w:left="0"/>
              <w:rPr>
                <w:rFonts w:hint="default" w:ascii="Times New Roman" w:hAnsi="Times New Roman" w:cs="Times New Roman"/>
                <w:b/>
                <w:sz w:val="24"/>
              </w:rPr>
            </w:pPr>
          </w:p>
          <w:p w14:paraId="584A6C87">
            <w:pPr>
              <w:pStyle w:val="16"/>
              <w:rPr>
                <w:rFonts w:hint="default" w:ascii="Times New Roman" w:hAnsi="Times New Roman" w:cs="Times New Roman"/>
                <w:sz w:val="24"/>
              </w:rPr>
            </w:pPr>
            <w:r>
              <w:rPr>
                <w:rFonts w:hint="default" w:ascii="Times New Roman" w:hAnsi="Times New Roman" w:cs="Times New Roman"/>
                <w:spacing w:val="-5"/>
                <w:sz w:val="24"/>
              </w:rPr>
              <w:t>NA</w:t>
            </w:r>
          </w:p>
        </w:tc>
      </w:tr>
    </w:tbl>
    <w:p w14:paraId="1E50F6BE">
      <w:pPr>
        <w:pStyle w:val="4"/>
        <w:numPr>
          <w:ilvl w:val="2"/>
          <w:numId w:val="16"/>
        </w:numPr>
        <w:tabs>
          <w:tab w:val="left" w:pos="2448"/>
        </w:tabs>
        <w:spacing w:before="261" w:after="0" w:line="240" w:lineRule="auto"/>
        <w:ind w:left="2448" w:right="0" w:hanging="557"/>
        <w:jc w:val="left"/>
        <w:rPr>
          <w:rFonts w:hint="default" w:ascii="Times New Roman" w:hAnsi="Times New Roman" w:cs="Times New Roman"/>
        </w:rPr>
      </w:pPr>
      <w:bookmarkStart w:id="62" w:name="_bookmark31"/>
      <w:bookmarkEnd w:id="62"/>
      <w:bookmarkStart w:id="63" w:name="3.2.7 BranchHub"/>
      <w:bookmarkEnd w:id="63"/>
      <w:r>
        <w:rPr>
          <w:rFonts w:hint="default" w:ascii="Times New Roman" w:hAnsi="Times New Roman" w:cs="Times New Roman"/>
          <w:spacing w:val="-2"/>
        </w:rPr>
        <w:t>BranchHub</w:t>
      </w:r>
    </w:p>
    <w:p w14:paraId="2F74E574">
      <w:pPr>
        <w:pStyle w:val="8"/>
        <w:spacing w:before="32"/>
        <w:rPr>
          <w:rFonts w:hint="default" w:ascii="Times New Roman" w:hAnsi="Times New Roman" w:cs="Times New Roman"/>
          <w:b/>
          <w:sz w:val="20"/>
        </w:rPr>
      </w:pPr>
    </w:p>
    <w:tbl>
      <w:tblPr>
        <w:tblStyle w:val="7"/>
        <w:tblW w:w="0" w:type="auto"/>
        <w:tblInd w:w="9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1"/>
        <w:gridCol w:w="4261"/>
      </w:tblGrid>
      <w:tr w14:paraId="05C4D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2" w:hRule="atLeast"/>
        </w:trPr>
        <w:tc>
          <w:tcPr>
            <w:tcW w:w="8522" w:type="dxa"/>
            <w:gridSpan w:val="2"/>
            <w:shd w:val="clear" w:color="auto" w:fill="CFCECE"/>
          </w:tcPr>
          <w:p w14:paraId="6A245855">
            <w:pPr>
              <w:pStyle w:val="16"/>
              <w:spacing w:before="77"/>
              <w:ind w:left="107"/>
              <w:rPr>
                <w:rFonts w:hint="default" w:ascii="Times New Roman" w:hAnsi="Times New Roman" w:cs="Times New Roman"/>
                <w:sz w:val="24"/>
              </w:rPr>
            </w:pPr>
            <w:r>
              <w:rPr>
                <w:rFonts w:hint="default" w:ascii="Times New Roman" w:hAnsi="Times New Roman" w:cs="Times New Roman"/>
                <w:b/>
                <w:sz w:val="25"/>
              </w:rPr>
              <w:t>Class</w:t>
            </w:r>
            <w:r>
              <w:rPr>
                <w:rFonts w:hint="default" w:ascii="Times New Roman" w:hAnsi="Times New Roman" w:cs="Times New Roman"/>
                <w:b/>
                <w:spacing w:val="-3"/>
                <w:sz w:val="25"/>
              </w:rPr>
              <w:t xml:space="preserve"> </w:t>
            </w:r>
            <w:r>
              <w:rPr>
                <w:rFonts w:hint="default" w:ascii="Times New Roman" w:hAnsi="Times New Roman" w:cs="Times New Roman"/>
                <w:b/>
                <w:sz w:val="25"/>
              </w:rPr>
              <w:t>Name</w:t>
            </w:r>
            <w:r>
              <w:rPr>
                <w:rFonts w:hint="default" w:ascii="Times New Roman" w:hAnsi="Times New Roman" w:cs="Times New Roman"/>
                <w:sz w:val="24"/>
              </w:rPr>
              <w:t>:</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BranchHub</w:t>
            </w:r>
          </w:p>
          <w:p w14:paraId="2F47BA87">
            <w:pPr>
              <w:pStyle w:val="16"/>
              <w:ind w:left="107"/>
              <w:rPr>
                <w:rFonts w:hint="default" w:ascii="Times New Roman" w:hAnsi="Times New Roman" w:cs="Times New Roman"/>
                <w:sz w:val="24"/>
              </w:rPr>
            </w:pPr>
            <w:r>
              <w:rPr>
                <w:rFonts w:hint="default" w:ascii="Times New Roman" w:hAnsi="Times New Roman" w:cs="Times New Roman"/>
                <w:b/>
                <w:sz w:val="25"/>
              </w:rPr>
              <w:t>Super</w:t>
            </w:r>
            <w:r>
              <w:rPr>
                <w:rFonts w:hint="default" w:ascii="Times New Roman" w:hAnsi="Times New Roman" w:cs="Times New Roman"/>
                <w:b/>
                <w:spacing w:val="-2"/>
                <w:sz w:val="25"/>
              </w:rPr>
              <w:t xml:space="preserve"> </w:t>
            </w:r>
            <w:r>
              <w:rPr>
                <w:rFonts w:hint="default" w:ascii="Times New Roman" w:hAnsi="Times New Roman" w:cs="Times New Roman"/>
                <w:b/>
                <w:sz w:val="25"/>
              </w:rPr>
              <w:t>Class</w:t>
            </w:r>
            <w:r>
              <w:rPr>
                <w:rFonts w:hint="default" w:ascii="Times New Roman" w:hAnsi="Times New Roman" w:cs="Times New Roman"/>
                <w:sz w:val="24"/>
              </w:rPr>
              <w:t>:</w:t>
            </w:r>
            <w:r>
              <w:rPr>
                <w:rFonts w:hint="default" w:ascii="Times New Roman" w:hAnsi="Times New Roman" w:cs="Times New Roman"/>
                <w:spacing w:val="57"/>
                <w:sz w:val="24"/>
              </w:rPr>
              <w:t xml:space="preserve"> </w:t>
            </w:r>
            <w:r>
              <w:rPr>
                <w:rFonts w:hint="default" w:ascii="Times New Roman" w:hAnsi="Times New Roman" w:cs="Times New Roman"/>
                <w:spacing w:val="-10"/>
                <w:sz w:val="24"/>
              </w:rPr>
              <w:t>-</w:t>
            </w:r>
          </w:p>
        </w:tc>
      </w:tr>
      <w:tr w14:paraId="457D0D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5" w:hRule="atLeast"/>
        </w:trPr>
        <w:tc>
          <w:tcPr>
            <w:tcW w:w="8522" w:type="dxa"/>
            <w:gridSpan w:val="2"/>
          </w:tcPr>
          <w:p w14:paraId="11AB3DE7">
            <w:pPr>
              <w:pStyle w:val="16"/>
              <w:spacing w:before="106"/>
              <w:ind w:left="107" w:right="96"/>
              <w:jc w:val="both"/>
              <w:rPr>
                <w:rFonts w:hint="default" w:ascii="Times New Roman" w:hAnsi="Times New Roman" w:cs="Times New Roman"/>
                <w:sz w:val="24"/>
              </w:rPr>
            </w:pPr>
            <w:r>
              <w:rPr>
                <w:rFonts w:hint="default" w:ascii="Times New Roman" w:hAnsi="Times New Roman" w:cs="Times New Roman"/>
                <w:sz w:val="24"/>
              </w:rPr>
              <w:t xml:space="preserve">A branch or hub models a major physical node within the logistics network that functions as an operational center for managing localized vehicles, cargo, and team </w:t>
            </w:r>
            <w:r>
              <w:rPr>
                <w:rFonts w:hint="default" w:ascii="Times New Roman" w:hAnsi="Times New Roman" w:cs="Times New Roman"/>
                <w:spacing w:val="-2"/>
                <w:sz w:val="24"/>
              </w:rPr>
              <w:t>schedules.</w:t>
            </w:r>
          </w:p>
        </w:tc>
      </w:tr>
      <w:tr w14:paraId="245FC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4261" w:type="dxa"/>
            <w:shd w:val="clear" w:color="auto" w:fill="CFCECE"/>
          </w:tcPr>
          <w:p w14:paraId="1A19F3A9">
            <w:pPr>
              <w:pStyle w:val="16"/>
              <w:spacing w:before="95"/>
              <w:ind w:left="107"/>
              <w:rPr>
                <w:rFonts w:hint="default" w:ascii="Times New Roman" w:hAnsi="Times New Roman" w:cs="Times New Roman"/>
                <w:b/>
                <w:sz w:val="25"/>
              </w:rPr>
            </w:pPr>
            <w:r>
              <w:rPr>
                <w:rFonts w:hint="default" w:ascii="Times New Roman" w:hAnsi="Times New Roman" w:cs="Times New Roman"/>
                <w:b/>
                <w:spacing w:val="-2"/>
                <w:sz w:val="25"/>
              </w:rPr>
              <w:t>Responsibilities</w:t>
            </w:r>
          </w:p>
        </w:tc>
        <w:tc>
          <w:tcPr>
            <w:tcW w:w="4261" w:type="dxa"/>
            <w:shd w:val="clear" w:color="auto" w:fill="CFCECE"/>
          </w:tcPr>
          <w:p w14:paraId="13113893">
            <w:pPr>
              <w:pStyle w:val="16"/>
              <w:spacing w:before="95"/>
              <w:rPr>
                <w:rFonts w:hint="default" w:ascii="Times New Roman" w:hAnsi="Times New Roman" w:cs="Times New Roman"/>
                <w:b/>
                <w:sz w:val="25"/>
              </w:rPr>
            </w:pPr>
            <w:r>
              <w:rPr>
                <w:rFonts w:hint="default" w:ascii="Times New Roman" w:hAnsi="Times New Roman" w:cs="Times New Roman"/>
                <w:b/>
                <w:spacing w:val="-2"/>
                <w:sz w:val="25"/>
              </w:rPr>
              <w:t>Collaborators</w:t>
            </w:r>
          </w:p>
        </w:tc>
      </w:tr>
      <w:tr w14:paraId="48DEB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4" w:hRule="atLeast"/>
        </w:trPr>
        <w:tc>
          <w:tcPr>
            <w:tcW w:w="4261" w:type="dxa"/>
          </w:tcPr>
          <w:p w14:paraId="1E77C9EB">
            <w:pPr>
              <w:pStyle w:val="16"/>
              <w:numPr>
                <w:ilvl w:val="0"/>
                <w:numId w:val="42"/>
              </w:numPr>
              <w:tabs>
                <w:tab w:val="left" w:pos="527"/>
              </w:tabs>
              <w:spacing w:before="72" w:after="0" w:line="240" w:lineRule="auto"/>
              <w:ind w:left="527" w:right="97" w:hanging="420"/>
              <w:jc w:val="both"/>
              <w:rPr>
                <w:rFonts w:hint="default" w:ascii="Times New Roman" w:hAnsi="Times New Roman" w:cs="Times New Roman"/>
                <w:sz w:val="24"/>
              </w:rPr>
            </w:pPr>
            <w:r>
              <w:rPr>
                <w:rFonts w:hint="default" w:ascii="Times New Roman" w:hAnsi="Times New Roman" w:cs="Times New Roman"/>
                <w:sz w:val="24"/>
              </w:rPr>
              <w:t>Knows branch details (Hub ID,</w:t>
            </w:r>
            <w:r>
              <w:rPr>
                <w:rFonts w:hint="default" w:ascii="Times New Roman" w:hAnsi="Times New Roman" w:cs="Times New Roman"/>
                <w:spacing w:val="40"/>
                <w:sz w:val="24"/>
              </w:rPr>
              <w:t xml:space="preserve"> </w:t>
            </w:r>
            <w:r>
              <w:rPr>
                <w:rFonts w:hint="default" w:ascii="Times New Roman" w:hAnsi="Times New Roman" w:cs="Times New Roman"/>
                <w:sz w:val="24"/>
              </w:rPr>
              <w:t xml:space="preserve">name, physical address, and contact </w:t>
            </w:r>
            <w:r>
              <w:rPr>
                <w:rFonts w:hint="default" w:ascii="Times New Roman" w:hAnsi="Times New Roman" w:cs="Times New Roman"/>
                <w:spacing w:val="-2"/>
                <w:sz w:val="24"/>
              </w:rPr>
              <w:t>number)</w:t>
            </w:r>
          </w:p>
        </w:tc>
        <w:tc>
          <w:tcPr>
            <w:tcW w:w="4261" w:type="dxa"/>
          </w:tcPr>
          <w:p w14:paraId="0DFD4C89">
            <w:pPr>
              <w:pStyle w:val="16"/>
              <w:spacing w:before="72"/>
              <w:ind w:left="0"/>
              <w:rPr>
                <w:rFonts w:hint="default" w:ascii="Times New Roman" w:hAnsi="Times New Roman" w:cs="Times New Roman"/>
                <w:b/>
                <w:sz w:val="24"/>
              </w:rPr>
            </w:pPr>
          </w:p>
          <w:p w14:paraId="295A6EB6">
            <w:pPr>
              <w:pStyle w:val="16"/>
              <w:rPr>
                <w:rFonts w:hint="default" w:ascii="Times New Roman" w:hAnsi="Times New Roman" w:cs="Times New Roman"/>
                <w:sz w:val="24"/>
              </w:rPr>
            </w:pPr>
            <w:r>
              <w:rPr>
                <w:rFonts w:hint="default" w:ascii="Times New Roman" w:hAnsi="Times New Roman" w:cs="Times New Roman"/>
                <w:spacing w:val="-5"/>
                <w:sz w:val="24"/>
              </w:rPr>
              <w:t>NA</w:t>
            </w:r>
          </w:p>
        </w:tc>
      </w:tr>
      <w:tr w14:paraId="48F3DB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4261" w:type="dxa"/>
          </w:tcPr>
          <w:p w14:paraId="44995F32">
            <w:pPr>
              <w:pStyle w:val="16"/>
              <w:numPr>
                <w:ilvl w:val="0"/>
                <w:numId w:val="43"/>
              </w:numPr>
              <w:tabs>
                <w:tab w:val="left" w:pos="527"/>
              </w:tabs>
              <w:spacing w:before="102" w:after="0" w:line="237" w:lineRule="auto"/>
              <w:ind w:left="527" w:right="96" w:hanging="420"/>
              <w:jc w:val="left"/>
              <w:rPr>
                <w:rFonts w:hint="default" w:ascii="Times New Roman" w:hAnsi="Times New Roman" w:cs="Times New Roman"/>
                <w:sz w:val="24"/>
              </w:rPr>
            </w:pPr>
            <w:r>
              <w:rPr>
                <w:rFonts w:hint="default" w:ascii="Times New Roman" w:hAnsi="Times New Roman" w:cs="Times New Roman"/>
                <w:sz w:val="24"/>
              </w:rPr>
              <w:t>Knows</w:t>
            </w:r>
            <w:r>
              <w:rPr>
                <w:rFonts w:hint="default" w:ascii="Times New Roman" w:hAnsi="Times New Roman" w:cs="Times New Roman"/>
                <w:spacing w:val="40"/>
                <w:sz w:val="24"/>
              </w:rPr>
              <w:t xml:space="preserve"> </w:t>
            </w:r>
            <w:r>
              <w:rPr>
                <w:rFonts w:hint="default" w:ascii="Times New Roman" w:hAnsi="Times New Roman" w:cs="Times New Roman"/>
                <w:sz w:val="24"/>
              </w:rPr>
              <w:t>current</w:t>
            </w:r>
            <w:r>
              <w:rPr>
                <w:rFonts w:hint="default" w:ascii="Times New Roman" w:hAnsi="Times New Roman" w:cs="Times New Roman"/>
                <w:spacing w:val="40"/>
                <w:sz w:val="24"/>
              </w:rPr>
              <w:t xml:space="preserve"> </w:t>
            </w:r>
            <w:r>
              <w:rPr>
                <w:rFonts w:hint="default" w:ascii="Times New Roman" w:hAnsi="Times New Roman" w:cs="Times New Roman"/>
                <w:sz w:val="24"/>
              </w:rPr>
              <w:t>inventory</w:t>
            </w:r>
            <w:r>
              <w:rPr>
                <w:rFonts w:hint="default" w:ascii="Times New Roman" w:hAnsi="Times New Roman" w:cs="Times New Roman"/>
                <w:spacing w:val="40"/>
                <w:sz w:val="24"/>
              </w:rPr>
              <w:t xml:space="preserve"> </w:t>
            </w:r>
            <w:r>
              <w:rPr>
                <w:rFonts w:hint="default" w:ascii="Times New Roman" w:hAnsi="Times New Roman" w:cs="Times New Roman"/>
                <w:sz w:val="24"/>
              </w:rPr>
              <w:t>levels</w:t>
            </w:r>
            <w:r>
              <w:rPr>
                <w:rFonts w:hint="default" w:ascii="Times New Roman" w:hAnsi="Times New Roman" w:cs="Times New Roman"/>
                <w:spacing w:val="40"/>
                <w:sz w:val="24"/>
              </w:rPr>
              <w:t xml:space="preserve"> </w:t>
            </w:r>
            <w:r>
              <w:rPr>
                <w:rFonts w:hint="default" w:ascii="Times New Roman" w:hAnsi="Times New Roman" w:cs="Times New Roman"/>
                <w:sz w:val="24"/>
              </w:rPr>
              <w:t>of stationed vehicles</w:t>
            </w:r>
          </w:p>
        </w:tc>
        <w:tc>
          <w:tcPr>
            <w:tcW w:w="4261" w:type="dxa"/>
          </w:tcPr>
          <w:p w14:paraId="5EE2B9F0">
            <w:pPr>
              <w:pStyle w:val="16"/>
              <w:spacing w:before="237"/>
              <w:rPr>
                <w:rFonts w:hint="default" w:ascii="Times New Roman" w:hAnsi="Times New Roman" w:cs="Times New Roman"/>
                <w:sz w:val="24"/>
              </w:rPr>
            </w:pPr>
            <w:r>
              <w:rPr>
                <w:rFonts w:hint="default" w:ascii="Times New Roman" w:hAnsi="Times New Roman" w:cs="Times New Roman"/>
                <w:spacing w:val="-2"/>
                <w:sz w:val="24"/>
              </w:rPr>
              <w:t>Vehicle</w:t>
            </w:r>
          </w:p>
        </w:tc>
      </w:tr>
      <w:tr w14:paraId="2D4A4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4261" w:type="dxa"/>
          </w:tcPr>
          <w:p w14:paraId="0F85C22B">
            <w:pPr>
              <w:pStyle w:val="16"/>
              <w:numPr>
                <w:ilvl w:val="0"/>
                <w:numId w:val="44"/>
              </w:numPr>
              <w:tabs>
                <w:tab w:val="left" w:pos="527"/>
              </w:tabs>
              <w:spacing w:before="197" w:after="0" w:line="240" w:lineRule="auto"/>
              <w:ind w:left="527" w:right="96" w:hanging="420"/>
              <w:jc w:val="left"/>
              <w:rPr>
                <w:rFonts w:hint="default" w:ascii="Times New Roman" w:hAnsi="Times New Roman" w:cs="Times New Roman"/>
                <w:sz w:val="24"/>
              </w:rPr>
            </w:pPr>
            <w:r>
              <w:rPr>
                <w:rFonts w:hint="default" w:ascii="Times New Roman" w:hAnsi="Times New Roman" w:cs="Times New Roman"/>
                <w:sz w:val="24"/>
              </w:rPr>
              <w:t>Can</w:t>
            </w:r>
            <w:r>
              <w:rPr>
                <w:rFonts w:hint="default" w:ascii="Times New Roman" w:hAnsi="Times New Roman" w:cs="Times New Roman"/>
                <w:spacing w:val="40"/>
                <w:sz w:val="24"/>
              </w:rPr>
              <w:t xml:space="preserve"> </w:t>
            </w:r>
            <w:r>
              <w:rPr>
                <w:rFonts w:hint="default" w:ascii="Times New Roman" w:hAnsi="Times New Roman" w:cs="Times New Roman"/>
                <w:sz w:val="24"/>
              </w:rPr>
              <w:t>assign</w:t>
            </w:r>
            <w:r>
              <w:rPr>
                <w:rFonts w:hint="default" w:ascii="Times New Roman" w:hAnsi="Times New Roman" w:cs="Times New Roman"/>
                <w:spacing w:val="40"/>
                <w:sz w:val="24"/>
              </w:rPr>
              <w:t xml:space="preserve"> </w:t>
            </w:r>
            <w:r>
              <w:rPr>
                <w:rFonts w:hint="default" w:ascii="Times New Roman" w:hAnsi="Times New Roman" w:cs="Times New Roman"/>
                <w:sz w:val="24"/>
              </w:rPr>
              <w:t>local</w:t>
            </w:r>
            <w:r>
              <w:rPr>
                <w:rFonts w:hint="default" w:ascii="Times New Roman" w:hAnsi="Times New Roman" w:cs="Times New Roman"/>
                <w:spacing w:val="40"/>
                <w:sz w:val="24"/>
              </w:rPr>
              <w:t xml:space="preserve"> </w:t>
            </w:r>
            <w:r>
              <w:rPr>
                <w:rFonts w:hint="default" w:ascii="Times New Roman" w:hAnsi="Times New Roman" w:cs="Times New Roman"/>
                <w:sz w:val="24"/>
              </w:rPr>
              <w:t>parking</w:t>
            </w:r>
            <w:r>
              <w:rPr>
                <w:rFonts w:hint="default" w:ascii="Times New Roman" w:hAnsi="Times New Roman" w:cs="Times New Roman"/>
                <w:spacing w:val="40"/>
                <w:sz w:val="24"/>
              </w:rPr>
              <w:t xml:space="preserve"> </w:t>
            </w:r>
            <w:r>
              <w:rPr>
                <w:rFonts w:hint="default" w:ascii="Times New Roman" w:hAnsi="Times New Roman" w:cs="Times New Roman"/>
                <w:sz w:val="24"/>
              </w:rPr>
              <w:t>zones</w:t>
            </w:r>
            <w:r>
              <w:rPr>
                <w:rFonts w:hint="default" w:ascii="Times New Roman" w:hAnsi="Times New Roman" w:cs="Times New Roman"/>
                <w:spacing w:val="40"/>
                <w:sz w:val="24"/>
              </w:rPr>
              <w:t xml:space="preserve"> </w:t>
            </w:r>
            <w:r>
              <w:rPr>
                <w:rFonts w:hint="default" w:ascii="Times New Roman" w:hAnsi="Times New Roman" w:cs="Times New Roman"/>
                <w:sz w:val="24"/>
              </w:rPr>
              <w:t>or docks to incoming assets</w:t>
            </w:r>
          </w:p>
        </w:tc>
        <w:tc>
          <w:tcPr>
            <w:tcW w:w="4261" w:type="dxa"/>
          </w:tcPr>
          <w:p w14:paraId="0E7355F1">
            <w:pPr>
              <w:pStyle w:val="16"/>
              <w:spacing w:before="57"/>
              <w:ind w:left="0"/>
              <w:rPr>
                <w:rFonts w:hint="default" w:ascii="Times New Roman" w:hAnsi="Times New Roman" w:cs="Times New Roman"/>
                <w:b/>
                <w:sz w:val="24"/>
              </w:rPr>
            </w:pPr>
          </w:p>
          <w:p w14:paraId="352889D3">
            <w:pPr>
              <w:pStyle w:val="16"/>
              <w:spacing w:before="1"/>
              <w:rPr>
                <w:rFonts w:hint="default" w:ascii="Times New Roman" w:hAnsi="Times New Roman" w:cs="Times New Roman"/>
                <w:sz w:val="24"/>
              </w:rPr>
            </w:pPr>
            <w:r>
              <w:rPr>
                <w:rFonts w:hint="default" w:ascii="Times New Roman" w:hAnsi="Times New Roman" w:cs="Times New Roman"/>
                <w:sz w:val="24"/>
              </w:rPr>
              <w:t>Vehicle,</w:t>
            </w:r>
            <w:r>
              <w:rPr>
                <w:rFonts w:hint="default" w:ascii="Times New Roman" w:hAnsi="Times New Roman" w:cs="Times New Roman"/>
                <w:spacing w:val="-2"/>
                <w:sz w:val="24"/>
              </w:rPr>
              <w:t xml:space="preserve"> Database</w:t>
            </w:r>
          </w:p>
        </w:tc>
      </w:tr>
    </w:tbl>
    <w:p w14:paraId="7DDC5AD3">
      <w:pPr>
        <w:pStyle w:val="4"/>
        <w:numPr>
          <w:ilvl w:val="2"/>
          <w:numId w:val="16"/>
        </w:numPr>
        <w:tabs>
          <w:tab w:val="left" w:pos="2448"/>
        </w:tabs>
        <w:spacing w:before="260" w:after="0" w:line="240" w:lineRule="auto"/>
        <w:ind w:left="2448" w:right="0" w:hanging="557"/>
        <w:jc w:val="left"/>
        <w:rPr>
          <w:rFonts w:hint="default" w:ascii="Times New Roman" w:hAnsi="Times New Roman" w:cs="Times New Roman"/>
        </w:rPr>
      </w:pPr>
      <w:bookmarkStart w:id="64" w:name="_bookmark32"/>
      <w:bookmarkEnd w:id="64"/>
      <w:bookmarkStart w:id="65" w:name="3.2.8 MaintenanceRecord"/>
      <w:bookmarkEnd w:id="65"/>
      <w:r>
        <w:rPr>
          <w:rFonts w:hint="default" w:ascii="Times New Roman" w:hAnsi="Times New Roman" w:cs="Times New Roman"/>
          <w:spacing w:val="-2"/>
        </w:rPr>
        <w:t>MaintenanceRecord</w:t>
      </w:r>
    </w:p>
    <w:p w14:paraId="0BD3BB57">
      <w:pPr>
        <w:pStyle w:val="8"/>
        <w:spacing w:before="7"/>
        <w:rPr>
          <w:rFonts w:hint="default" w:ascii="Times New Roman" w:hAnsi="Times New Roman" w:cs="Times New Roman"/>
          <w:b/>
          <w:sz w:val="20"/>
        </w:rPr>
      </w:pPr>
      <w:r>
        <w:rPr>
          <w:rFonts w:hint="default" w:ascii="Times New Roman" w:hAnsi="Times New Roman" w:cs="Times New Roman"/>
          <w:b/>
          <w:sz w:val="20"/>
        </w:rPr>
        <mc:AlternateContent>
          <mc:Choice Requires="wps">
            <w:drawing>
              <wp:anchor distT="0" distB="0" distL="0" distR="0" simplePos="0" relativeHeight="251666432" behindDoc="1" locked="0" layoutInCell="1" allowOverlap="1">
                <wp:simplePos x="0" y="0"/>
                <wp:positionH relativeFrom="page">
                  <wp:posOffset>1073785</wp:posOffset>
                </wp:positionH>
                <wp:positionV relativeFrom="paragraph">
                  <wp:posOffset>168275</wp:posOffset>
                </wp:positionV>
                <wp:extent cx="5411470" cy="470535"/>
                <wp:effectExtent l="0" t="0" r="0" b="0"/>
                <wp:wrapTopAndBottom/>
                <wp:docPr id="11" name="Textbox 11"/>
                <wp:cNvGraphicFramePr/>
                <a:graphic xmlns:a="http://schemas.openxmlformats.org/drawingml/2006/main">
                  <a:graphicData uri="http://schemas.microsoft.com/office/word/2010/wordprocessingShape">
                    <wps:wsp>
                      <wps:cNvSpPr txBox="1"/>
                      <wps:spPr>
                        <a:xfrm>
                          <a:off x="0" y="0"/>
                          <a:ext cx="5411470" cy="470534"/>
                        </a:xfrm>
                        <a:prstGeom prst="rect">
                          <a:avLst/>
                        </a:prstGeom>
                        <a:solidFill>
                          <a:srgbClr val="CFCECE"/>
                        </a:solidFill>
                        <a:ln w="6096">
                          <a:solidFill>
                            <a:srgbClr val="000000"/>
                          </a:solidFill>
                          <a:prstDash val="solid"/>
                        </a:ln>
                      </wps:spPr>
                      <wps:txbx>
                        <w:txbxContent>
                          <w:p w14:paraId="6A5BF394">
                            <w:pPr>
                              <w:spacing w:before="80" w:line="287" w:lineRule="exact"/>
                              <w:ind w:left="103" w:right="0" w:firstLine="0"/>
                              <w:jc w:val="left"/>
                              <w:rPr>
                                <w:color w:val="000000"/>
                                <w:sz w:val="24"/>
                              </w:rPr>
                            </w:pPr>
                            <w:r>
                              <w:rPr>
                                <w:b/>
                                <w:color w:val="000000"/>
                                <w:sz w:val="25"/>
                              </w:rPr>
                              <w:t>Class</w:t>
                            </w:r>
                            <w:r>
                              <w:rPr>
                                <w:b/>
                                <w:color w:val="000000"/>
                                <w:spacing w:val="-3"/>
                                <w:sz w:val="25"/>
                              </w:rPr>
                              <w:t xml:space="preserve"> </w:t>
                            </w:r>
                            <w:r>
                              <w:rPr>
                                <w:b/>
                                <w:color w:val="000000"/>
                                <w:sz w:val="25"/>
                              </w:rPr>
                              <w:t>Name</w:t>
                            </w:r>
                            <w:r>
                              <w:rPr>
                                <w:color w:val="000000"/>
                                <w:sz w:val="24"/>
                              </w:rPr>
                              <w:t>:</w:t>
                            </w:r>
                            <w:r>
                              <w:rPr>
                                <w:color w:val="000000"/>
                                <w:spacing w:val="-3"/>
                                <w:sz w:val="24"/>
                              </w:rPr>
                              <w:t xml:space="preserve"> </w:t>
                            </w:r>
                            <w:r>
                              <w:rPr>
                                <w:color w:val="000000"/>
                                <w:spacing w:val="-2"/>
                                <w:sz w:val="24"/>
                              </w:rPr>
                              <w:t>MaintenanceRecord</w:t>
                            </w:r>
                          </w:p>
                          <w:p w14:paraId="5349DDD4">
                            <w:pPr>
                              <w:spacing w:before="0" w:line="287" w:lineRule="exact"/>
                              <w:ind w:left="103" w:right="0" w:firstLine="0"/>
                              <w:jc w:val="left"/>
                              <w:rPr>
                                <w:color w:val="000000"/>
                                <w:sz w:val="24"/>
                              </w:rPr>
                            </w:pPr>
                            <w:r>
                              <w:rPr>
                                <w:b/>
                                <w:color w:val="000000"/>
                                <w:sz w:val="25"/>
                              </w:rPr>
                              <w:t>Super</w:t>
                            </w:r>
                            <w:r>
                              <w:rPr>
                                <w:b/>
                                <w:color w:val="000000"/>
                                <w:spacing w:val="-2"/>
                                <w:sz w:val="25"/>
                              </w:rPr>
                              <w:t xml:space="preserve"> </w:t>
                            </w:r>
                            <w:r>
                              <w:rPr>
                                <w:b/>
                                <w:color w:val="000000"/>
                                <w:sz w:val="25"/>
                              </w:rPr>
                              <w:t>Class</w:t>
                            </w:r>
                            <w:r>
                              <w:rPr>
                                <w:color w:val="000000"/>
                                <w:sz w:val="24"/>
                              </w:rPr>
                              <w:t>:</w:t>
                            </w:r>
                            <w:r>
                              <w:rPr>
                                <w:color w:val="000000"/>
                                <w:spacing w:val="57"/>
                                <w:sz w:val="24"/>
                              </w:rPr>
                              <w:t xml:space="preserve"> </w:t>
                            </w:r>
                            <w:r>
                              <w:rPr>
                                <w:color w:val="000000"/>
                                <w:spacing w:val="-10"/>
                                <w:sz w:val="24"/>
                              </w:rPr>
                              <w:t>-</w:t>
                            </w:r>
                          </w:p>
                        </w:txbxContent>
                      </wps:txbx>
                      <wps:bodyPr wrap="square" lIns="0" tIns="0" rIns="0" bIns="0" rtlCol="0">
                        <a:noAutofit/>
                      </wps:bodyPr>
                    </wps:wsp>
                  </a:graphicData>
                </a:graphic>
              </wp:anchor>
            </w:drawing>
          </mc:Choice>
          <mc:Fallback>
            <w:pict>
              <v:shape id="Textbox 11" o:spid="_x0000_s1026" o:spt="202" type="#_x0000_t202" style="position:absolute;left:0pt;margin-left:84.55pt;margin-top:13.25pt;height:37.05pt;width:426.1pt;mso-position-horizontal-relative:page;mso-wrap-distance-bottom:0pt;mso-wrap-distance-top:0pt;z-index:-251650048;mso-width-relative:page;mso-height-relative:page;" fillcolor="#CFCECE" filled="t" stroked="t" coordsize="21600,21600" o:gfxdata="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yFqyA2QAAAAsBAAAPAAAAAAAAAAEAIAAAACIAAABkcnMvZG93bnJldi54bWxQSwECFAAUAAAA&#10;CACHTuJA+dWzxu0BAAANBAAADgAAAAAAAAABACAAAAAoAQAAZHJzL2Uyb0RvYy54bWxQSwUGAAAA&#10;AAYABgBZAQAAhwUAAAAA&#10;">
                <v:fill on="t" focussize="0,0"/>
                <v:stroke weight="0.48pt" color="#000000" joinstyle="round"/>
                <v:imagedata o:title=""/>
                <o:lock v:ext="edit" aspectratio="f"/>
                <v:textbox inset="0mm,0mm,0mm,0mm">
                  <w:txbxContent>
                    <w:p w14:paraId="6A5BF394">
                      <w:pPr>
                        <w:spacing w:before="80" w:line="287" w:lineRule="exact"/>
                        <w:ind w:left="103" w:right="0" w:firstLine="0"/>
                        <w:jc w:val="left"/>
                        <w:rPr>
                          <w:color w:val="000000"/>
                          <w:sz w:val="24"/>
                        </w:rPr>
                      </w:pPr>
                      <w:r>
                        <w:rPr>
                          <w:b/>
                          <w:color w:val="000000"/>
                          <w:sz w:val="25"/>
                        </w:rPr>
                        <w:t>Class</w:t>
                      </w:r>
                      <w:r>
                        <w:rPr>
                          <w:b/>
                          <w:color w:val="000000"/>
                          <w:spacing w:val="-3"/>
                          <w:sz w:val="25"/>
                        </w:rPr>
                        <w:t xml:space="preserve"> </w:t>
                      </w:r>
                      <w:r>
                        <w:rPr>
                          <w:b/>
                          <w:color w:val="000000"/>
                          <w:sz w:val="25"/>
                        </w:rPr>
                        <w:t>Name</w:t>
                      </w:r>
                      <w:r>
                        <w:rPr>
                          <w:color w:val="000000"/>
                          <w:sz w:val="24"/>
                        </w:rPr>
                        <w:t>:</w:t>
                      </w:r>
                      <w:r>
                        <w:rPr>
                          <w:color w:val="000000"/>
                          <w:spacing w:val="-3"/>
                          <w:sz w:val="24"/>
                        </w:rPr>
                        <w:t xml:space="preserve"> </w:t>
                      </w:r>
                      <w:r>
                        <w:rPr>
                          <w:color w:val="000000"/>
                          <w:spacing w:val="-2"/>
                          <w:sz w:val="24"/>
                        </w:rPr>
                        <w:t>MaintenanceRecord</w:t>
                      </w:r>
                    </w:p>
                    <w:p w14:paraId="5349DDD4">
                      <w:pPr>
                        <w:spacing w:before="0" w:line="287" w:lineRule="exact"/>
                        <w:ind w:left="103" w:right="0" w:firstLine="0"/>
                        <w:jc w:val="left"/>
                        <w:rPr>
                          <w:color w:val="000000"/>
                          <w:sz w:val="24"/>
                        </w:rPr>
                      </w:pPr>
                      <w:r>
                        <w:rPr>
                          <w:b/>
                          <w:color w:val="000000"/>
                          <w:sz w:val="25"/>
                        </w:rPr>
                        <w:t>Super</w:t>
                      </w:r>
                      <w:r>
                        <w:rPr>
                          <w:b/>
                          <w:color w:val="000000"/>
                          <w:spacing w:val="-2"/>
                          <w:sz w:val="25"/>
                        </w:rPr>
                        <w:t xml:space="preserve"> </w:t>
                      </w:r>
                      <w:r>
                        <w:rPr>
                          <w:b/>
                          <w:color w:val="000000"/>
                          <w:sz w:val="25"/>
                        </w:rPr>
                        <w:t>Class</w:t>
                      </w:r>
                      <w:r>
                        <w:rPr>
                          <w:color w:val="000000"/>
                          <w:sz w:val="24"/>
                        </w:rPr>
                        <w:t>:</w:t>
                      </w:r>
                      <w:r>
                        <w:rPr>
                          <w:color w:val="000000"/>
                          <w:spacing w:val="57"/>
                          <w:sz w:val="24"/>
                        </w:rPr>
                        <w:t xml:space="preserve"> </w:t>
                      </w:r>
                      <w:r>
                        <w:rPr>
                          <w:color w:val="000000"/>
                          <w:spacing w:val="-10"/>
                          <w:sz w:val="24"/>
                        </w:rPr>
                        <w:t>-</w:t>
                      </w:r>
                    </w:p>
                  </w:txbxContent>
                </v:textbox>
                <w10:wrap type="topAndBottom"/>
              </v:shape>
            </w:pict>
          </mc:Fallback>
        </mc:AlternateContent>
      </w:r>
    </w:p>
    <w:p w14:paraId="7EB0BADB">
      <w:pPr>
        <w:pStyle w:val="8"/>
        <w:spacing w:after="0"/>
        <w:rPr>
          <w:rFonts w:hint="default" w:ascii="Times New Roman" w:hAnsi="Times New Roman" w:cs="Times New Roman"/>
          <w:b/>
          <w:sz w:val="20"/>
        </w:rPr>
        <w:sectPr>
          <w:headerReference r:id="rId7" w:type="default"/>
          <w:footerReference r:id="rId8" w:type="default"/>
          <w:pgSz w:w="11910" w:h="16840"/>
          <w:pgMar w:top="1340" w:right="708" w:bottom="2400" w:left="708" w:header="728" w:footer="2206" w:gutter="0"/>
          <w:cols w:space="720" w:num="1"/>
        </w:sectPr>
      </w:pPr>
    </w:p>
    <w:p w14:paraId="433A3833">
      <w:pPr>
        <w:pStyle w:val="8"/>
        <w:spacing w:before="11"/>
        <w:rPr>
          <w:rFonts w:hint="default" w:ascii="Times New Roman" w:hAnsi="Times New Roman" w:cs="Times New Roman"/>
          <w:b/>
          <w:sz w:val="6"/>
        </w:rPr>
      </w:pPr>
    </w:p>
    <w:tbl>
      <w:tblPr>
        <w:tblStyle w:val="7"/>
        <w:tblW w:w="0" w:type="auto"/>
        <w:tblInd w:w="9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1"/>
        <w:gridCol w:w="4261"/>
      </w:tblGrid>
      <w:tr w14:paraId="53393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5" w:hRule="atLeast"/>
        </w:trPr>
        <w:tc>
          <w:tcPr>
            <w:tcW w:w="8522" w:type="dxa"/>
            <w:gridSpan w:val="2"/>
          </w:tcPr>
          <w:p w14:paraId="3E763E91">
            <w:pPr>
              <w:pStyle w:val="16"/>
              <w:spacing w:before="249" w:line="237" w:lineRule="auto"/>
              <w:ind w:left="107"/>
              <w:rPr>
                <w:rFonts w:hint="default" w:ascii="Times New Roman" w:hAnsi="Times New Roman" w:cs="Times New Roman"/>
                <w:sz w:val="24"/>
              </w:rPr>
            </w:pPr>
            <w:r>
              <w:rPr>
                <w:rFonts w:hint="default" w:ascii="Times New Roman" w:hAnsi="Times New Roman" w:cs="Times New Roman"/>
                <w:sz w:val="24"/>
              </w:rPr>
              <w:t>A maintenance record signifies a documented log of servicing activities, mechanical repairs, and safety inspections performed on a specific fleet vehicle.</w:t>
            </w:r>
          </w:p>
        </w:tc>
      </w:tr>
      <w:tr w14:paraId="3877C2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4261" w:type="dxa"/>
            <w:shd w:val="clear" w:color="auto" w:fill="CFCECE"/>
          </w:tcPr>
          <w:p w14:paraId="302F006C">
            <w:pPr>
              <w:pStyle w:val="16"/>
              <w:spacing w:before="97"/>
              <w:ind w:left="107"/>
              <w:rPr>
                <w:rFonts w:hint="default" w:ascii="Times New Roman" w:hAnsi="Times New Roman" w:cs="Times New Roman"/>
                <w:b/>
                <w:sz w:val="25"/>
              </w:rPr>
            </w:pPr>
            <w:r>
              <w:rPr>
                <w:rFonts w:hint="default" w:ascii="Times New Roman" w:hAnsi="Times New Roman" w:cs="Times New Roman"/>
                <w:b/>
                <w:spacing w:val="-2"/>
                <w:sz w:val="25"/>
              </w:rPr>
              <w:t>Responsibilities</w:t>
            </w:r>
          </w:p>
        </w:tc>
        <w:tc>
          <w:tcPr>
            <w:tcW w:w="4261" w:type="dxa"/>
            <w:shd w:val="clear" w:color="auto" w:fill="CFCECE"/>
          </w:tcPr>
          <w:p w14:paraId="0ACB1A22">
            <w:pPr>
              <w:pStyle w:val="16"/>
              <w:spacing w:before="97"/>
              <w:rPr>
                <w:rFonts w:hint="default" w:ascii="Times New Roman" w:hAnsi="Times New Roman" w:cs="Times New Roman"/>
                <w:b/>
                <w:sz w:val="25"/>
              </w:rPr>
            </w:pPr>
            <w:r>
              <w:rPr>
                <w:rFonts w:hint="default" w:ascii="Times New Roman" w:hAnsi="Times New Roman" w:cs="Times New Roman"/>
                <w:b/>
                <w:spacing w:val="-2"/>
                <w:sz w:val="25"/>
              </w:rPr>
              <w:t>Collaborators</w:t>
            </w:r>
          </w:p>
        </w:tc>
      </w:tr>
      <w:tr w14:paraId="6D685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5" w:hRule="atLeast"/>
        </w:trPr>
        <w:tc>
          <w:tcPr>
            <w:tcW w:w="4261" w:type="dxa"/>
          </w:tcPr>
          <w:p w14:paraId="4049B6A0">
            <w:pPr>
              <w:pStyle w:val="16"/>
              <w:numPr>
                <w:ilvl w:val="0"/>
                <w:numId w:val="45"/>
              </w:numPr>
              <w:tabs>
                <w:tab w:val="left" w:pos="527"/>
              </w:tabs>
              <w:spacing w:before="72" w:after="0" w:line="240" w:lineRule="auto"/>
              <w:ind w:left="527" w:right="97" w:hanging="420"/>
              <w:jc w:val="both"/>
              <w:rPr>
                <w:rFonts w:hint="default" w:ascii="Times New Roman" w:hAnsi="Times New Roman" w:cs="Times New Roman"/>
                <w:sz w:val="24"/>
              </w:rPr>
            </w:pPr>
            <w:r>
              <w:rPr>
                <w:rFonts w:hint="default" w:ascii="Times New Roman" w:hAnsi="Times New Roman" w:cs="Times New Roman"/>
                <w:sz w:val="24"/>
              </w:rPr>
              <w:t>Knows record details (Record ID, maintenance type, cost, description, and completion date)</w:t>
            </w:r>
          </w:p>
        </w:tc>
        <w:tc>
          <w:tcPr>
            <w:tcW w:w="4261" w:type="dxa"/>
          </w:tcPr>
          <w:p w14:paraId="2EA1E3F1">
            <w:pPr>
              <w:pStyle w:val="16"/>
              <w:spacing w:before="71"/>
              <w:ind w:left="0"/>
              <w:rPr>
                <w:rFonts w:hint="default" w:ascii="Times New Roman" w:hAnsi="Times New Roman" w:cs="Times New Roman"/>
                <w:b/>
                <w:sz w:val="24"/>
              </w:rPr>
            </w:pPr>
          </w:p>
          <w:p w14:paraId="366A9033">
            <w:pPr>
              <w:pStyle w:val="16"/>
              <w:spacing w:before="1"/>
              <w:rPr>
                <w:rFonts w:hint="default" w:ascii="Times New Roman" w:hAnsi="Times New Roman" w:cs="Times New Roman"/>
                <w:sz w:val="24"/>
              </w:rPr>
            </w:pPr>
            <w:r>
              <w:rPr>
                <w:rFonts w:hint="default" w:ascii="Times New Roman" w:hAnsi="Times New Roman" w:cs="Times New Roman"/>
                <w:spacing w:val="-5"/>
                <w:sz w:val="24"/>
              </w:rPr>
              <w:t>NA</w:t>
            </w:r>
          </w:p>
        </w:tc>
      </w:tr>
      <w:tr w14:paraId="7B59C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4261" w:type="dxa"/>
          </w:tcPr>
          <w:p w14:paraId="4261D7CD">
            <w:pPr>
              <w:pStyle w:val="16"/>
              <w:numPr>
                <w:ilvl w:val="0"/>
                <w:numId w:val="46"/>
              </w:numPr>
              <w:tabs>
                <w:tab w:val="left" w:pos="527"/>
              </w:tabs>
              <w:spacing w:before="104" w:after="0" w:line="237" w:lineRule="auto"/>
              <w:ind w:left="527" w:right="97" w:hanging="420"/>
              <w:jc w:val="left"/>
              <w:rPr>
                <w:rFonts w:hint="default" w:ascii="Times New Roman" w:hAnsi="Times New Roman" w:cs="Times New Roman"/>
                <w:sz w:val="24"/>
              </w:rPr>
            </w:pPr>
            <w:r>
              <w:rPr>
                <w:rFonts w:hint="default" w:ascii="Times New Roman" w:hAnsi="Times New Roman" w:cs="Times New Roman"/>
                <w:sz w:val="24"/>
              </w:rPr>
              <w:t>Knows</w:t>
            </w:r>
            <w:r>
              <w:rPr>
                <w:rFonts w:hint="default" w:ascii="Times New Roman" w:hAnsi="Times New Roman" w:cs="Times New Roman"/>
                <w:spacing w:val="40"/>
                <w:sz w:val="24"/>
              </w:rPr>
              <w:t xml:space="preserve"> </w:t>
            </w:r>
            <w:r>
              <w:rPr>
                <w:rFonts w:hint="default" w:ascii="Times New Roman" w:hAnsi="Times New Roman" w:cs="Times New Roman"/>
                <w:sz w:val="24"/>
              </w:rPr>
              <w:t>the</w:t>
            </w:r>
            <w:r>
              <w:rPr>
                <w:rFonts w:hint="default" w:ascii="Times New Roman" w:hAnsi="Times New Roman" w:cs="Times New Roman"/>
                <w:spacing w:val="40"/>
                <w:sz w:val="24"/>
              </w:rPr>
              <w:t xml:space="preserve"> </w:t>
            </w:r>
            <w:r>
              <w:rPr>
                <w:rFonts w:hint="default" w:ascii="Times New Roman" w:hAnsi="Times New Roman" w:cs="Times New Roman"/>
                <w:sz w:val="24"/>
              </w:rPr>
              <w:t>vehicle</w:t>
            </w:r>
            <w:r>
              <w:rPr>
                <w:rFonts w:hint="default" w:ascii="Times New Roman" w:hAnsi="Times New Roman" w:cs="Times New Roman"/>
                <w:spacing w:val="40"/>
                <w:sz w:val="24"/>
              </w:rPr>
              <w:t xml:space="preserve"> </w:t>
            </w:r>
            <w:r>
              <w:rPr>
                <w:rFonts w:hint="default" w:ascii="Times New Roman" w:hAnsi="Times New Roman" w:cs="Times New Roman"/>
                <w:sz w:val="24"/>
              </w:rPr>
              <w:t>associated</w:t>
            </w:r>
            <w:r>
              <w:rPr>
                <w:rFonts w:hint="default" w:ascii="Times New Roman" w:hAnsi="Times New Roman" w:cs="Times New Roman"/>
                <w:spacing w:val="40"/>
                <w:sz w:val="24"/>
              </w:rPr>
              <w:t xml:space="preserve"> </w:t>
            </w:r>
            <w:r>
              <w:rPr>
                <w:rFonts w:hint="default" w:ascii="Times New Roman" w:hAnsi="Times New Roman" w:cs="Times New Roman"/>
                <w:sz w:val="24"/>
              </w:rPr>
              <w:t>with this servicing history</w:t>
            </w:r>
          </w:p>
        </w:tc>
        <w:tc>
          <w:tcPr>
            <w:tcW w:w="4261" w:type="dxa"/>
          </w:tcPr>
          <w:p w14:paraId="275C47CA">
            <w:pPr>
              <w:pStyle w:val="16"/>
              <w:spacing w:before="239"/>
              <w:rPr>
                <w:rFonts w:hint="default" w:ascii="Times New Roman" w:hAnsi="Times New Roman" w:cs="Times New Roman"/>
                <w:sz w:val="24"/>
              </w:rPr>
            </w:pPr>
            <w:r>
              <w:rPr>
                <w:rFonts w:hint="default" w:ascii="Times New Roman" w:hAnsi="Times New Roman" w:cs="Times New Roman"/>
                <w:spacing w:val="-2"/>
                <w:sz w:val="24"/>
              </w:rPr>
              <w:t>Vehicle</w:t>
            </w:r>
          </w:p>
        </w:tc>
      </w:tr>
      <w:tr w14:paraId="218AE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4261" w:type="dxa"/>
          </w:tcPr>
          <w:p w14:paraId="068DAC23">
            <w:pPr>
              <w:pStyle w:val="16"/>
              <w:numPr>
                <w:ilvl w:val="0"/>
                <w:numId w:val="47"/>
              </w:numPr>
              <w:tabs>
                <w:tab w:val="left" w:pos="527"/>
              </w:tabs>
              <w:spacing w:before="201" w:after="0" w:line="237" w:lineRule="auto"/>
              <w:ind w:left="527" w:right="97" w:hanging="420"/>
              <w:jc w:val="left"/>
              <w:rPr>
                <w:rFonts w:hint="default" w:ascii="Times New Roman" w:hAnsi="Times New Roman" w:cs="Times New Roman"/>
                <w:sz w:val="24"/>
              </w:rPr>
            </w:pPr>
            <w:r>
              <w:rPr>
                <w:rFonts w:hint="default" w:ascii="Times New Roman" w:hAnsi="Times New Roman" w:cs="Times New Roman"/>
                <w:sz w:val="24"/>
              </w:rPr>
              <w:t>Can</w:t>
            </w:r>
            <w:r>
              <w:rPr>
                <w:rFonts w:hint="default" w:ascii="Times New Roman" w:hAnsi="Times New Roman" w:cs="Times New Roman"/>
                <w:spacing w:val="80"/>
                <w:sz w:val="24"/>
              </w:rPr>
              <w:t xml:space="preserve"> </w:t>
            </w:r>
            <w:r>
              <w:rPr>
                <w:rFonts w:hint="default" w:ascii="Times New Roman" w:hAnsi="Times New Roman" w:cs="Times New Roman"/>
                <w:sz w:val="24"/>
              </w:rPr>
              <w:t>verify</w:t>
            </w:r>
            <w:r>
              <w:rPr>
                <w:rFonts w:hint="default" w:ascii="Times New Roman" w:hAnsi="Times New Roman" w:cs="Times New Roman"/>
                <w:spacing w:val="80"/>
                <w:sz w:val="24"/>
              </w:rPr>
              <w:t xml:space="preserve"> </w:t>
            </w:r>
            <w:r>
              <w:rPr>
                <w:rFonts w:hint="default" w:ascii="Times New Roman" w:hAnsi="Times New Roman" w:cs="Times New Roman"/>
                <w:sz w:val="24"/>
              </w:rPr>
              <w:t>if</w:t>
            </w:r>
            <w:r>
              <w:rPr>
                <w:rFonts w:hint="default" w:ascii="Times New Roman" w:hAnsi="Times New Roman" w:cs="Times New Roman"/>
                <w:spacing w:val="80"/>
                <w:sz w:val="24"/>
              </w:rPr>
              <w:t xml:space="preserve"> </w:t>
            </w:r>
            <w:r>
              <w:rPr>
                <w:rFonts w:hint="default" w:ascii="Times New Roman" w:hAnsi="Times New Roman" w:cs="Times New Roman"/>
                <w:sz w:val="24"/>
              </w:rPr>
              <w:t>a</w:t>
            </w:r>
            <w:r>
              <w:rPr>
                <w:rFonts w:hint="default" w:ascii="Times New Roman" w:hAnsi="Times New Roman" w:cs="Times New Roman"/>
                <w:spacing w:val="80"/>
                <w:sz w:val="24"/>
              </w:rPr>
              <w:t xml:space="preserve"> </w:t>
            </w:r>
            <w:r>
              <w:rPr>
                <w:rFonts w:hint="default" w:ascii="Times New Roman" w:hAnsi="Times New Roman" w:cs="Times New Roman"/>
                <w:sz w:val="24"/>
              </w:rPr>
              <w:t>scheduled</w:t>
            </w:r>
            <w:r>
              <w:rPr>
                <w:rFonts w:hint="default" w:ascii="Times New Roman" w:hAnsi="Times New Roman" w:cs="Times New Roman"/>
                <w:spacing w:val="80"/>
                <w:sz w:val="24"/>
              </w:rPr>
              <w:t xml:space="preserve"> </w:t>
            </w:r>
            <w:r>
              <w:rPr>
                <w:rFonts w:hint="default" w:ascii="Times New Roman" w:hAnsi="Times New Roman" w:cs="Times New Roman"/>
                <w:sz w:val="24"/>
              </w:rPr>
              <w:t>safety inspection is due or overdue</w:t>
            </w:r>
          </w:p>
        </w:tc>
        <w:tc>
          <w:tcPr>
            <w:tcW w:w="4261" w:type="dxa"/>
          </w:tcPr>
          <w:p w14:paraId="22D06766">
            <w:pPr>
              <w:pStyle w:val="16"/>
              <w:spacing w:before="59"/>
              <w:ind w:left="0"/>
              <w:rPr>
                <w:rFonts w:hint="default" w:ascii="Times New Roman" w:hAnsi="Times New Roman" w:cs="Times New Roman"/>
                <w:b/>
                <w:sz w:val="24"/>
              </w:rPr>
            </w:pPr>
          </w:p>
          <w:p w14:paraId="430C98D2">
            <w:pPr>
              <w:pStyle w:val="16"/>
              <w:rPr>
                <w:rFonts w:hint="default" w:ascii="Times New Roman" w:hAnsi="Times New Roman" w:cs="Times New Roman"/>
                <w:sz w:val="24"/>
              </w:rPr>
            </w:pPr>
            <w:r>
              <w:rPr>
                <w:rFonts w:hint="default" w:ascii="Times New Roman" w:hAnsi="Times New Roman" w:cs="Times New Roman"/>
                <w:spacing w:val="-2"/>
                <w:sz w:val="24"/>
              </w:rPr>
              <w:t>Database</w:t>
            </w:r>
          </w:p>
        </w:tc>
      </w:tr>
    </w:tbl>
    <w:p w14:paraId="5CADD792">
      <w:pPr>
        <w:pStyle w:val="4"/>
        <w:numPr>
          <w:ilvl w:val="2"/>
          <w:numId w:val="16"/>
        </w:numPr>
        <w:tabs>
          <w:tab w:val="left" w:pos="2448"/>
        </w:tabs>
        <w:spacing w:before="261" w:after="0" w:line="240" w:lineRule="auto"/>
        <w:ind w:left="2448" w:right="0" w:hanging="557"/>
        <w:jc w:val="left"/>
        <w:rPr>
          <w:rFonts w:hint="default" w:ascii="Times New Roman" w:hAnsi="Times New Roman" w:cs="Times New Roman"/>
        </w:rPr>
      </w:pPr>
      <w:bookmarkStart w:id="66" w:name="_bookmark33"/>
      <w:bookmarkEnd w:id="66"/>
      <w:bookmarkStart w:id="67" w:name="3.2.9 TripAssignment"/>
      <w:bookmarkEnd w:id="67"/>
      <w:r>
        <w:rPr>
          <w:rFonts w:hint="default" w:ascii="Times New Roman" w:hAnsi="Times New Roman" w:cs="Times New Roman"/>
          <w:spacing w:val="-2"/>
        </w:rPr>
        <w:t>TripAssignment</w:t>
      </w:r>
    </w:p>
    <w:p w14:paraId="43F3FB71">
      <w:pPr>
        <w:pStyle w:val="8"/>
        <w:spacing w:before="29"/>
        <w:rPr>
          <w:rFonts w:hint="default" w:ascii="Times New Roman" w:hAnsi="Times New Roman" w:cs="Times New Roman"/>
          <w:b/>
          <w:sz w:val="20"/>
        </w:rPr>
      </w:pPr>
    </w:p>
    <w:tbl>
      <w:tblPr>
        <w:tblStyle w:val="7"/>
        <w:tblW w:w="0" w:type="auto"/>
        <w:tblInd w:w="9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1"/>
        <w:gridCol w:w="4261"/>
      </w:tblGrid>
      <w:tr w14:paraId="1E309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3" w:hRule="atLeast"/>
        </w:trPr>
        <w:tc>
          <w:tcPr>
            <w:tcW w:w="8522" w:type="dxa"/>
            <w:gridSpan w:val="2"/>
            <w:shd w:val="clear" w:color="auto" w:fill="CFCECE"/>
          </w:tcPr>
          <w:p w14:paraId="6A11F2EE">
            <w:pPr>
              <w:pStyle w:val="16"/>
              <w:spacing w:before="79" w:line="287" w:lineRule="exact"/>
              <w:ind w:left="107"/>
              <w:rPr>
                <w:rFonts w:hint="default" w:ascii="Times New Roman" w:hAnsi="Times New Roman" w:cs="Times New Roman"/>
                <w:sz w:val="24"/>
              </w:rPr>
            </w:pPr>
            <w:r>
              <w:rPr>
                <w:rFonts w:hint="default" w:ascii="Times New Roman" w:hAnsi="Times New Roman" w:cs="Times New Roman"/>
                <w:b/>
                <w:sz w:val="25"/>
              </w:rPr>
              <w:t>Class</w:t>
            </w:r>
            <w:r>
              <w:rPr>
                <w:rFonts w:hint="default" w:ascii="Times New Roman" w:hAnsi="Times New Roman" w:cs="Times New Roman"/>
                <w:b/>
                <w:spacing w:val="-3"/>
                <w:sz w:val="25"/>
              </w:rPr>
              <w:t xml:space="preserve"> </w:t>
            </w:r>
            <w:r>
              <w:rPr>
                <w:rFonts w:hint="default" w:ascii="Times New Roman" w:hAnsi="Times New Roman" w:cs="Times New Roman"/>
                <w:b/>
                <w:sz w:val="25"/>
              </w:rPr>
              <w:t>Name</w:t>
            </w:r>
            <w:r>
              <w:rPr>
                <w:rFonts w:hint="default" w:ascii="Times New Roman" w:hAnsi="Times New Roman" w:cs="Times New Roman"/>
                <w:sz w:val="24"/>
              </w:rPr>
              <w:t>:</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TripAssignment</w:t>
            </w:r>
          </w:p>
          <w:p w14:paraId="274E73D8">
            <w:pPr>
              <w:pStyle w:val="16"/>
              <w:spacing w:line="287" w:lineRule="exact"/>
              <w:ind w:left="107"/>
              <w:rPr>
                <w:rFonts w:hint="default" w:ascii="Times New Roman" w:hAnsi="Times New Roman" w:cs="Times New Roman"/>
                <w:sz w:val="24"/>
              </w:rPr>
            </w:pPr>
            <w:r>
              <w:rPr>
                <w:rFonts w:hint="default" w:ascii="Times New Roman" w:hAnsi="Times New Roman" w:cs="Times New Roman"/>
                <w:b/>
                <w:sz w:val="25"/>
              </w:rPr>
              <w:t>Super</w:t>
            </w:r>
            <w:r>
              <w:rPr>
                <w:rFonts w:hint="default" w:ascii="Times New Roman" w:hAnsi="Times New Roman" w:cs="Times New Roman"/>
                <w:b/>
                <w:spacing w:val="-2"/>
                <w:sz w:val="25"/>
              </w:rPr>
              <w:t xml:space="preserve"> </w:t>
            </w:r>
            <w:r>
              <w:rPr>
                <w:rFonts w:hint="default" w:ascii="Times New Roman" w:hAnsi="Times New Roman" w:cs="Times New Roman"/>
                <w:b/>
                <w:sz w:val="25"/>
              </w:rPr>
              <w:t>Class</w:t>
            </w:r>
            <w:r>
              <w:rPr>
                <w:rFonts w:hint="default" w:ascii="Times New Roman" w:hAnsi="Times New Roman" w:cs="Times New Roman"/>
                <w:sz w:val="24"/>
              </w:rPr>
              <w:t>:</w:t>
            </w:r>
            <w:r>
              <w:rPr>
                <w:rFonts w:hint="default" w:ascii="Times New Roman" w:hAnsi="Times New Roman" w:cs="Times New Roman"/>
                <w:spacing w:val="57"/>
                <w:sz w:val="24"/>
              </w:rPr>
              <w:t xml:space="preserve"> </w:t>
            </w:r>
            <w:r>
              <w:rPr>
                <w:rFonts w:hint="default" w:ascii="Times New Roman" w:hAnsi="Times New Roman" w:cs="Times New Roman"/>
                <w:spacing w:val="-10"/>
                <w:sz w:val="24"/>
              </w:rPr>
              <w:t>-</w:t>
            </w:r>
          </w:p>
        </w:tc>
      </w:tr>
      <w:tr w14:paraId="3D5E6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5" w:hRule="atLeast"/>
        </w:trPr>
        <w:tc>
          <w:tcPr>
            <w:tcW w:w="8522" w:type="dxa"/>
            <w:gridSpan w:val="2"/>
          </w:tcPr>
          <w:p w14:paraId="12037D72">
            <w:pPr>
              <w:pStyle w:val="16"/>
              <w:spacing w:before="245"/>
              <w:ind w:left="107"/>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40"/>
                <w:sz w:val="24"/>
              </w:rPr>
              <w:t xml:space="preserve"> </w:t>
            </w:r>
            <w:r>
              <w:rPr>
                <w:rFonts w:hint="default" w:ascii="Times New Roman" w:hAnsi="Times New Roman" w:cs="Times New Roman"/>
                <w:sz w:val="24"/>
              </w:rPr>
              <w:t>trip</w:t>
            </w:r>
            <w:r>
              <w:rPr>
                <w:rFonts w:hint="default" w:ascii="Times New Roman" w:hAnsi="Times New Roman" w:cs="Times New Roman"/>
                <w:spacing w:val="40"/>
                <w:sz w:val="24"/>
              </w:rPr>
              <w:t xml:space="preserve"> </w:t>
            </w:r>
            <w:r>
              <w:rPr>
                <w:rFonts w:hint="default" w:ascii="Times New Roman" w:hAnsi="Times New Roman" w:cs="Times New Roman"/>
                <w:sz w:val="24"/>
              </w:rPr>
              <w:t>assignment</w:t>
            </w:r>
            <w:r>
              <w:rPr>
                <w:rFonts w:hint="default" w:ascii="Times New Roman" w:hAnsi="Times New Roman" w:cs="Times New Roman"/>
                <w:spacing w:val="40"/>
                <w:sz w:val="24"/>
              </w:rPr>
              <w:t xml:space="preserve"> </w:t>
            </w:r>
            <w:r>
              <w:rPr>
                <w:rFonts w:hint="default" w:ascii="Times New Roman" w:hAnsi="Times New Roman" w:cs="Times New Roman"/>
                <w:sz w:val="24"/>
              </w:rPr>
              <w:t>models</w:t>
            </w:r>
            <w:r>
              <w:rPr>
                <w:rFonts w:hint="default" w:ascii="Times New Roman" w:hAnsi="Times New Roman" w:cs="Times New Roman"/>
                <w:spacing w:val="40"/>
                <w:sz w:val="24"/>
              </w:rPr>
              <w:t xml:space="preserve"> </w:t>
            </w:r>
            <w:r>
              <w:rPr>
                <w:rFonts w:hint="default" w:ascii="Times New Roman" w:hAnsi="Times New Roman" w:cs="Times New Roman"/>
                <w:sz w:val="24"/>
              </w:rPr>
              <w:t>the</w:t>
            </w:r>
            <w:r>
              <w:rPr>
                <w:rFonts w:hint="default" w:ascii="Times New Roman" w:hAnsi="Times New Roman" w:cs="Times New Roman"/>
                <w:spacing w:val="40"/>
                <w:sz w:val="24"/>
              </w:rPr>
              <w:t xml:space="preserve"> </w:t>
            </w:r>
            <w:r>
              <w:rPr>
                <w:rFonts w:hint="default" w:ascii="Times New Roman" w:hAnsi="Times New Roman" w:cs="Times New Roman"/>
                <w:sz w:val="24"/>
              </w:rPr>
              <w:t>operational</w:t>
            </w:r>
            <w:r>
              <w:rPr>
                <w:rFonts w:hint="default" w:ascii="Times New Roman" w:hAnsi="Times New Roman" w:cs="Times New Roman"/>
                <w:spacing w:val="40"/>
                <w:sz w:val="24"/>
              </w:rPr>
              <w:t xml:space="preserve"> </w:t>
            </w:r>
            <w:r>
              <w:rPr>
                <w:rFonts w:hint="default" w:ascii="Times New Roman" w:hAnsi="Times New Roman" w:cs="Times New Roman"/>
                <w:sz w:val="24"/>
              </w:rPr>
              <w:t>contract</w:t>
            </w:r>
            <w:r>
              <w:rPr>
                <w:rFonts w:hint="default" w:ascii="Times New Roman" w:hAnsi="Times New Roman" w:cs="Times New Roman"/>
                <w:spacing w:val="40"/>
                <w:sz w:val="24"/>
              </w:rPr>
              <w:t xml:space="preserve"> </w:t>
            </w:r>
            <w:r>
              <w:rPr>
                <w:rFonts w:hint="default" w:ascii="Times New Roman" w:hAnsi="Times New Roman" w:cs="Times New Roman"/>
                <w:sz w:val="24"/>
              </w:rPr>
              <w:t>that</w:t>
            </w:r>
            <w:r>
              <w:rPr>
                <w:rFonts w:hint="default" w:ascii="Times New Roman" w:hAnsi="Times New Roman" w:cs="Times New Roman"/>
                <w:spacing w:val="40"/>
                <w:sz w:val="24"/>
              </w:rPr>
              <w:t xml:space="preserve"> </w:t>
            </w:r>
            <w:r>
              <w:rPr>
                <w:rFonts w:hint="default" w:ascii="Times New Roman" w:hAnsi="Times New Roman" w:cs="Times New Roman"/>
                <w:sz w:val="24"/>
              </w:rPr>
              <w:t>links</w:t>
            </w:r>
            <w:r>
              <w:rPr>
                <w:rFonts w:hint="default" w:ascii="Times New Roman" w:hAnsi="Times New Roman" w:cs="Times New Roman"/>
                <w:spacing w:val="40"/>
                <w:sz w:val="24"/>
              </w:rPr>
              <w:t xml:space="preserve"> </w:t>
            </w:r>
            <w:r>
              <w:rPr>
                <w:rFonts w:hint="default" w:ascii="Times New Roman" w:hAnsi="Times New Roman" w:cs="Times New Roman"/>
                <w:sz w:val="24"/>
              </w:rPr>
              <w:t>a</w:t>
            </w:r>
            <w:r>
              <w:rPr>
                <w:rFonts w:hint="default" w:ascii="Times New Roman" w:hAnsi="Times New Roman" w:cs="Times New Roman"/>
                <w:spacing w:val="40"/>
                <w:sz w:val="24"/>
              </w:rPr>
              <w:t xml:space="preserve"> </w:t>
            </w:r>
            <w:r>
              <w:rPr>
                <w:rFonts w:hint="default" w:ascii="Times New Roman" w:hAnsi="Times New Roman" w:cs="Times New Roman"/>
                <w:sz w:val="24"/>
              </w:rPr>
              <w:t>specific</w:t>
            </w:r>
            <w:r>
              <w:rPr>
                <w:rFonts w:hint="default" w:ascii="Times New Roman" w:hAnsi="Times New Roman" w:cs="Times New Roman"/>
                <w:spacing w:val="40"/>
                <w:sz w:val="24"/>
              </w:rPr>
              <w:t xml:space="preserve"> </w:t>
            </w:r>
            <w:r>
              <w:rPr>
                <w:rFonts w:hint="default" w:ascii="Times New Roman" w:hAnsi="Times New Roman" w:cs="Times New Roman"/>
                <w:sz w:val="24"/>
              </w:rPr>
              <w:t>driver</w:t>
            </w:r>
            <w:r>
              <w:rPr>
                <w:rFonts w:hint="default" w:ascii="Times New Roman" w:hAnsi="Times New Roman" w:cs="Times New Roman"/>
                <w:spacing w:val="40"/>
                <w:sz w:val="24"/>
              </w:rPr>
              <w:t xml:space="preserve"> </w:t>
            </w:r>
            <w:r>
              <w:rPr>
                <w:rFonts w:hint="default" w:ascii="Times New Roman" w:hAnsi="Times New Roman" w:cs="Times New Roman"/>
                <w:sz w:val="24"/>
              </w:rPr>
              <w:t>and vehicle to an approved delivery route and tracks its real-time execution lifecycle.</w:t>
            </w:r>
          </w:p>
        </w:tc>
      </w:tr>
      <w:tr w14:paraId="3A906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4261" w:type="dxa"/>
            <w:shd w:val="clear" w:color="auto" w:fill="CFCECE"/>
          </w:tcPr>
          <w:p w14:paraId="01B48F45">
            <w:pPr>
              <w:pStyle w:val="16"/>
              <w:spacing w:before="98"/>
              <w:ind w:left="107"/>
              <w:rPr>
                <w:rFonts w:hint="default" w:ascii="Times New Roman" w:hAnsi="Times New Roman" w:cs="Times New Roman"/>
                <w:b/>
                <w:sz w:val="25"/>
              </w:rPr>
            </w:pPr>
            <w:r>
              <w:rPr>
                <w:rFonts w:hint="default" w:ascii="Times New Roman" w:hAnsi="Times New Roman" w:cs="Times New Roman"/>
                <w:b/>
                <w:spacing w:val="-2"/>
                <w:sz w:val="25"/>
              </w:rPr>
              <w:t>Responsibilities</w:t>
            </w:r>
          </w:p>
        </w:tc>
        <w:tc>
          <w:tcPr>
            <w:tcW w:w="4261" w:type="dxa"/>
            <w:shd w:val="clear" w:color="auto" w:fill="CFCECE"/>
          </w:tcPr>
          <w:p w14:paraId="5AA40785">
            <w:pPr>
              <w:pStyle w:val="16"/>
              <w:spacing w:before="98"/>
              <w:rPr>
                <w:rFonts w:hint="default" w:ascii="Times New Roman" w:hAnsi="Times New Roman" w:cs="Times New Roman"/>
                <w:b/>
                <w:sz w:val="25"/>
              </w:rPr>
            </w:pPr>
            <w:r>
              <w:rPr>
                <w:rFonts w:hint="default" w:ascii="Times New Roman" w:hAnsi="Times New Roman" w:cs="Times New Roman"/>
                <w:b/>
                <w:spacing w:val="-2"/>
                <w:sz w:val="25"/>
              </w:rPr>
              <w:t>Collaborators</w:t>
            </w:r>
          </w:p>
        </w:tc>
      </w:tr>
      <w:tr w14:paraId="2DC54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5" w:hRule="atLeast"/>
        </w:trPr>
        <w:tc>
          <w:tcPr>
            <w:tcW w:w="4261" w:type="dxa"/>
          </w:tcPr>
          <w:p w14:paraId="4A7E8B66">
            <w:pPr>
              <w:pStyle w:val="16"/>
              <w:numPr>
                <w:ilvl w:val="0"/>
                <w:numId w:val="48"/>
              </w:numPr>
              <w:tabs>
                <w:tab w:val="left" w:pos="527"/>
              </w:tabs>
              <w:spacing w:before="72" w:after="0" w:line="240" w:lineRule="auto"/>
              <w:ind w:left="527" w:right="97" w:hanging="420"/>
              <w:jc w:val="both"/>
              <w:rPr>
                <w:rFonts w:hint="default" w:ascii="Times New Roman" w:hAnsi="Times New Roman" w:cs="Times New Roman"/>
                <w:sz w:val="24"/>
              </w:rPr>
            </w:pPr>
            <w:r>
              <w:rPr>
                <w:rFonts w:hint="default" w:ascii="Times New Roman" w:hAnsi="Times New Roman" w:cs="Times New Roman"/>
                <w:sz w:val="24"/>
              </w:rPr>
              <w:t>Knows assignment details (Trip ID, route details, scheduled start/end times, and priority)</w:t>
            </w:r>
          </w:p>
        </w:tc>
        <w:tc>
          <w:tcPr>
            <w:tcW w:w="4261" w:type="dxa"/>
          </w:tcPr>
          <w:p w14:paraId="51AC911D">
            <w:pPr>
              <w:pStyle w:val="16"/>
              <w:spacing w:before="72"/>
              <w:ind w:left="0"/>
              <w:rPr>
                <w:rFonts w:hint="default" w:ascii="Times New Roman" w:hAnsi="Times New Roman" w:cs="Times New Roman"/>
                <w:b/>
                <w:sz w:val="24"/>
              </w:rPr>
            </w:pPr>
          </w:p>
          <w:p w14:paraId="476D8385">
            <w:pPr>
              <w:pStyle w:val="16"/>
              <w:rPr>
                <w:rFonts w:hint="default" w:ascii="Times New Roman" w:hAnsi="Times New Roman" w:cs="Times New Roman"/>
                <w:sz w:val="24"/>
              </w:rPr>
            </w:pPr>
            <w:r>
              <w:rPr>
                <w:rFonts w:hint="default" w:ascii="Times New Roman" w:hAnsi="Times New Roman" w:cs="Times New Roman"/>
                <w:spacing w:val="-5"/>
                <w:sz w:val="24"/>
              </w:rPr>
              <w:t>NA</w:t>
            </w:r>
          </w:p>
        </w:tc>
      </w:tr>
      <w:tr w14:paraId="5B8B8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2" w:hRule="atLeast"/>
        </w:trPr>
        <w:tc>
          <w:tcPr>
            <w:tcW w:w="4261" w:type="dxa"/>
          </w:tcPr>
          <w:p w14:paraId="560F890F">
            <w:pPr>
              <w:pStyle w:val="16"/>
              <w:numPr>
                <w:ilvl w:val="0"/>
                <w:numId w:val="49"/>
              </w:numPr>
              <w:tabs>
                <w:tab w:val="left" w:pos="527"/>
              </w:tabs>
              <w:spacing w:before="71" w:after="0" w:line="240" w:lineRule="auto"/>
              <w:ind w:left="527" w:right="95" w:hanging="420"/>
              <w:jc w:val="both"/>
              <w:rPr>
                <w:rFonts w:hint="default" w:ascii="Times New Roman" w:hAnsi="Times New Roman" w:cs="Times New Roman"/>
                <w:b/>
                <w:i/>
                <w:sz w:val="24"/>
              </w:rPr>
            </w:pPr>
            <w:r>
              <w:rPr>
                <w:rFonts w:hint="default" w:ascii="Times New Roman" w:hAnsi="Times New Roman" w:cs="Times New Roman"/>
                <w:sz w:val="24"/>
              </w:rPr>
              <w:t xml:space="preserve">Knows its current lifecycle state including </w:t>
            </w:r>
            <w:r>
              <w:rPr>
                <w:rFonts w:hint="default" w:ascii="Times New Roman" w:hAnsi="Times New Roman" w:cs="Times New Roman"/>
                <w:b/>
                <w:i/>
                <w:sz w:val="24"/>
              </w:rPr>
              <w:t>pending</w:t>
            </w:r>
            <w:r>
              <w:rPr>
                <w:rFonts w:hint="default" w:ascii="Times New Roman" w:hAnsi="Times New Roman" w:cs="Times New Roman"/>
                <w:sz w:val="24"/>
              </w:rPr>
              <w:t xml:space="preserve">, </w:t>
            </w:r>
            <w:r>
              <w:rPr>
                <w:rFonts w:hint="default" w:ascii="Times New Roman" w:hAnsi="Times New Roman" w:cs="Times New Roman"/>
                <w:b/>
                <w:i/>
                <w:sz w:val="24"/>
              </w:rPr>
              <w:t>assigned</w:t>
            </w:r>
            <w:r>
              <w:rPr>
                <w:rFonts w:hint="default" w:ascii="Times New Roman" w:hAnsi="Times New Roman" w:cs="Times New Roman"/>
                <w:sz w:val="24"/>
              </w:rPr>
              <w:t xml:space="preserve">, </w:t>
            </w:r>
            <w:r>
              <w:rPr>
                <w:rFonts w:hint="default" w:ascii="Times New Roman" w:hAnsi="Times New Roman" w:cs="Times New Roman"/>
                <w:b/>
                <w:i/>
                <w:sz w:val="24"/>
              </w:rPr>
              <w:t>in transit</w:t>
            </w:r>
            <w:r>
              <w:rPr>
                <w:rFonts w:hint="default" w:ascii="Times New Roman" w:hAnsi="Times New Roman" w:cs="Times New Roman"/>
                <w:sz w:val="24"/>
              </w:rPr>
              <w:t xml:space="preserve">, </w:t>
            </w:r>
            <w:r>
              <w:rPr>
                <w:rFonts w:hint="default" w:ascii="Times New Roman" w:hAnsi="Times New Roman" w:cs="Times New Roman"/>
                <w:b/>
                <w:i/>
                <w:sz w:val="24"/>
              </w:rPr>
              <w:t>completed</w:t>
            </w:r>
            <w:r>
              <w:rPr>
                <w:rFonts w:hint="default" w:ascii="Times New Roman" w:hAnsi="Times New Roman" w:cs="Times New Roman"/>
                <w:sz w:val="24"/>
              </w:rPr>
              <w:t xml:space="preserve">, and </w:t>
            </w:r>
            <w:r>
              <w:rPr>
                <w:rFonts w:hint="default" w:ascii="Times New Roman" w:hAnsi="Times New Roman" w:cs="Times New Roman"/>
                <w:b/>
                <w:i/>
                <w:sz w:val="24"/>
              </w:rPr>
              <w:t>cancelled</w:t>
            </w:r>
          </w:p>
        </w:tc>
        <w:tc>
          <w:tcPr>
            <w:tcW w:w="4261" w:type="dxa"/>
          </w:tcPr>
          <w:p w14:paraId="51849285">
            <w:pPr>
              <w:pStyle w:val="16"/>
              <w:spacing w:before="71"/>
              <w:ind w:left="0"/>
              <w:rPr>
                <w:rFonts w:hint="default" w:ascii="Times New Roman" w:hAnsi="Times New Roman" w:cs="Times New Roman"/>
                <w:b/>
                <w:sz w:val="24"/>
              </w:rPr>
            </w:pPr>
          </w:p>
          <w:p w14:paraId="2835CD3E">
            <w:pPr>
              <w:pStyle w:val="16"/>
              <w:rPr>
                <w:rFonts w:hint="default" w:ascii="Times New Roman" w:hAnsi="Times New Roman" w:cs="Times New Roman"/>
                <w:sz w:val="24"/>
              </w:rPr>
            </w:pPr>
            <w:r>
              <w:rPr>
                <w:rFonts w:hint="default" w:ascii="Times New Roman" w:hAnsi="Times New Roman" w:cs="Times New Roman"/>
                <w:spacing w:val="-5"/>
                <w:sz w:val="24"/>
              </w:rPr>
              <w:t>NA</w:t>
            </w:r>
          </w:p>
        </w:tc>
      </w:tr>
      <w:tr w14:paraId="0E517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4261" w:type="dxa"/>
          </w:tcPr>
          <w:p w14:paraId="3B047B68">
            <w:pPr>
              <w:pStyle w:val="16"/>
              <w:numPr>
                <w:ilvl w:val="0"/>
                <w:numId w:val="50"/>
              </w:numPr>
              <w:tabs>
                <w:tab w:val="left" w:pos="527"/>
                <w:tab w:val="left" w:pos="1192"/>
                <w:tab w:val="left" w:pos="2327"/>
                <w:tab w:val="left" w:pos="3525"/>
              </w:tabs>
              <w:spacing w:before="197" w:after="0" w:line="240" w:lineRule="auto"/>
              <w:ind w:left="527" w:right="97" w:hanging="420"/>
              <w:jc w:val="left"/>
              <w:rPr>
                <w:rFonts w:hint="default" w:ascii="Times New Roman" w:hAnsi="Times New Roman" w:cs="Times New Roman"/>
                <w:sz w:val="24"/>
              </w:rPr>
            </w:pPr>
            <w:r>
              <w:rPr>
                <w:rFonts w:hint="default" w:ascii="Times New Roman" w:hAnsi="Times New Roman" w:cs="Times New Roman"/>
                <w:spacing w:val="-4"/>
                <w:sz w:val="24"/>
              </w:rPr>
              <w:t>Can</w:t>
            </w:r>
            <w:r>
              <w:rPr>
                <w:rFonts w:hint="default" w:ascii="Times New Roman" w:hAnsi="Times New Roman" w:cs="Times New Roman"/>
                <w:sz w:val="24"/>
              </w:rPr>
              <w:tab/>
            </w:r>
            <w:r>
              <w:rPr>
                <w:rFonts w:hint="default" w:ascii="Times New Roman" w:hAnsi="Times New Roman" w:cs="Times New Roman"/>
                <w:spacing w:val="-2"/>
                <w:sz w:val="24"/>
              </w:rPr>
              <w:t>calculate</w:t>
            </w:r>
            <w:r>
              <w:rPr>
                <w:rFonts w:hint="default" w:ascii="Times New Roman" w:hAnsi="Times New Roman" w:cs="Times New Roman"/>
                <w:sz w:val="24"/>
              </w:rPr>
              <w:tab/>
            </w:r>
            <w:r>
              <w:rPr>
                <w:rFonts w:hint="default" w:ascii="Times New Roman" w:hAnsi="Times New Roman" w:cs="Times New Roman"/>
                <w:spacing w:val="-2"/>
                <w:sz w:val="24"/>
              </w:rPr>
              <w:t>estimated</w:t>
            </w:r>
            <w:r>
              <w:rPr>
                <w:rFonts w:hint="default" w:ascii="Times New Roman" w:hAnsi="Times New Roman" w:cs="Times New Roman"/>
                <w:sz w:val="24"/>
              </w:rPr>
              <w:tab/>
            </w:r>
            <w:r>
              <w:rPr>
                <w:rFonts w:hint="default" w:ascii="Times New Roman" w:hAnsi="Times New Roman" w:cs="Times New Roman"/>
                <w:spacing w:val="-2"/>
                <w:sz w:val="24"/>
              </w:rPr>
              <w:t xml:space="preserve">arrival </w:t>
            </w:r>
            <w:r>
              <w:rPr>
                <w:rFonts w:hint="default" w:ascii="Times New Roman" w:hAnsi="Times New Roman" w:cs="Times New Roman"/>
                <w:sz w:val="24"/>
              </w:rPr>
              <w:t>deviations based on route telemetry</w:t>
            </w:r>
          </w:p>
        </w:tc>
        <w:tc>
          <w:tcPr>
            <w:tcW w:w="4261" w:type="dxa"/>
          </w:tcPr>
          <w:p w14:paraId="41345D2B">
            <w:pPr>
              <w:pStyle w:val="16"/>
              <w:spacing w:before="60"/>
              <w:ind w:left="0"/>
              <w:rPr>
                <w:rFonts w:hint="default" w:ascii="Times New Roman" w:hAnsi="Times New Roman" w:cs="Times New Roman"/>
                <w:b/>
                <w:sz w:val="24"/>
              </w:rPr>
            </w:pPr>
          </w:p>
          <w:p w14:paraId="422F8566">
            <w:pPr>
              <w:pStyle w:val="16"/>
              <w:rPr>
                <w:rFonts w:hint="default" w:ascii="Times New Roman" w:hAnsi="Times New Roman" w:cs="Times New Roman"/>
                <w:sz w:val="24"/>
              </w:rPr>
            </w:pPr>
            <w:r>
              <w:rPr>
                <w:rFonts w:hint="default" w:ascii="Times New Roman" w:hAnsi="Times New Roman" w:cs="Times New Roman"/>
                <w:sz w:val="24"/>
              </w:rPr>
              <w:t>Vehicle,</w:t>
            </w:r>
            <w:r>
              <w:rPr>
                <w:rFonts w:hint="default" w:ascii="Times New Roman" w:hAnsi="Times New Roman" w:cs="Times New Roman"/>
                <w:spacing w:val="-2"/>
                <w:sz w:val="24"/>
              </w:rPr>
              <w:t xml:space="preserve"> Database</w:t>
            </w:r>
          </w:p>
        </w:tc>
      </w:tr>
      <w:tr w14:paraId="4AD5A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8" w:hRule="atLeast"/>
        </w:trPr>
        <w:tc>
          <w:tcPr>
            <w:tcW w:w="4261" w:type="dxa"/>
          </w:tcPr>
          <w:p w14:paraId="778DD818">
            <w:pPr>
              <w:pStyle w:val="16"/>
              <w:numPr>
                <w:ilvl w:val="0"/>
                <w:numId w:val="51"/>
              </w:numPr>
              <w:tabs>
                <w:tab w:val="left" w:pos="527"/>
              </w:tabs>
              <w:spacing w:before="150" w:after="0" w:line="240" w:lineRule="auto"/>
              <w:ind w:left="527" w:right="96" w:hanging="420"/>
              <w:jc w:val="both"/>
              <w:rPr>
                <w:rFonts w:hint="default" w:ascii="Times New Roman" w:hAnsi="Times New Roman" w:cs="Times New Roman"/>
                <w:sz w:val="24"/>
              </w:rPr>
            </w:pPr>
            <w:r>
              <w:rPr>
                <w:rFonts w:hint="default" w:ascii="Times New Roman" w:hAnsi="Times New Roman" w:cs="Times New Roman"/>
                <w:sz w:val="24"/>
              </w:rPr>
              <w:t xml:space="preserve">Can update or close out the assignment status upon delivery </w:t>
            </w:r>
            <w:r>
              <w:rPr>
                <w:rFonts w:hint="default" w:ascii="Times New Roman" w:hAnsi="Times New Roman" w:cs="Times New Roman"/>
                <w:spacing w:val="-2"/>
                <w:sz w:val="24"/>
              </w:rPr>
              <w:t>fulfillment</w:t>
            </w:r>
          </w:p>
        </w:tc>
        <w:tc>
          <w:tcPr>
            <w:tcW w:w="4261" w:type="dxa"/>
          </w:tcPr>
          <w:p w14:paraId="36EF01A0">
            <w:pPr>
              <w:pStyle w:val="16"/>
              <w:spacing w:before="150"/>
              <w:ind w:left="0"/>
              <w:rPr>
                <w:rFonts w:hint="default" w:ascii="Times New Roman" w:hAnsi="Times New Roman" w:cs="Times New Roman"/>
                <w:b/>
                <w:sz w:val="24"/>
              </w:rPr>
            </w:pPr>
          </w:p>
          <w:p w14:paraId="70B274A5">
            <w:pPr>
              <w:pStyle w:val="16"/>
              <w:rPr>
                <w:rFonts w:hint="default" w:ascii="Times New Roman" w:hAnsi="Times New Roman" w:cs="Times New Roman"/>
                <w:sz w:val="24"/>
              </w:rPr>
            </w:pPr>
            <w:r>
              <w:rPr>
                <w:rFonts w:hint="default" w:ascii="Times New Roman" w:hAnsi="Times New Roman" w:cs="Times New Roman"/>
                <w:sz w:val="24"/>
              </w:rPr>
              <w:t>Driver,</w:t>
            </w:r>
            <w:r>
              <w:rPr>
                <w:rFonts w:hint="default" w:ascii="Times New Roman" w:hAnsi="Times New Roman" w:cs="Times New Roman"/>
                <w:spacing w:val="-2"/>
                <w:sz w:val="24"/>
              </w:rPr>
              <w:t xml:space="preserve"> Database</w:t>
            </w:r>
          </w:p>
        </w:tc>
      </w:tr>
    </w:tbl>
    <w:p w14:paraId="105945C4">
      <w:pPr>
        <w:pStyle w:val="4"/>
        <w:numPr>
          <w:ilvl w:val="2"/>
          <w:numId w:val="16"/>
        </w:numPr>
        <w:tabs>
          <w:tab w:val="left" w:pos="2575"/>
        </w:tabs>
        <w:spacing w:before="261" w:after="0" w:line="240" w:lineRule="auto"/>
        <w:ind w:left="2575" w:right="0" w:hanging="684"/>
        <w:jc w:val="left"/>
        <w:rPr>
          <w:rFonts w:hint="default" w:ascii="Times New Roman" w:hAnsi="Times New Roman" w:cs="Times New Roman"/>
        </w:rPr>
      </w:pPr>
      <w:r>
        <w:rPr>
          <w:rFonts w:hint="default" w:ascii="Times New Roman" w:hAnsi="Times New Roman" w:cs="Times New Roman"/>
        </w:rPr>
        <mc:AlternateContent>
          <mc:Choice Requires="wps">
            <w:drawing>
              <wp:anchor distT="0" distB="0" distL="0" distR="0" simplePos="0" relativeHeight="251660288" behindDoc="0" locked="0" layoutInCell="1" allowOverlap="1">
                <wp:simplePos x="0" y="0"/>
                <wp:positionH relativeFrom="page">
                  <wp:posOffset>1073785</wp:posOffset>
                </wp:positionH>
                <wp:positionV relativeFrom="paragraph">
                  <wp:posOffset>516890</wp:posOffset>
                </wp:positionV>
                <wp:extent cx="5411470" cy="470535"/>
                <wp:effectExtent l="0" t="0" r="0" b="0"/>
                <wp:wrapNone/>
                <wp:docPr id="12" name="Textbox 12"/>
                <wp:cNvGraphicFramePr/>
                <a:graphic xmlns:a="http://schemas.openxmlformats.org/drawingml/2006/main">
                  <a:graphicData uri="http://schemas.microsoft.com/office/word/2010/wordprocessingShape">
                    <wps:wsp>
                      <wps:cNvSpPr txBox="1"/>
                      <wps:spPr>
                        <a:xfrm>
                          <a:off x="0" y="0"/>
                          <a:ext cx="5411470" cy="470534"/>
                        </a:xfrm>
                        <a:prstGeom prst="rect">
                          <a:avLst/>
                        </a:prstGeom>
                        <a:solidFill>
                          <a:srgbClr val="CFCECE"/>
                        </a:solidFill>
                        <a:ln w="6096">
                          <a:solidFill>
                            <a:srgbClr val="000000"/>
                          </a:solidFill>
                          <a:prstDash val="solid"/>
                        </a:ln>
                      </wps:spPr>
                      <wps:txbx>
                        <w:txbxContent>
                          <w:p w14:paraId="296F9E4E">
                            <w:pPr>
                              <w:spacing w:before="78"/>
                              <w:ind w:left="103" w:right="0" w:firstLine="0"/>
                              <w:jc w:val="left"/>
                              <w:rPr>
                                <w:color w:val="000000"/>
                                <w:sz w:val="24"/>
                              </w:rPr>
                            </w:pPr>
                            <w:r>
                              <w:rPr>
                                <w:b/>
                                <w:color w:val="000000"/>
                                <w:sz w:val="25"/>
                              </w:rPr>
                              <w:t>Class</w:t>
                            </w:r>
                            <w:r>
                              <w:rPr>
                                <w:b/>
                                <w:color w:val="000000"/>
                                <w:spacing w:val="-3"/>
                                <w:sz w:val="25"/>
                              </w:rPr>
                              <w:t xml:space="preserve"> </w:t>
                            </w:r>
                            <w:r>
                              <w:rPr>
                                <w:b/>
                                <w:color w:val="000000"/>
                                <w:sz w:val="25"/>
                              </w:rPr>
                              <w:t>Name</w:t>
                            </w:r>
                            <w:r>
                              <w:rPr>
                                <w:color w:val="000000"/>
                                <w:sz w:val="24"/>
                              </w:rPr>
                              <w:t>:</w:t>
                            </w:r>
                            <w:r>
                              <w:rPr>
                                <w:color w:val="000000"/>
                                <w:spacing w:val="-3"/>
                                <w:sz w:val="24"/>
                              </w:rPr>
                              <w:t xml:space="preserve"> </w:t>
                            </w:r>
                            <w:r>
                              <w:rPr>
                                <w:color w:val="000000"/>
                                <w:spacing w:val="-2"/>
                                <w:sz w:val="24"/>
                              </w:rPr>
                              <w:t>Database</w:t>
                            </w:r>
                          </w:p>
                          <w:p w14:paraId="50199AC9">
                            <w:pPr>
                              <w:spacing w:before="0"/>
                              <w:ind w:left="103" w:right="0" w:firstLine="0"/>
                              <w:jc w:val="left"/>
                              <w:rPr>
                                <w:color w:val="000000"/>
                                <w:sz w:val="24"/>
                              </w:rPr>
                            </w:pPr>
                            <w:r>
                              <w:rPr>
                                <w:b/>
                                <w:color w:val="000000"/>
                                <w:sz w:val="25"/>
                              </w:rPr>
                              <w:t>Super</w:t>
                            </w:r>
                            <w:r>
                              <w:rPr>
                                <w:b/>
                                <w:color w:val="000000"/>
                                <w:spacing w:val="-2"/>
                                <w:sz w:val="25"/>
                              </w:rPr>
                              <w:t xml:space="preserve"> </w:t>
                            </w:r>
                            <w:r>
                              <w:rPr>
                                <w:b/>
                                <w:color w:val="000000"/>
                                <w:sz w:val="25"/>
                              </w:rPr>
                              <w:t>Class</w:t>
                            </w:r>
                            <w:r>
                              <w:rPr>
                                <w:color w:val="000000"/>
                                <w:sz w:val="24"/>
                              </w:rPr>
                              <w:t>:</w:t>
                            </w:r>
                            <w:r>
                              <w:rPr>
                                <w:color w:val="000000"/>
                                <w:spacing w:val="57"/>
                                <w:sz w:val="24"/>
                              </w:rPr>
                              <w:t xml:space="preserve"> </w:t>
                            </w:r>
                            <w:r>
                              <w:rPr>
                                <w:color w:val="000000"/>
                                <w:spacing w:val="-10"/>
                                <w:sz w:val="24"/>
                              </w:rPr>
                              <w:t>-</w:t>
                            </w:r>
                          </w:p>
                        </w:txbxContent>
                      </wps:txbx>
                      <wps:bodyPr wrap="square" lIns="0" tIns="0" rIns="0" bIns="0" rtlCol="0">
                        <a:noAutofit/>
                      </wps:bodyPr>
                    </wps:wsp>
                  </a:graphicData>
                </a:graphic>
              </wp:anchor>
            </w:drawing>
          </mc:Choice>
          <mc:Fallback>
            <w:pict>
              <v:shape id="Textbox 12" o:spid="_x0000_s1026" o:spt="202" type="#_x0000_t202" style="position:absolute;left:0pt;margin-left:84.55pt;margin-top:40.7pt;height:37.05pt;width:426.1pt;mso-position-horizontal-relative:page;z-index:251660288;mso-width-relative:page;mso-height-relative:page;" fillcolor="#CFCECE" filled="t" stroked="t" coordsize="21600,21600" o:gfxdata="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a2exdoAAAALAQAADwAAAAAAAAABACAAAAAiAAAAZHJzL2Rvd25yZXYueG1sUEsBAhQAFAAA&#10;AAgAh07iQO//a0HtAQAADQQAAA4AAAAAAAAAAQAgAAAAKQEAAGRycy9lMm9Eb2MueG1sUEsFBgAA&#10;AAAGAAYAWQEAAIgFAAAAAA==&#10;">
                <v:fill on="t" focussize="0,0"/>
                <v:stroke weight="0.48pt" color="#000000" joinstyle="round"/>
                <v:imagedata o:title=""/>
                <o:lock v:ext="edit" aspectratio="f"/>
                <v:textbox inset="0mm,0mm,0mm,0mm">
                  <w:txbxContent>
                    <w:p w14:paraId="296F9E4E">
                      <w:pPr>
                        <w:spacing w:before="78"/>
                        <w:ind w:left="103" w:right="0" w:firstLine="0"/>
                        <w:jc w:val="left"/>
                        <w:rPr>
                          <w:color w:val="000000"/>
                          <w:sz w:val="24"/>
                        </w:rPr>
                      </w:pPr>
                      <w:r>
                        <w:rPr>
                          <w:b/>
                          <w:color w:val="000000"/>
                          <w:sz w:val="25"/>
                        </w:rPr>
                        <w:t>Class</w:t>
                      </w:r>
                      <w:r>
                        <w:rPr>
                          <w:b/>
                          <w:color w:val="000000"/>
                          <w:spacing w:val="-3"/>
                          <w:sz w:val="25"/>
                        </w:rPr>
                        <w:t xml:space="preserve"> </w:t>
                      </w:r>
                      <w:r>
                        <w:rPr>
                          <w:b/>
                          <w:color w:val="000000"/>
                          <w:sz w:val="25"/>
                        </w:rPr>
                        <w:t>Name</w:t>
                      </w:r>
                      <w:r>
                        <w:rPr>
                          <w:color w:val="000000"/>
                          <w:sz w:val="24"/>
                        </w:rPr>
                        <w:t>:</w:t>
                      </w:r>
                      <w:r>
                        <w:rPr>
                          <w:color w:val="000000"/>
                          <w:spacing w:val="-3"/>
                          <w:sz w:val="24"/>
                        </w:rPr>
                        <w:t xml:space="preserve"> </w:t>
                      </w:r>
                      <w:r>
                        <w:rPr>
                          <w:color w:val="000000"/>
                          <w:spacing w:val="-2"/>
                          <w:sz w:val="24"/>
                        </w:rPr>
                        <w:t>Database</w:t>
                      </w:r>
                    </w:p>
                    <w:p w14:paraId="50199AC9">
                      <w:pPr>
                        <w:spacing w:before="0"/>
                        <w:ind w:left="103" w:right="0" w:firstLine="0"/>
                        <w:jc w:val="left"/>
                        <w:rPr>
                          <w:color w:val="000000"/>
                          <w:sz w:val="24"/>
                        </w:rPr>
                      </w:pPr>
                      <w:r>
                        <w:rPr>
                          <w:b/>
                          <w:color w:val="000000"/>
                          <w:sz w:val="25"/>
                        </w:rPr>
                        <w:t>Super</w:t>
                      </w:r>
                      <w:r>
                        <w:rPr>
                          <w:b/>
                          <w:color w:val="000000"/>
                          <w:spacing w:val="-2"/>
                          <w:sz w:val="25"/>
                        </w:rPr>
                        <w:t xml:space="preserve"> </w:t>
                      </w:r>
                      <w:r>
                        <w:rPr>
                          <w:b/>
                          <w:color w:val="000000"/>
                          <w:sz w:val="25"/>
                        </w:rPr>
                        <w:t>Class</w:t>
                      </w:r>
                      <w:r>
                        <w:rPr>
                          <w:color w:val="000000"/>
                          <w:sz w:val="24"/>
                        </w:rPr>
                        <w:t>:</w:t>
                      </w:r>
                      <w:r>
                        <w:rPr>
                          <w:color w:val="000000"/>
                          <w:spacing w:val="57"/>
                          <w:sz w:val="24"/>
                        </w:rPr>
                        <w:t xml:space="preserve"> </w:t>
                      </w:r>
                      <w:r>
                        <w:rPr>
                          <w:color w:val="000000"/>
                          <w:spacing w:val="-10"/>
                          <w:sz w:val="24"/>
                        </w:rPr>
                        <w:t>-</w:t>
                      </w:r>
                    </w:p>
                  </w:txbxContent>
                </v:textbox>
              </v:shape>
            </w:pict>
          </mc:Fallback>
        </mc:AlternateContent>
      </w:r>
      <w:bookmarkStart w:id="68" w:name="_bookmark34"/>
      <w:bookmarkEnd w:id="68"/>
      <w:bookmarkStart w:id="69" w:name="3.2.10 Database"/>
      <w:bookmarkEnd w:id="69"/>
      <w:r>
        <w:rPr>
          <w:rFonts w:hint="default" w:ascii="Times New Roman" w:hAnsi="Times New Roman" w:cs="Times New Roman"/>
          <w:spacing w:val="-2"/>
        </w:rPr>
        <w:t>Database</w:t>
      </w:r>
    </w:p>
    <w:p w14:paraId="2DFB73EE">
      <w:pPr>
        <w:pStyle w:val="4"/>
        <w:spacing w:after="0" w:line="240" w:lineRule="auto"/>
        <w:jc w:val="left"/>
        <w:rPr>
          <w:rFonts w:hint="default" w:ascii="Times New Roman" w:hAnsi="Times New Roman" w:cs="Times New Roman"/>
        </w:rPr>
        <w:sectPr>
          <w:pgSz w:w="11910" w:h="16840"/>
          <w:pgMar w:top="1340" w:right="708" w:bottom="2400" w:left="708" w:header="728" w:footer="2206" w:gutter="0"/>
          <w:cols w:space="720" w:num="1"/>
        </w:sectPr>
      </w:pPr>
    </w:p>
    <w:p w14:paraId="2088F8CF">
      <w:pPr>
        <w:pStyle w:val="8"/>
        <w:spacing w:before="11"/>
        <w:rPr>
          <w:rFonts w:hint="default" w:ascii="Times New Roman" w:hAnsi="Times New Roman" w:cs="Times New Roman"/>
          <w:b/>
          <w:sz w:val="6"/>
        </w:rPr>
      </w:pPr>
    </w:p>
    <w:tbl>
      <w:tblPr>
        <w:tblStyle w:val="7"/>
        <w:tblW w:w="0" w:type="auto"/>
        <w:tblInd w:w="9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1"/>
        <w:gridCol w:w="4261"/>
      </w:tblGrid>
      <w:tr w14:paraId="52AA9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5" w:hRule="atLeast"/>
        </w:trPr>
        <w:tc>
          <w:tcPr>
            <w:tcW w:w="8522" w:type="dxa"/>
            <w:gridSpan w:val="2"/>
          </w:tcPr>
          <w:p w14:paraId="5B299D49">
            <w:pPr>
              <w:pStyle w:val="16"/>
              <w:spacing w:before="249" w:line="237" w:lineRule="auto"/>
              <w:ind w:left="107"/>
              <w:rPr>
                <w:rFonts w:hint="default" w:ascii="Times New Roman" w:hAnsi="Times New Roman" w:cs="Times New Roman"/>
                <w:sz w:val="24"/>
              </w:rPr>
            </w:pPr>
            <w:r>
              <w:rPr>
                <w:rFonts w:hint="default" w:ascii="Times New Roman" w:hAnsi="Times New Roman" w:cs="Times New Roman"/>
                <w:sz w:val="24"/>
              </w:rPr>
              <w:t>A database utility interface manages persistence operations, connection pooling, and transactional query execution across the fleet logistics information system.</w:t>
            </w:r>
          </w:p>
        </w:tc>
      </w:tr>
      <w:tr w14:paraId="120A4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4261" w:type="dxa"/>
            <w:shd w:val="clear" w:color="auto" w:fill="CFCECE"/>
          </w:tcPr>
          <w:p w14:paraId="410AA25C">
            <w:pPr>
              <w:pStyle w:val="16"/>
              <w:spacing w:before="97"/>
              <w:ind w:left="107"/>
              <w:rPr>
                <w:rFonts w:hint="default" w:ascii="Times New Roman" w:hAnsi="Times New Roman" w:cs="Times New Roman"/>
                <w:b/>
                <w:sz w:val="25"/>
              </w:rPr>
            </w:pPr>
            <w:r>
              <w:rPr>
                <w:rFonts w:hint="default" w:ascii="Times New Roman" w:hAnsi="Times New Roman" w:cs="Times New Roman"/>
                <w:b/>
                <w:spacing w:val="-2"/>
                <w:sz w:val="25"/>
              </w:rPr>
              <w:t>Responsibilities</w:t>
            </w:r>
          </w:p>
        </w:tc>
        <w:tc>
          <w:tcPr>
            <w:tcW w:w="4261" w:type="dxa"/>
            <w:shd w:val="clear" w:color="auto" w:fill="CFCECE"/>
          </w:tcPr>
          <w:p w14:paraId="384A615B">
            <w:pPr>
              <w:pStyle w:val="16"/>
              <w:spacing w:before="97"/>
              <w:rPr>
                <w:rFonts w:hint="default" w:ascii="Times New Roman" w:hAnsi="Times New Roman" w:cs="Times New Roman"/>
                <w:b/>
                <w:sz w:val="25"/>
              </w:rPr>
            </w:pPr>
            <w:r>
              <w:rPr>
                <w:rFonts w:hint="default" w:ascii="Times New Roman" w:hAnsi="Times New Roman" w:cs="Times New Roman"/>
                <w:b/>
                <w:spacing w:val="-2"/>
                <w:sz w:val="25"/>
              </w:rPr>
              <w:t>Collaborators</w:t>
            </w:r>
          </w:p>
        </w:tc>
      </w:tr>
      <w:tr w14:paraId="62859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5" w:hRule="atLeast"/>
        </w:trPr>
        <w:tc>
          <w:tcPr>
            <w:tcW w:w="4261" w:type="dxa"/>
          </w:tcPr>
          <w:p w14:paraId="30E6D503">
            <w:pPr>
              <w:pStyle w:val="16"/>
              <w:numPr>
                <w:ilvl w:val="0"/>
                <w:numId w:val="52"/>
              </w:numPr>
              <w:tabs>
                <w:tab w:val="left" w:pos="527"/>
                <w:tab w:val="left" w:pos="1461"/>
                <w:tab w:val="left" w:pos="2764"/>
              </w:tabs>
              <w:spacing w:before="211" w:after="0" w:line="240" w:lineRule="auto"/>
              <w:ind w:left="527" w:right="97" w:hanging="420"/>
              <w:jc w:val="left"/>
              <w:rPr>
                <w:rFonts w:hint="default" w:ascii="Times New Roman" w:hAnsi="Times New Roman" w:cs="Times New Roman"/>
                <w:sz w:val="24"/>
              </w:rPr>
            </w:pPr>
            <w:r>
              <w:rPr>
                <w:rFonts w:hint="default" w:ascii="Times New Roman" w:hAnsi="Times New Roman" w:cs="Times New Roman"/>
                <w:spacing w:val="-2"/>
                <w:sz w:val="24"/>
              </w:rPr>
              <w:t>Knows</w:t>
            </w:r>
            <w:r>
              <w:rPr>
                <w:rFonts w:hint="default" w:ascii="Times New Roman" w:hAnsi="Times New Roman" w:cs="Times New Roman"/>
                <w:sz w:val="24"/>
              </w:rPr>
              <w:tab/>
            </w:r>
            <w:r>
              <w:rPr>
                <w:rFonts w:hint="default" w:ascii="Times New Roman" w:hAnsi="Times New Roman" w:cs="Times New Roman"/>
                <w:spacing w:val="-2"/>
                <w:sz w:val="24"/>
              </w:rPr>
              <w:t>connection</w:t>
            </w:r>
            <w:r>
              <w:rPr>
                <w:rFonts w:hint="default" w:ascii="Times New Roman" w:hAnsi="Times New Roman" w:cs="Times New Roman"/>
                <w:sz w:val="24"/>
              </w:rPr>
              <w:tab/>
            </w:r>
            <w:r>
              <w:rPr>
                <w:rFonts w:hint="default" w:ascii="Times New Roman" w:hAnsi="Times New Roman" w:cs="Times New Roman"/>
                <w:spacing w:val="-2"/>
                <w:sz w:val="24"/>
              </w:rPr>
              <w:t xml:space="preserve">configurations </w:t>
            </w:r>
            <w:r>
              <w:rPr>
                <w:rFonts w:hint="default" w:ascii="Times New Roman" w:hAnsi="Times New Roman" w:cs="Times New Roman"/>
                <w:sz w:val="24"/>
              </w:rPr>
              <w:t>and active session states</w:t>
            </w:r>
          </w:p>
        </w:tc>
        <w:tc>
          <w:tcPr>
            <w:tcW w:w="4261" w:type="dxa"/>
          </w:tcPr>
          <w:p w14:paraId="40686851">
            <w:pPr>
              <w:pStyle w:val="16"/>
              <w:spacing w:before="71"/>
              <w:ind w:left="0"/>
              <w:rPr>
                <w:rFonts w:hint="default" w:ascii="Times New Roman" w:hAnsi="Times New Roman" w:cs="Times New Roman"/>
                <w:b/>
                <w:sz w:val="24"/>
              </w:rPr>
            </w:pPr>
          </w:p>
          <w:p w14:paraId="03E5EB05">
            <w:pPr>
              <w:pStyle w:val="16"/>
              <w:spacing w:before="1"/>
              <w:rPr>
                <w:rFonts w:hint="default" w:ascii="Times New Roman" w:hAnsi="Times New Roman" w:cs="Times New Roman"/>
                <w:sz w:val="24"/>
              </w:rPr>
            </w:pPr>
            <w:r>
              <w:rPr>
                <w:rFonts w:hint="default" w:ascii="Times New Roman" w:hAnsi="Times New Roman" w:cs="Times New Roman"/>
                <w:spacing w:val="-5"/>
                <w:sz w:val="24"/>
              </w:rPr>
              <w:t>NA</w:t>
            </w:r>
          </w:p>
        </w:tc>
      </w:tr>
      <w:tr w14:paraId="7BF6D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2" w:hRule="atLeast"/>
        </w:trPr>
        <w:tc>
          <w:tcPr>
            <w:tcW w:w="4261" w:type="dxa"/>
          </w:tcPr>
          <w:p w14:paraId="3DF9F716">
            <w:pPr>
              <w:pStyle w:val="16"/>
              <w:numPr>
                <w:ilvl w:val="0"/>
                <w:numId w:val="53"/>
              </w:numPr>
              <w:tabs>
                <w:tab w:val="left" w:pos="527"/>
                <w:tab w:val="left" w:pos="1134"/>
                <w:tab w:val="left" w:pos="2092"/>
                <w:tab w:val="left" w:pos="2927"/>
              </w:tabs>
              <w:spacing w:before="210" w:after="0" w:line="240" w:lineRule="auto"/>
              <w:ind w:left="527" w:right="97" w:hanging="420"/>
              <w:jc w:val="left"/>
              <w:rPr>
                <w:rFonts w:hint="default" w:ascii="Times New Roman" w:hAnsi="Times New Roman" w:cs="Times New Roman"/>
                <w:sz w:val="24"/>
              </w:rPr>
            </w:pPr>
            <w:r>
              <w:rPr>
                <w:rFonts w:hint="default" w:ascii="Times New Roman" w:hAnsi="Times New Roman" w:cs="Times New Roman"/>
                <w:spacing w:val="-4"/>
                <w:sz w:val="24"/>
              </w:rPr>
              <w:t>Can</w:t>
            </w:r>
            <w:r>
              <w:rPr>
                <w:rFonts w:hint="default" w:ascii="Times New Roman" w:hAnsi="Times New Roman" w:cs="Times New Roman"/>
                <w:sz w:val="24"/>
              </w:rPr>
              <w:tab/>
            </w:r>
            <w:r>
              <w:rPr>
                <w:rFonts w:hint="default" w:ascii="Times New Roman" w:hAnsi="Times New Roman" w:cs="Times New Roman"/>
                <w:spacing w:val="-2"/>
                <w:sz w:val="24"/>
              </w:rPr>
              <w:t>execute</w:t>
            </w:r>
            <w:r>
              <w:rPr>
                <w:rFonts w:hint="default" w:ascii="Times New Roman" w:hAnsi="Times New Roman" w:cs="Times New Roman"/>
                <w:sz w:val="24"/>
              </w:rPr>
              <w:tab/>
            </w:r>
            <w:r>
              <w:rPr>
                <w:rFonts w:hint="default" w:ascii="Times New Roman" w:hAnsi="Times New Roman" w:cs="Times New Roman"/>
                <w:spacing w:val="-2"/>
                <w:sz w:val="24"/>
              </w:rPr>
              <w:t>secure</w:t>
            </w:r>
            <w:r>
              <w:rPr>
                <w:rFonts w:hint="default" w:ascii="Times New Roman" w:hAnsi="Times New Roman" w:cs="Times New Roman"/>
                <w:sz w:val="24"/>
              </w:rPr>
              <w:tab/>
            </w:r>
            <w:r>
              <w:rPr>
                <w:rFonts w:hint="default" w:ascii="Times New Roman" w:hAnsi="Times New Roman" w:cs="Times New Roman"/>
                <w:spacing w:val="-2"/>
                <w:sz w:val="24"/>
              </w:rPr>
              <w:t xml:space="preserve">transactional </w:t>
            </w:r>
            <w:r>
              <w:rPr>
                <w:rFonts w:hint="default" w:ascii="Times New Roman" w:hAnsi="Times New Roman" w:cs="Times New Roman"/>
                <w:sz w:val="24"/>
              </w:rPr>
              <w:t>queries for system state changes</w:t>
            </w:r>
          </w:p>
        </w:tc>
        <w:tc>
          <w:tcPr>
            <w:tcW w:w="4261" w:type="dxa"/>
          </w:tcPr>
          <w:p w14:paraId="70FA5FD5">
            <w:pPr>
              <w:pStyle w:val="16"/>
              <w:spacing w:before="70"/>
              <w:ind w:left="0"/>
              <w:rPr>
                <w:rFonts w:hint="default" w:ascii="Times New Roman" w:hAnsi="Times New Roman" w:cs="Times New Roman"/>
                <w:b/>
                <w:sz w:val="24"/>
              </w:rPr>
            </w:pPr>
          </w:p>
          <w:p w14:paraId="39E788F6">
            <w:pPr>
              <w:pStyle w:val="16"/>
              <w:spacing w:before="1"/>
              <w:rPr>
                <w:rFonts w:hint="default" w:ascii="Times New Roman" w:hAnsi="Times New Roman" w:cs="Times New Roman"/>
                <w:sz w:val="24"/>
              </w:rPr>
            </w:pPr>
            <w:r>
              <w:rPr>
                <w:rFonts w:hint="default" w:ascii="Times New Roman" w:hAnsi="Times New Roman" w:cs="Times New Roman"/>
                <w:spacing w:val="-5"/>
                <w:sz w:val="24"/>
              </w:rPr>
              <w:t>NA</w:t>
            </w:r>
          </w:p>
        </w:tc>
      </w:tr>
      <w:tr w14:paraId="5AB6B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4261" w:type="dxa"/>
          </w:tcPr>
          <w:p w14:paraId="1F213188">
            <w:pPr>
              <w:pStyle w:val="16"/>
              <w:numPr>
                <w:ilvl w:val="0"/>
                <w:numId w:val="54"/>
              </w:numPr>
              <w:tabs>
                <w:tab w:val="left" w:pos="527"/>
              </w:tabs>
              <w:spacing w:before="201" w:after="0" w:line="237" w:lineRule="auto"/>
              <w:ind w:left="527" w:right="96" w:hanging="420"/>
              <w:jc w:val="left"/>
              <w:rPr>
                <w:rFonts w:hint="default" w:ascii="Times New Roman" w:hAnsi="Times New Roman" w:cs="Times New Roman"/>
                <w:sz w:val="24"/>
              </w:rPr>
            </w:pPr>
            <w:r>
              <w:rPr>
                <w:rFonts w:hint="default" w:ascii="Times New Roman" w:hAnsi="Times New Roman" w:cs="Times New Roman"/>
                <w:sz w:val="24"/>
              </w:rPr>
              <w:t>Can</w:t>
            </w:r>
            <w:r>
              <w:rPr>
                <w:rFonts w:hint="default" w:ascii="Times New Roman" w:hAnsi="Times New Roman" w:cs="Times New Roman"/>
                <w:spacing w:val="40"/>
                <w:sz w:val="24"/>
              </w:rPr>
              <w:t xml:space="preserve"> </w:t>
            </w:r>
            <w:r>
              <w:rPr>
                <w:rFonts w:hint="default" w:ascii="Times New Roman" w:hAnsi="Times New Roman" w:cs="Times New Roman"/>
                <w:sz w:val="24"/>
              </w:rPr>
              <w:t>persist</w:t>
            </w:r>
            <w:r>
              <w:rPr>
                <w:rFonts w:hint="default" w:ascii="Times New Roman" w:hAnsi="Times New Roman" w:cs="Times New Roman"/>
                <w:spacing w:val="40"/>
                <w:sz w:val="24"/>
              </w:rPr>
              <w:t xml:space="preserve"> </w:t>
            </w:r>
            <w:r>
              <w:rPr>
                <w:rFonts w:hint="default" w:ascii="Times New Roman" w:hAnsi="Times New Roman" w:cs="Times New Roman"/>
                <w:sz w:val="24"/>
              </w:rPr>
              <w:t>or</w:t>
            </w:r>
            <w:r>
              <w:rPr>
                <w:rFonts w:hint="default" w:ascii="Times New Roman" w:hAnsi="Times New Roman" w:cs="Times New Roman"/>
                <w:spacing w:val="40"/>
                <w:sz w:val="24"/>
              </w:rPr>
              <w:t xml:space="preserve"> </w:t>
            </w:r>
            <w:r>
              <w:rPr>
                <w:rFonts w:hint="default" w:ascii="Times New Roman" w:hAnsi="Times New Roman" w:cs="Times New Roman"/>
                <w:sz w:val="24"/>
              </w:rPr>
              <w:t>retrieve</w:t>
            </w:r>
            <w:r>
              <w:rPr>
                <w:rFonts w:hint="default" w:ascii="Times New Roman" w:hAnsi="Times New Roman" w:cs="Times New Roman"/>
                <w:spacing w:val="40"/>
                <w:sz w:val="24"/>
              </w:rPr>
              <w:t xml:space="preserve"> </w:t>
            </w:r>
            <w:r>
              <w:rPr>
                <w:rFonts w:hint="default" w:ascii="Times New Roman" w:hAnsi="Times New Roman" w:cs="Times New Roman"/>
                <w:sz w:val="24"/>
              </w:rPr>
              <w:t>records</w:t>
            </w:r>
            <w:r>
              <w:rPr>
                <w:rFonts w:hint="default" w:ascii="Times New Roman" w:hAnsi="Times New Roman" w:cs="Times New Roman"/>
                <w:spacing w:val="40"/>
                <w:sz w:val="24"/>
              </w:rPr>
              <w:t xml:space="preserve"> </w:t>
            </w:r>
            <w:r>
              <w:rPr>
                <w:rFonts w:hint="default" w:ascii="Times New Roman" w:hAnsi="Times New Roman" w:cs="Times New Roman"/>
                <w:sz w:val="24"/>
              </w:rPr>
              <w:t>for domain objects</w:t>
            </w:r>
          </w:p>
        </w:tc>
        <w:tc>
          <w:tcPr>
            <w:tcW w:w="4261" w:type="dxa"/>
          </w:tcPr>
          <w:p w14:paraId="53EAB2DD">
            <w:pPr>
              <w:pStyle w:val="16"/>
              <w:spacing w:before="59"/>
              <w:ind w:left="0"/>
              <w:rPr>
                <w:rFonts w:hint="default" w:ascii="Times New Roman" w:hAnsi="Times New Roman" w:cs="Times New Roman"/>
                <w:b/>
                <w:sz w:val="24"/>
              </w:rPr>
            </w:pPr>
          </w:p>
          <w:p w14:paraId="781333D1">
            <w:pPr>
              <w:pStyle w:val="16"/>
              <w:spacing w:before="1"/>
              <w:rPr>
                <w:rFonts w:hint="default" w:ascii="Times New Roman" w:hAnsi="Times New Roman" w:cs="Times New Roman"/>
                <w:sz w:val="24"/>
              </w:rPr>
            </w:pPr>
            <w:r>
              <w:rPr>
                <w:rFonts w:hint="default" w:ascii="Times New Roman" w:hAnsi="Times New Roman" w:cs="Times New Roman"/>
                <w:sz w:val="24"/>
              </w:rPr>
              <w:t>Vehicle,</w:t>
            </w:r>
            <w:r>
              <w:rPr>
                <w:rFonts w:hint="default" w:ascii="Times New Roman" w:hAnsi="Times New Roman" w:cs="Times New Roman"/>
                <w:spacing w:val="-2"/>
                <w:sz w:val="24"/>
              </w:rPr>
              <w:t xml:space="preserve"> </w:t>
            </w:r>
            <w:r>
              <w:rPr>
                <w:rFonts w:hint="default" w:ascii="Times New Roman" w:hAnsi="Times New Roman" w:cs="Times New Roman"/>
                <w:sz w:val="24"/>
              </w:rPr>
              <w:t>Driver,</w:t>
            </w:r>
            <w:r>
              <w:rPr>
                <w:rFonts w:hint="default" w:ascii="Times New Roman" w:hAnsi="Times New Roman" w:cs="Times New Roman"/>
                <w:spacing w:val="-2"/>
                <w:sz w:val="24"/>
              </w:rPr>
              <w:t xml:space="preserve"> TripAssignment</w:t>
            </w:r>
          </w:p>
        </w:tc>
      </w:tr>
    </w:tbl>
    <w:p w14:paraId="37C6BD8D">
      <w:pPr>
        <w:pStyle w:val="4"/>
        <w:numPr>
          <w:ilvl w:val="2"/>
          <w:numId w:val="16"/>
        </w:numPr>
        <w:tabs>
          <w:tab w:val="left" w:pos="2575"/>
        </w:tabs>
        <w:spacing w:before="262" w:after="0" w:line="240" w:lineRule="auto"/>
        <w:ind w:left="2575" w:right="0" w:hanging="684"/>
        <w:jc w:val="left"/>
        <w:rPr>
          <w:rFonts w:hint="default" w:ascii="Times New Roman" w:hAnsi="Times New Roman" w:cs="Times New Roman"/>
        </w:rPr>
      </w:pPr>
      <w:bookmarkStart w:id="70" w:name="_bookmark35"/>
      <w:bookmarkEnd w:id="70"/>
      <w:bookmarkStart w:id="71" w:name="3.2.11 Notification"/>
      <w:bookmarkEnd w:id="71"/>
      <w:r>
        <w:rPr>
          <w:rFonts w:hint="default" w:ascii="Times New Roman" w:hAnsi="Times New Roman" w:cs="Times New Roman"/>
          <w:spacing w:val="-2"/>
        </w:rPr>
        <w:t>Notification</w:t>
      </w:r>
    </w:p>
    <w:p w14:paraId="0DD739ED">
      <w:pPr>
        <w:pStyle w:val="8"/>
        <w:spacing w:before="29"/>
        <w:rPr>
          <w:rFonts w:hint="default" w:ascii="Times New Roman" w:hAnsi="Times New Roman" w:cs="Times New Roman"/>
          <w:b/>
          <w:sz w:val="20"/>
        </w:rPr>
      </w:pPr>
    </w:p>
    <w:tbl>
      <w:tblPr>
        <w:tblStyle w:val="7"/>
        <w:tblW w:w="0" w:type="auto"/>
        <w:tblInd w:w="9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61"/>
        <w:gridCol w:w="4261"/>
      </w:tblGrid>
      <w:tr w14:paraId="657FB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3" w:hRule="atLeast"/>
        </w:trPr>
        <w:tc>
          <w:tcPr>
            <w:tcW w:w="8522" w:type="dxa"/>
            <w:gridSpan w:val="2"/>
            <w:shd w:val="clear" w:color="auto" w:fill="CFCECE"/>
          </w:tcPr>
          <w:p w14:paraId="3ACE9EE4">
            <w:pPr>
              <w:pStyle w:val="16"/>
              <w:spacing w:before="79" w:line="287" w:lineRule="exact"/>
              <w:ind w:left="107"/>
              <w:rPr>
                <w:rFonts w:hint="default" w:ascii="Times New Roman" w:hAnsi="Times New Roman" w:cs="Times New Roman"/>
                <w:sz w:val="24"/>
              </w:rPr>
            </w:pPr>
            <w:r>
              <w:rPr>
                <w:rFonts w:hint="default" w:ascii="Times New Roman" w:hAnsi="Times New Roman" w:cs="Times New Roman"/>
                <w:b/>
                <w:sz w:val="25"/>
              </w:rPr>
              <w:t>Class</w:t>
            </w:r>
            <w:r>
              <w:rPr>
                <w:rFonts w:hint="default" w:ascii="Times New Roman" w:hAnsi="Times New Roman" w:cs="Times New Roman"/>
                <w:b/>
                <w:spacing w:val="-3"/>
                <w:sz w:val="25"/>
              </w:rPr>
              <w:t xml:space="preserve"> </w:t>
            </w:r>
            <w:r>
              <w:rPr>
                <w:rFonts w:hint="default" w:ascii="Times New Roman" w:hAnsi="Times New Roman" w:cs="Times New Roman"/>
                <w:b/>
                <w:sz w:val="25"/>
              </w:rPr>
              <w:t>Name</w:t>
            </w:r>
            <w:r>
              <w:rPr>
                <w:rFonts w:hint="default" w:ascii="Times New Roman" w:hAnsi="Times New Roman" w:cs="Times New Roman"/>
                <w:sz w:val="24"/>
              </w:rPr>
              <w:t>:</w:t>
            </w:r>
            <w:r>
              <w:rPr>
                <w:rFonts w:hint="default" w:ascii="Times New Roman" w:hAnsi="Times New Roman" w:cs="Times New Roman"/>
                <w:spacing w:val="-3"/>
                <w:sz w:val="24"/>
              </w:rPr>
              <w:t xml:space="preserve"> </w:t>
            </w:r>
            <w:r>
              <w:rPr>
                <w:rFonts w:hint="default" w:ascii="Times New Roman" w:hAnsi="Times New Roman" w:cs="Times New Roman"/>
                <w:spacing w:val="-2"/>
                <w:sz w:val="24"/>
              </w:rPr>
              <w:t>Notification</w:t>
            </w:r>
          </w:p>
          <w:p w14:paraId="32508760">
            <w:pPr>
              <w:pStyle w:val="16"/>
              <w:spacing w:line="287" w:lineRule="exact"/>
              <w:ind w:left="107"/>
              <w:rPr>
                <w:rFonts w:hint="default" w:ascii="Times New Roman" w:hAnsi="Times New Roman" w:cs="Times New Roman"/>
                <w:sz w:val="24"/>
              </w:rPr>
            </w:pPr>
            <w:r>
              <w:rPr>
                <w:rFonts w:hint="default" w:ascii="Times New Roman" w:hAnsi="Times New Roman" w:cs="Times New Roman"/>
                <w:b/>
                <w:sz w:val="25"/>
              </w:rPr>
              <w:t>Super</w:t>
            </w:r>
            <w:r>
              <w:rPr>
                <w:rFonts w:hint="default" w:ascii="Times New Roman" w:hAnsi="Times New Roman" w:cs="Times New Roman"/>
                <w:b/>
                <w:spacing w:val="-2"/>
                <w:sz w:val="25"/>
              </w:rPr>
              <w:t xml:space="preserve"> </w:t>
            </w:r>
            <w:r>
              <w:rPr>
                <w:rFonts w:hint="default" w:ascii="Times New Roman" w:hAnsi="Times New Roman" w:cs="Times New Roman"/>
                <w:b/>
                <w:sz w:val="25"/>
              </w:rPr>
              <w:t>Class</w:t>
            </w:r>
            <w:r>
              <w:rPr>
                <w:rFonts w:hint="default" w:ascii="Times New Roman" w:hAnsi="Times New Roman" w:cs="Times New Roman"/>
                <w:sz w:val="24"/>
              </w:rPr>
              <w:t>:</w:t>
            </w:r>
            <w:r>
              <w:rPr>
                <w:rFonts w:hint="default" w:ascii="Times New Roman" w:hAnsi="Times New Roman" w:cs="Times New Roman"/>
                <w:spacing w:val="57"/>
                <w:sz w:val="24"/>
              </w:rPr>
              <w:t xml:space="preserve"> </w:t>
            </w:r>
            <w:r>
              <w:rPr>
                <w:rFonts w:hint="default" w:ascii="Times New Roman" w:hAnsi="Times New Roman" w:cs="Times New Roman"/>
                <w:spacing w:val="-10"/>
                <w:sz w:val="24"/>
              </w:rPr>
              <w:t>-</w:t>
            </w:r>
          </w:p>
        </w:tc>
      </w:tr>
      <w:tr w14:paraId="226A7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5" w:hRule="atLeast"/>
        </w:trPr>
        <w:tc>
          <w:tcPr>
            <w:tcW w:w="8522" w:type="dxa"/>
            <w:gridSpan w:val="2"/>
          </w:tcPr>
          <w:p w14:paraId="2ADAF07B">
            <w:pPr>
              <w:pStyle w:val="16"/>
              <w:spacing w:before="245"/>
              <w:ind w:left="107"/>
              <w:rPr>
                <w:rFonts w:hint="default" w:ascii="Times New Roman" w:hAnsi="Times New Roman" w:cs="Times New Roman"/>
                <w:sz w:val="24"/>
              </w:rPr>
            </w:pPr>
            <w:r>
              <w:rPr>
                <w:rFonts w:hint="default" w:ascii="Times New Roman" w:hAnsi="Times New Roman" w:cs="Times New Roman"/>
                <w:sz w:val="24"/>
              </w:rPr>
              <w:t>A</w:t>
            </w:r>
            <w:r>
              <w:rPr>
                <w:rFonts w:hint="default" w:ascii="Times New Roman" w:hAnsi="Times New Roman" w:cs="Times New Roman"/>
                <w:spacing w:val="80"/>
                <w:w w:val="150"/>
                <w:sz w:val="24"/>
              </w:rPr>
              <w:t xml:space="preserve"> </w:t>
            </w:r>
            <w:r>
              <w:rPr>
                <w:rFonts w:hint="default" w:ascii="Times New Roman" w:hAnsi="Times New Roman" w:cs="Times New Roman"/>
                <w:sz w:val="24"/>
              </w:rPr>
              <w:t>notification</w:t>
            </w:r>
            <w:r>
              <w:rPr>
                <w:rFonts w:hint="default" w:ascii="Times New Roman" w:hAnsi="Times New Roman" w:cs="Times New Roman"/>
                <w:spacing w:val="80"/>
                <w:w w:val="150"/>
                <w:sz w:val="24"/>
              </w:rPr>
              <w:t xml:space="preserve"> </w:t>
            </w:r>
            <w:r>
              <w:rPr>
                <w:rFonts w:hint="default" w:ascii="Times New Roman" w:hAnsi="Times New Roman" w:cs="Times New Roman"/>
                <w:sz w:val="24"/>
              </w:rPr>
              <w:t>utility</w:t>
            </w:r>
            <w:r>
              <w:rPr>
                <w:rFonts w:hint="default" w:ascii="Times New Roman" w:hAnsi="Times New Roman" w:cs="Times New Roman"/>
                <w:spacing w:val="80"/>
                <w:w w:val="150"/>
                <w:sz w:val="24"/>
              </w:rPr>
              <w:t xml:space="preserve"> </w:t>
            </w:r>
            <w:r>
              <w:rPr>
                <w:rFonts w:hint="default" w:ascii="Times New Roman" w:hAnsi="Times New Roman" w:cs="Times New Roman"/>
                <w:sz w:val="24"/>
              </w:rPr>
              <w:t>models</w:t>
            </w:r>
            <w:r>
              <w:rPr>
                <w:rFonts w:hint="default" w:ascii="Times New Roman" w:hAnsi="Times New Roman" w:cs="Times New Roman"/>
                <w:spacing w:val="80"/>
                <w:w w:val="150"/>
                <w:sz w:val="24"/>
              </w:rPr>
              <w:t xml:space="preserve"> </w:t>
            </w:r>
            <w:r>
              <w:rPr>
                <w:rFonts w:hint="default" w:ascii="Times New Roman" w:hAnsi="Times New Roman" w:cs="Times New Roman"/>
                <w:sz w:val="24"/>
              </w:rPr>
              <w:t>the</w:t>
            </w:r>
            <w:r>
              <w:rPr>
                <w:rFonts w:hint="default" w:ascii="Times New Roman" w:hAnsi="Times New Roman" w:cs="Times New Roman"/>
                <w:spacing w:val="80"/>
                <w:w w:val="150"/>
                <w:sz w:val="24"/>
              </w:rPr>
              <w:t xml:space="preserve"> </w:t>
            </w:r>
            <w:r>
              <w:rPr>
                <w:rFonts w:hint="default" w:ascii="Times New Roman" w:hAnsi="Times New Roman" w:cs="Times New Roman"/>
                <w:sz w:val="24"/>
              </w:rPr>
              <w:t>system</w:t>
            </w:r>
            <w:r>
              <w:rPr>
                <w:rFonts w:hint="default" w:ascii="Times New Roman" w:hAnsi="Times New Roman" w:cs="Times New Roman"/>
                <w:spacing w:val="80"/>
                <w:w w:val="150"/>
                <w:sz w:val="24"/>
              </w:rPr>
              <w:t xml:space="preserve"> </w:t>
            </w:r>
            <w:r>
              <w:rPr>
                <w:rFonts w:hint="default" w:ascii="Times New Roman" w:hAnsi="Times New Roman" w:cs="Times New Roman"/>
                <w:sz w:val="24"/>
              </w:rPr>
              <w:t>service</w:t>
            </w:r>
            <w:r>
              <w:rPr>
                <w:rFonts w:hint="default" w:ascii="Times New Roman" w:hAnsi="Times New Roman" w:cs="Times New Roman"/>
                <w:spacing w:val="80"/>
                <w:w w:val="150"/>
                <w:sz w:val="24"/>
              </w:rPr>
              <w:t xml:space="preserve"> </w:t>
            </w:r>
            <w:r>
              <w:rPr>
                <w:rFonts w:hint="default" w:ascii="Times New Roman" w:hAnsi="Times New Roman" w:cs="Times New Roman"/>
                <w:sz w:val="24"/>
              </w:rPr>
              <w:t>responsible</w:t>
            </w:r>
            <w:r>
              <w:rPr>
                <w:rFonts w:hint="default" w:ascii="Times New Roman" w:hAnsi="Times New Roman" w:cs="Times New Roman"/>
                <w:spacing w:val="80"/>
                <w:w w:val="150"/>
                <w:sz w:val="24"/>
              </w:rPr>
              <w:t xml:space="preserve"> </w:t>
            </w:r>
            <w:r>
              <w:rPr>
                <w:rFonts w:hint="default" w:ascii="Times New Roman" w:hAnsi="Times New Roman" w:cs="Times New Roman"/>
                <w:sz w:val="24"/>
              </w:rPr>
              <w:t>for</w:t>
            </w:r>
            <w:r>
              <w:rPr>
                <w:rFonts w:hint="default" w:ascii="Times New Roman" w:hAnsi="Times New Roman" w:cs="Times New Roman"/>
                <w:spacing w:val="80"/>
                <w:w w:val="150"/>
                <w:sz w:val="24"/>
              </w:rPr>
              <w:t xml:space="preserve"> </w:t>
            </w:r>
            <w:r>
              <w:rPr>
                <w:rFonts w:hint="default" w:ascii="Times New Roman" w:hAnsi="Times New Roman" w:cs="Times New Roman"/>
                <w:sz w:val="24"/>
              </w:rPr>
              <w:t>formatting, dispatching, and tracking alert messages sent to users regarding critical fleet events.</w:t>
            </w:r>
          </w:p>
        </w:tc>
      </w:tr>
      <w:tr w14:paraId="09411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4261" w:type="dxa"/>
            <w:shd w:val="clear" w:color="auto" w:fill="CFCECE"/>
          </w:tcPr>
          <w:p w14:paraId="61BB5109">
            <w:pPr>
              <w:pStyle w:val="16"/>
              <w:spacing w:before="96"/>
              <w:ind w:left="107"/>
              <w:rPr>
                <w:rFonts w:hint="default" w:ascii="Times New Roman" w:hAnsi="Times New Roman" w:cs="Times New Roman"/>
                <w:b/>
                <w:sz w:val="25"/>
              </w:rPr>
            </w:pPr>
            <w:r>
              <w:rPr>
                <w:rFonts w:hint="default" w:ascii="Times New Roman" w:hAnsi="Times New Roman" w:cs="Times New Roman"/>
                <w:b/>
                <w:spacing w:val="-2"/>
                <w:sz w:val="25"/>
              </w:rPr>
              <w:t>Responsibilities</w:t>
            </w:r>
          </w:p>
        </w:tc>
        <w:tc>
          <w:tcPr>
            <w:tcW w:w="4261" w:type="dxa"/>
            <w:shd w:val="clear" w:color="auto" w:fill="CFCECE"/>
          </w:tcPr>
          <w:p w14:paraId="14512417">
            <w:pPr>
              <w:pStyle w:val="16"/>
              <w:spacing w:before="96"/>
              <w:rPr>
                <w:rFonts w:hint="default" w:ascii="Times New Roman" w:hAnsi="Times New Roman" w:cs="Times New Roman"/>
                <w:b/>
                <w:sz w:val="25"/>
              </w:rPr>
            </w:pPr>
            <w:r>
              <w:rPr>
                <w:rFonts w:hint="default" w:ascii="Times New Roman" w:hAnsi="Times New Roman" w:cs="Times New Roman"/>
                <w:b/>
                <w:spacing w:val="-2"/>
                <w:sz w:val="25"/>
              </w:rPr>
              <w:t>Collaborators</w:t>
            </w:r>
          </w:p>
        </w:tc>
      </w:tr>
      <w:tr w14:paraId="1D2828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5" w:hRule="atLeast"/>
        </w:trPr>
        <w:tc>
          <w:tcPr>
            <w:tcW w:w="4261" w:type="dxa"/>
          </w:tcPr>
          <w:p w14:paraId="183B5F78">
            <w:pPr>
              <w:pStyle w:val="16"/>
              <w:numPr>
                <w:ilvl w:val="0"/>
                <w:numId w:val="55"/>
              </w:numPr>
              <w:tabs>
                <w:tab w:val="left" w:pos="527"/>
              </w:tabs>
              <w:spacing w:before="73" w:after="0" w:line="240" w:lineRule="auto"/>
              <w:ind w:left="527" w:right="97" w:hanging="420"/>
              <w:jc w:val="both"/>
              <w:rPr>
                <w:rFonts w:hint="default" w:ascii="Times New Roman" w:hAnsi="Times New Roman" w:cs="Times New Roman"/>
                <w:b/>
                <w:i/>
                <w:sz w:val="24"/>
              </w:rPr>
            </w:pPr>
            <w:r>
              <w:rPr>
                <w:rFonts w:hint="default" w:ascii="Times New Roman" w:hAnsi="Times New Roman" w:cs="Times New Roman"/>
                <w:sz w:val="24"/>
              </w:rPr>
              <w:t xml:space="preserve">Knows notification details such as </w:t>
            </w:r>
            <w:r>
              <w:rPr>
                <w:rFonts w:hint="default" w:ascii="Times New Roman" w:hAnsi="Times New Roman" w:cs="Times New Roman"/>
                <w:b/>
                <w:i/>
                <w:sz w:val="24"/>
              </w:rPr>
              <w:t>Notification ID</w:t>
            </w:r>
            <w:r>
              <w:rPr>
                <w:rFonts w:hint="default" w:ascii="Times New Roman" w:hAnsi="Times New Roman" w:cs="Times New Roman"/>
                <w:sz w:val="24"/>
              </w:rPr>
              <w:t xml:space="preserve">, </w:t>
            </w:r>
            <w:r>
              <w:rPr>
                <w:rFonts w:hint="default" w:ascii="Times New Roman" w:hAnsi="Times New Roman" w:cs="Times New Roman"/>
                <w:b/>
                <w:i/>
                <w:sz w:val="24"/>
              </w:rPr>
              <w:t>recipient ID</w:t>
            </w:r>
            <w:r>
              <w:rPr>
                <w:rFonts w:hint="default" w:ascii="Times New Roman" w:hAnsi="Times New Roman" w:cs="Times New Roman"/>
                <w:sz w:val="24"/>
              </w:rPr>
              <w:t xml:space="preserve">, </w:t>
            </w:r>
            <w:r>
              <w:rPr>
                <w:rFonts w:hint="default" w:ascii="Times New Roman" w:hAnsi="Times New Roman" w:cs="Times New Roman"/>
                <w:b/>
                <w:i/>
                <w:sz w:val="24"/>
              </w:rPr>
              <w:t>message payload</w:t>
            </w:r>
            <w:r>
              <w:rPr>
                <w:rFonts w:hint="default" w:ascii="Times New Roman" w:hAnsi="Times New Roman" w:cs="Times New Roman"/>
                <w:sz w:val="24"/>
              </w:rPr>
              <w:t xml:space="preserve">, and </w:t>
            </w:r>
            <w:r>
              <w:rPr>
                <w:rFonts w:hint="default" w:ascii="Times New Roman" w:hAnsi="Times New Roman" w:cs="Times New Roman"/>
                <w:b/>
                <w:i/>
                <w:sz w:val="24"/>
              </w:rPr>
              <w:t>timestamp</w:t>
            </w:r>
          </w:p>
        </w:tc>
        <w:tc>
          <w:tcPr>
            <w:tcW w:w="4261" w:type="dxa"/>
          </w:tcPr>
          <w:p w14:paraId="60AD4367">
            <w:pPr>
              <w:pStyle w:val="16"/>
              <w:spacing w:before="72"/>
              <w:ind w:left="0"/>
              <w:rPr>
                <w:rFonts w:hint="default" w:ascii="Times New Roman" w:hAnsi="Times New Roman" w:cs="Times New Roman"/>
                <w:b/>
                <w:sz w:val="24"/>
              </w:rPr>
            </w:pPr>
          </w:p>
          <w:p w14:paraId="7773805E">
            <w:pPr>
              <w:pStyle w:val="16"/>
              <w:spacing w:before="1"/>
              <w:rPr>
                <w:rFonts w:hint="default" w:ascii="Times New Roman" w:hAnsi="Times New Roman" w:cs="Times New Roman"/>
                <w:sz w:val="24"/>
              </w:rPr>
            </w:pPr>
            <w:r>
              <w:rPr>
                <w:rFonts w:hint="default" w:ascii="Times New Roman" w:hAnsi="Times New Roman" w:cs="Times New Roman"/>
                <w:spacing w:val="-5"/>
                <w:sz w:val="24"/>
              </w:rPr>
              <w:t>NA</w:t>
            </w:r>
          </w:p>
        </w:tc>
      </w:tr>
      <w:tr w14:paraId="35AC4C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2" w:hRule="atLeast"/>
        </w:trPr>
        <w:tc>
          <w:tcPr>
            <w:tcW w:w="4261" w:type="dxa"/>
          </w:tcPr>
          <w:p w14:paraId="71982FBC">
            <w:pPr>
              <w:pStyle w:val="16"/>
              <w:numPr>
                <w:ilvl w:val="0"/>
                <w:numId w:val="56"/>
              </w:numPr>
              <w:tabs>
                <w:tab w:val="left" w:pos="527"/>
              </w:tabs>
              <w:spacing w:before="72" w:after="0" w:line="240" w:lineRule="auto"/>
              <w:ind w:left="527" w:right="97" w:hanging="420"/>
              <w:jc w:val="both"/>
              <w:rPr>
                <w:rFonts w:hint="default" w:ascii="Times New Roman" w:hAnsi="Times New Roman" w:cs="Times New Roman"/>
                <w:b/>
                <w:i/>
                <w:sz w:val="24"/>
              </w:rPr>
            </w:pPr>
            <w:r>
              <w:rPr>
                <w:rFonts w:hint="default" w:ascii="Times New Roman" w:hAnsi="Times New Roman" w:cs="Times New Roman"/>
                <w:sz w:val="24"/>
              </w:rPr>
              <w:t xml:space="preserve">Knows the delivery channel configurations including </w:t>
            </w:r>
            <w:r>
              <w:rPr>
                <w:rFonts w:hint="default" w:ascii="Times New Roman" w:hAnsi="Times New Roman" w:cs="Times New Roman"/>
                <w:b/>
                <w:i/>
                <w:sz w:val="24"/>
              </w:rPr>
              <w:t>SMS</w:t>
            </w:r>
            <w:r>
              <w:rPr>
                <w:rFonts w:hint="default" w:ascii="Times New Roman" w:hAnsi="Times New Roman" w:cs="Times New Roman"/>
                <w:sz w:val="24"/>
              </w:rPr>
              <w:t xml:space="preserve">, </w:t>
            </w:r>
            <w:r>
              <w:rPr>
                <w:rFonts w:hint="default" w:ascii="Times New Roman" w:hAnsi="Times New Roman" w:cs="Times New Roman"/>
                <w:b/>
                <w:i/>
                <w:sz w:val="24"/>
              </w:rPr>
              <w:t>Email</w:t>
            </w:r>
            <w:r>
              <w:rPr>
                <w:rFonts w:hint="default" w:ascii="Times New Roman" w:hAnsi="Times New Roman" w:cs="Times New Roman"/>
                <w:sz w:val="24"/>
              </w:rPr>
              <w:t xml:space="preserve">, and </w:t>
            </w:r>
            <w:r>
              <w:rPr>
                <w:rFonts w:hint="default" w:ascii="Times New Roman" w:hAnsi="Times New Roman" w:cs="Times New Roman"/>
                <w:b/>
                <w:i/>
                <w:sz w:val="24"/>
              </w:rPr>
              <w:t>In-App Push</w:t>
            </w:r>
          </w:p>
        </w:tc>
        <w:tc>
          <w:tcPr>
            <w:tcW w:w="4261" w:type="dxa"/>
          </w:tcPr>
          <w:p w14:paraId="266208AB">
            <w:pPr>
              <w:pStyle w:val="16"/>
              <w:spacing w:before="71"/>
              <w:ind w:left="0"/>
              <w:rPr>
                <w:rFonts w:hint="default" w:ascii="Times New Roman" w:hAnsi="Times New Roman" w:cs="Times New Roman"/>
                <w:b/>
                <w:sz w:val="24"/>
              </w:rPr>
            </w:pPr>
          </w:p>
          <w:p w14:paraId="29CDFB59">
            <w:pPr>
              <w:pStyle w:val="16"/>
              <w:spacing w:before="1"/>
              <w:rPr>
                <w:rFonts w:hint="default" w:ascii="Times New Roman" w:hAnsi="Times New Roman" w:cs="Times New Roman"/>
                <w:sz w:val="24"/>
              </w:rPr>
            </w:pPr>
            <w:r>
              <w:rPr>
                <w:rFonts w:hint="default" w:ascii="Times New Roman" w:hAnsi="Times New Roman" w:cs="Times New Roman"/>
                <w:spacing w:val="-5"/>
                <w:sz w:val="24"/>
              </w:rPr>
              <w:t>NA</w:t>
            </w:r>
          </w:p>
        </w:tc>
      </w:tr>
      <w:tr w14:paraId="436C6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4261" w:type="dxa"/>
          </w:tcPr>
          <w:p w14:paraId="58E6F000">
            <w:pPr>
              <w:pStyle w:val="16"/>
              <w:numPr>
                <w:ilvl w:val="0"/>
                <w:numId w:val="57"/>
              </w:numPr>
              <w:tabs>
                <w:tab w:val="left" w:pos="527"/>
              </w:tabs>
              <w:spacing w:before="197" w:after="0" w:line="240" w:lineRule="auto"/>
              <w:ind w:left="527" w:right="97" w:hanging="420"/>
              <w:jc w:val="left"/>
              <w:rPr>
                <w:rFonts w:hint="default" w:ascii="Times New Roman" w:hAnsi="Times New Roman" w:cs="Times New Roman"/>
                <w:sz w:val="24"/>
              </w:rPr>
            </w:pPr>
            <w:r>
              <w:rPr>
                <w:rFonts w:hint="default" w:ascii="Times New Roman" w:hAnsi="Times New Roman" w:cs="Times New Roman"/>
                <w:sz w:val="24"/>
              </w:rPr>
              <w:t>Can</w:t>
            </w:r>
            <w:r>
              <w:rPr>
                <w:rFonts w:hint="default" w:ascii="Times New Roman" w:hAnsi="Times New Roman" w:cs="Times New Roman"/>
                <w:spacing w:val="40"/>
                <w:sz w:val="24"/>
              </w:rPr>
              <w:t xml:space="preserve"> </w:t>
            </w:r>
            <w:r>
              <w:rPr>
                <w:rFonts w:hint="default" w:ascii="Times New Roman" w:hAnsi="Times New Roman" w:cs="Times New Roman"/>
                <w:sz w:val="24"/>
              </w:rPr>
              <w:t>dispatch</w:t>
            </w:r>
            <w:r>
              <w:rPr>
                <w:rFonts w:hint="default" w:ascii="Times New Roman" w:hAnsi="Times New Roman" w:cs="Times New Roman"/>
                <w:spacing w:val="40"/>
                <w:sz w:val="24"/>
              </w:rPr>
              <w:t xml:space="preserve"> </w:t>
            </w:r>
            <w:r>
              <w:rPr>
                <w:rFonts w:hint="default" w:ascii="Times New Roman" w:hAnsi="Times New Roman" w:cs="Times New Roman"/>
                <w:sz w:val="24"/>
              </w:rPr>
              <w:t>real-time</w:t>
            </w:r>
            <w:r>
              <w:rPr>
                <w:rFonts w:hint="default" w:ascii="Times New Roman" w:hAnsi="Times New Roman" w:cs="Times New Roman"/>
                <w:spacing w:val="40"/>
                <w:sz w:val="24"/>
              </w:rPr>
              <w:t xml:space="preserve"> </w:t>
            </w:r>
            <w:r>
              <w:rPr>
                <w:rFonts w:hint="default" w:ascii="Times New Roman" w:hAnsi="Times New Roman" w:cs="Times New Roman"/>
                <w:sz w:val="24"/>
              </w:rPr>
              <w:t>alerts</w:t>
            </w:r>
            <w:r>
              <w:rPr>
                <w:rFonts w:hint="default" w:ascii="Times New Roman" w:hAnsi="Times New Roman" w:cs="Times New Roman"/>
                <w:spacing w:val="40"/>
                <w:sz w:val="24"/>
              </w:rPr>
              <w:t xml:space="preserve"> </w:t>
            </w:r>
            <w:r>
              <w:rPr>
                <w:rFonts w:hint="default" w:ascii="Times New Roman" w:hAnsi="Times New Roman" w:cs="Times New Roman"/>
                <w:sz w:val="24"/>
              </w:rPr>
              <w:t>upon system state triggers</w:t>
            </w:r>
          </w:p>
        </w:tc>
        <w:tc>
          <w:tcPr>
            <w:tcW w:w="4261" w:type="dxa"/>
          </w:tcPr>
          <w:p w14:paraId="6332B752">
            <w:pPr>
              <w:pStyle w:val="16"/>
              <w:spacing w:before="60"/>
              <w:ind w:left="0"/>
              <w:rPr>
                <w:rFonts w:hint="default" w:ascii="Times New Roman" w:hAnsi="Times New Roman" w:cs="Times New Roman"/>
                <w:b/>
                <w:sz w:val="24"/>
              </w:rPr>
            </w:pPr>
          </w:p>
          <w:p w14:paraId="1BF3C23C">
            <w:pPr>
              <w:pStyle w:val="16"/>
              <w:spacing w:before="1"/>
              <w:rPr>
                <w:rFonts w:hint="default" w:ascii="Times New Roman" w:hAnsi="Times New Roman" w:cs="Times New Roman"/>
                <w:sz w:val="24"/>
              </w:rPr>
            </w:pPr>
            <w:r>
              <w:rPr>
                <w:rFonts w:hint="default" w:ascii="Times New Roman" w:hAnsi="Times New Roman" w:cs="Times New Roman"/>
                <w:spacing w:val="-2"/>
                <w:sz w:val="24"/>
              </w:rPr>
              <w:t>Database</w:t>
            </w:r>
          </w:p>
        </w:tc>
      </w:tr>
    </w:tbl>
    <w:p w14:paraId="3161B473">
      <w:pPr>
        <w:pStyle w:val="2"/>
        <w:spacing w:before="282"/>
        <w:rPr>
          <w:rFonts w:hint="default" w:ascii="Times New Roman" w:hAnsi="Times New Roman" w:cs="Times New Roman"/>
        </w:rPr>
      </w:pPr>
      <w:bookmarkStart w:id="72" w:name="Part D: Design Quality"/>
      <w:bookmarkEnd w:id="72"/>
      <w:bookmarkStart w:id="73" w:name="_bookmark36"/>
      <w:bookmarkEnd w:id="73"/>
      <w:r>
        <w:rPr>
          <w:rFonts w:hint="default" w:ascii="Times New Roman" w:hAnsi="Times New Roman" w:cs="Times New Roman"/>
        </w:rPr>
        <w:t>Part</w:t>
      </w:r>
      <w:r>
        <w:rPr>
          <w:rFonts w:hint="default" w:ascii="Times New Roman" w:hAnsi="Times New Roman" w:cs="Times New Roman"/>
          <w:spacing w:val="-6"/>
        </w:rPr>
        <w:t xml:space="preserve"> </w:t>
      </w:r>
      <w:r>
        <w:rPr>
          <w:rFonts w:hint="default" w:ascii="Times New Roman" w:hAnsi="Times New Roman" w:cs="Times New Roman"/>
        </w:rPr>
        <w:t>D:</w:t>
      </w:r>
      <w:r>
        <w:rPr>
          <w:rFonts w:hint="default" w:ascii="Times New Roman" w:hAnsi="Times New Roman" w:cs="Times New Roman"/>
          <w:spacing w:val="-6"/>
        </w:rPr>
        <w:t xml:space="preserve"> </w:t>
      </w:r>
      <w:r>
        <w:rPr>
          <w:rFonts w:hint="default" w:ascii="Times New Roman" w:hAnsi="Times New Roman" w:cs="Times New Roman"/>
        </w:rPr>
        <w:t>Design</w:t>
      </w:r>
      <w:r>
        <w:rPr>
          <w:rFonts w:hint="default" w:ascii="Times New Roman" w:hAnsi="Times New Roman" w:cs="Times New Roman"/>
          <w:spacing w:val="-7"/>
        </w:rPr>
        <w:t xml:space="preserve"> </w:t>
      </w:r>
      <w:r>
        <w:rPr>
          <w:rFonts w:hint="default" w:ascii="Times New Roman" w:hAnsi="Times New Roman" w:cs="Times New Roman"/>
          <w:spacing w:val="-2"/>
        </w:rPr>
        <w:t>Quality</w:t>
      </w:r>
    </w:p>
    <w:p w14:paraId="0B8240A2">
      <w:pPr>
        <w:pStyle w:val="3"/>
        <w:numPr>
          <w:ilvl w:val="1"/>
          <w:numId w:val="58"/>
        </w:numPr>
        <w:tabs>
          <w:tab w:val="left" w:pos="1910"/>
        </w:tabs>
        <w:spacing w:before="279" w:after="0" w:line="240" w:lineRule="auto"/>
        <w:ind w:left="1910" w:right="0" w:hanging="418"/>
        <w:jc w:val="left"/>
        <w:rPr>
          <w:rFonts w:hint="default" w:ascii="Times New Roman" w:hAnsi="Times New Roman" w:cs="Times New Roman"/>
        </w:rPr>
      </w:pPr>
      <w:bookmarkStart w:id="74" w:name="4.1 Design Heuristics"/>
      <w:bookmarkEnd w:id="74"/>
      <w:bookmarkStart w:id="75" w:name="_bookmark37"/>
      <w:bookmarkEnd w:id="75"/>
      <w:r>
        <w:rPr>
          <w:rFonts w:hint="default" w:ascii="Times New Roman" w:hAnsi="Times New Roman" w:cs="Times New Roman"/>
        </w:rPr>
        <w:t>Design</w:t>
      </w:r>
      <w:r>
        <w:rPr>
          <w:rFonts w:hint="default" w:ascii="Times New Roman" w:hAnsi="Times New Roman" w:cs="Times New Roman"/>
          <w:spacing w:val="-9"/>
        </w:rPr>
        <w:t xml:space="preserve"> </w:t>
      </w:r>
      <w:r>
        <w:rPr>
          <w:rFonts w:hint="default" w:ascii="Times New Roman" w:hAnsi="Times New Roman" w:cs="Times New Roman"/>
          <w:spacing w:val="-2"/>
        </w:rPr>
        <w:t>Heuristics</w:t>
      </w:r>
    </w:p>
    <w:p w14:paraId="7A63A716">
      <w:pPr>
        <w:pStyle w:val="8"/>
        <w:spacing w:before="260"/>
        <w:ind w:left="1492" w:right="1098"/>
        <w:rPr>
          <w:rFonts w:hint="default" w:ascii="Times New Roman" w:hAnsi="Times New Roman" w:cs="Times New Roman"/>
        </w:rPr>
      </w:pPr>
      <w:r>
        <w:rPr>
          <w:rFonts w:hint="default" w:ascii="Times New Roman" w:hAnsi="Times New Roman" w:cs="Times New Roman"/>
          <w:b/>
        </w:rPr>
        <w:t xml:space="preserve">H1 </w:t>
      </w:r>
      <w:r>
        <w:rPr>
          <w:rFonts w:hint="default" w:ascii="Times New Roman" w:hAnsi="Times New Roman" w:cs="Times New Roman"/>
        </w:rPr>
        <w:t>Classes like Vehicle, Driver, and Trip capture exactly one distinct real-world fleet management concept.</w:t>
      </w:r>
    </w:p>
    <w:p w14:paraId="4C8FB2DA">
      <w:pPr>
        <w:pStyle w:val="8"/>
        <w:rPr>
          <w:rFonts w:hint="default" w:ascii="Times New Roman" w:hAnsi="Times New Roman" w:cs="Times New Roman"/>
        </w:rPr>
      </w:pPr>
    </w:p>
    <w:p w14:paraId="420C08DD">
      <w:pPr>
        <w:pStyle w:val="8"/>
        <w:ind w:left="1492" w:right="1098"/>
        <w:rPr>
          <w:rFonts w:hint="default" w:ascii="Times New Roman" w:hAnsi="Times New Roman" w:cs="Times New Roman"/>
        </w:rPr>
      </w:pPr>
      <w:r>
        <w:rPr>
          <w:rFonts w:hint="default" w:ascii="Times New Roman" w:hAnsi="Times New Roman" w:cs="Times New Roman"/>
          <w:b/>
        </w:rPr>
        <w:t>H2</w:t>
      </w:r>
      <w:r>
        <w:rPr>
          <w:rFonts w:hint="default" w:ascii="Times New Roman" w:hAnsi="Times New Roman" w:cs="Times New Roman"/>
          <w:b/>
          <w:spacing w:val="40"/>
        </w:rPr>
        <w:t xml:space="preserve"> </w:t>
      </w:r>
      <w:r>
        <w:rPr>
          <w:rFonts w:hint="default" w:ascii="Times New Roman" w:hAnsi="Times New Roman" w:cs="Times New Roman"/>
        </w:rPr>
        <w:t>Vehicle</w:t>
      </w:r>
      <w:r>
        <w:rPr>
          <w:rFonts w:hint="default" w:ascii="Times New Roman" w:hAnsi="Times New Roman" w:cs="Times New Roman"/>
          <w:spacing w:val="40"/>
        </w:rPr>
        <w:t xml:space="preserve"> </w:t>
      </w:r>
      <w:r>
        <w:rPr>
          <w:rFonts w:hint="default" w:ascii="Times New Roman" w:hAnsi="Times New Roman" w:cs="Times New Roman"/>
        </w:rPr>
        <w:t>coordinates,</w:t>
      </w:r>
      <w:r>
        <w:rPr>
          <w:rFonts w:hint="default" w:ascii="Times New Roman" w:hAnsi="Times New Roman" w:cs="Times New Roman"/>
          <w:spacing w:val="40"/>
        </w:rPr>
        <w:t xml:space="preserve"> </w:t>
      </w:r>
      <w:r>
        <w:rPr>
          <w:rFonts w:hint="default" w:ascii="Times New Roman" w:hAnsi="Times New Roman" w:cs="Times New Roman"/>
        </w:rPr>
        <w:t>driver</w:t>
      </w:r>
      <w:r>
        <w:rPr>
          <w:rFonts w:hint="default" w:ascii="Times New Roman" w:hAnsi="Times New Roman" w:cs="Times New Roman"/>
          <w:spacing w:val="40"/>
        </w:rPr>
        <w:t xml:space="preserve"> </w:t>
      </w:r>
      <w:r>
        <w:rPr>
          <w:rFonts w:hint="default" w:ascii="Times New Roman" w:hAnsi="Times New Roman" w:cs="Times New Roman"/>
        </w:rPr>
        <w:t>details,</w:t>
      </w:r>
      <w:r>
        <w:rPr>
          <w:rFonts w:hint="default" w:ascii="Times New Roman" w:hAnsi="Times New Roman" w:cs="Times New Roman"/>
          <w:spacing w:val="40"/>
        </w:rPr>
        <w:t xml:space="preserve"> </w:t>
      </w:r>
      <w:r>
        <w:rPr>
          <w:rFonts w:hint="default" w:ascii="Times New Roman" w:hAnsi="Times New Roman" w:cs="Times New Roman"/>
        </w:rPr>
        <w:t>and</w:t>
      </w:r>
      <w:r>
        <w:rPr>
          <w:rFonts w:hint="default" w:ascii="Times New Roman" w:hAnsi="Times New Roman" w:cs="Times New Roman"/>
          <w:spacing w:val="40"/>
        </w:rPr>
        <w:t xml:space="preserve"> </w:t>
      </w:r>
      <w:r>
        <w:rPr>
          <w:rFonts w:hint="default" w:ascii="Times New Roman" w:hAnsi="Times New Roman" w:cs="Times New Roman"/>
        </w:rPr>
        <w:t>trip</w:t>
      </w:r>
      <w:r>
        <w:rPr>
          <w:rFonts w:hint="default" w:ascii="Times New Roman" w:hAnsi="Times New Roman" w:cs="Times New Roman"/>
          <w:spacing w:val="40"/>
        </w:rPr>
        <w:t xml:space="preserve"> </w:t>
      </w:r>
      <w:r>
        <w:rPr>
          <w:rFonts w:hint="default" w:ascii="Times New Roman" w:hAnsi="Times New Roman" w:cs="Times New Roman"/>
        </w:rPr>
        <w:t>statuses</w:t>
      </w:r>
      <w:r>
        <w:rPr>
          <w:rFonts w:hint="default" w:ascii="Times New Roman" w:hAnsi="Times New Roman" w:cs="Times New Roman"/>
          <w:spacing w:val="40"/>
        </w:rPr>
        <w:t xml:space="preserve"> </w:t>
      </w:r>
      <w:r>
        <w:rPr>
          <w:rFonts w:hint="default" w:ascii="Times New Roman" w:hAnsi="Times New Roman" w:cs="Times New Roman"/>
        </w:rPr>
        <w:t>are</w:t>
      </w:r>
      <w:r>
        <w:rPr>
          <w:rFonts w:hint="default" w:ascii="Times New Roman" w:hAnsi="Times New Roman" w:cs="Times New Roman"/>
          <w:spacing w:val="40"/>
        </w:rPr>
        <w:t xml:space="preserve"> </w:t>
      </w:r>
      <w:r>
        <w:rPr>
          <w:rFonts w:hint="default" w:ascii="Times New Roman" w:hAnsi="Times New Roman" w:cs="Times New Roman"/>
        </w:rPr>
        <w:t>kept</w:t>
      </w:r>
      <w:r>
        <w:rPr>
          <w:rFonts w:hint="default" w:ascii="Times New Roman" w:hAnsi="Times New Roman" w:cs="Times New Roman"/>
          <w:spacing w:val="40"/>
        </w:rPr>
        <w:t xml:space="preserve"> </w:t>
      </w:r>
      <w:r>
        <w:rPr>
          <w:rFonts w:hint="default" w:ascii="Times New Roman" w:hAnsi="Times New Roman" w:cs="Times New Roman"/>
        </w:rPr>
        <w:t>private</w:t>
      </w:r>
      <w:r>
        <w:rPr>
          <w:rFonts w:hint="default" w:ascii="Times New Roman" w:hAnsi="Times New Roman" w:cs="Times New Roman"/>
          <w:spacing w:val="40"/>
        </w:rPr>
        <w:t xml:space="preserve"> </w:t>
      </w:r>
      <w:r>
        <w:rPr>
          <w:rFonts w:hint="default" w:ascii="Times New Roman" w:hAnsi="Times New Roman" w:cs="Times New Roman"/>
        </w:rPr>
        <w:t>and accessed only through public interface methods.</w:t>
      </w:r>
    </w:p>
    <w:p w14:paraId="7A413D06">
      <w:pPr>
        <w:pStyle w:val="8"/>
        <w:spacing w:after="0"/>
        <w:rPr>
          <w:rFonts w:hint="default" w:ascii="Times New Roman" w:hAnsi="Times New Roman" w:cs="Times New Roman"/>
        </w:rPr>
        <w:sectPr>
          <w:headerReference r:id="rId9" w:type="default"/>
          <w:footerReference r:id="rId10" w:type="default"/>
          <w:pgSz w:w="11910" w:h="16840"/>
          <w:pgMar w:top="1340" w:right="708" w:bottom="900" w:left="708" w:header="728" w:footer="715" w:gutter="0"/>
          <w:cols w:space="720" w:num="1"/>
        </w:sectPr>
      </w:pPr>
    </w:p>
    <w:p w14:paraId="155C0037">
      <w:pPr>
        <w:pStyle w:val="8"/>
        <w:spacing w:before="82" w:line="237" w:lineRule="auto"/>
        <w:ind w:left="1492" w:right="1092"/>
        <w:jc w:val="both"/>
        <w:rPr>
          <w:rFonts w:hint="default" w:ascii="Times New Roman" w:hAnsi="Times New Roman" w:cs="Times New Roman"/>
        </w:rPr>
      </w:pPr>
      <w:r>
        <w:rPr>
          <w:rFonts w:hint="default" w:ascii="Times New Roman" w:hAnsi="Times New Roman" w:cs="Times New Roman"/>
          <w:b/>
        </w:rPr>
        <w:t xml:space="preserve">H3 </w:t>
      </w:r>
      <w:r>
        <w:rPr>
          <w:rFonts w:hint="default" w:ascii="Times New Roman" w:hAnsi="Times New Roman" w:cs="Times New Roman"/>
        </w:rPr>
        <w:t>Attributes of base classes like VehicleType are declared private, preventing direct access from subclasses or external classes.</w:t>
      </w:r>
    </w:p>
    <w:p w14:paraId="64467FD6">
      <w:pPr>
        <w:pStyle w:val="8"/>
        <w:spacing w:before="1"/>
        <w:rPr>
          <w:rFonts w:hint="default" w:ascii="Times New Roman" w:hAnsi="Times New Roman" w:cs="Times New Roman"/>
        </w:rPr>
      </w:pPr>
    </w:p>
    <w:p w14:paraId="09DACA5C">
      <w:pPr>
        <w:pStyle w:val="8"/>
        <w:ind w:left="1492" w:right="1034"/>
        <w:jc w:val="both"/>
        <w:rPr>
          <w:rFonts w:hint="default" w:ascii="Times New Roman" w:hAnsi="Times New Roman" w:cs="Times New Roman"/>
        </w:rPr>
      </w:pPr>
      <w:r>
        <w:rPr>
          <w:rFonts w:hint="default" w:ascii="Times New Roman" w:hAnsi="Times New Roman" w:cs="Times New Roman"/>
          <w:b/>
        </w:rPr>
        <w:t>H4</w:t>
      </w:r>
      <w:r>
        <w:rPr>
          <w:rFonts w:hint="default" w:ascii="Times New Roman" w:hAnsi="Times New Roman" w:cs="Times New Roman"/>
          <w:b/>
          <w:spacing w:val="-8"/>
        </w:rPr>
        <w:t xml:space="preserve"> </w:t>
      </w:r>
      <w:r>
        <w:rPr>
          <w:rFonts w:hint="default" w:ascii="Times New Roman" w:hAnsi="Times New Roman" w:cs="Times New Roman"/>
        </w:rPr>
        <w:t>Naming</w:t>
      </w:r>
      <w:r>
        <w:rPr>
          <w:rFonts w:hint="default" w:ascii="Times New Roman" w:hAnsi="Times New Roman" w:cs="Times New Roman"/>
          <w:spacing w:val="-3"/>
        </w:rPr>
        <w:t xml:space="preserve"> </w:t>
      </w:r>
      <w:r>
        <w:rPr>
          <w:rFonts w:hint="default" w:ascii="Times New Roman" w:hAnsi="Times New Roman" w:cs="Times New Roman"/>
        </w:rPr>
        <w:t>conventions</w:t>
      </w:r>
      <w:r>
        <w:rPr>
          <w:rFonts w:hint="default" w:ascii="Times New Roman" w:hAnsi="Times New Roman" w:cs="Times New Roman"/>
          <w:spacing w:val="-5"/>
        </w:rPr>
        <w:t xml:space="preserve"> </w:t>
      </w:r>
      <w:r>
        <w:rPr>
          <w:rFonts w:hint="default" w:ascii="Times New Roman" w:hAnsi="Times New Roman" w:cs="Times New Roman"/>
        </w:rPr>
        <w:t>for</w:t>
      </w:r>
      <w:r>
        <w:rPr>
          <w:rFonts w:hint="default" w:ascii="Times New Roman" w:hAnsi="Times New Roman" w:cs="Times New Roman"/>
          <w:spacing w:val="-4"/>
        </w:rPr>
        <w:t xml:space="preserve"> </w:t>
      </w:r>
      <w:r>
        <w:rPr>
          <w:rFonts w:hint="default" w:ascii="Times New Roman" w:hAnsi="Times New Roman" w:cs="Times New Roman"/>
        </w:rPr>
        <w:t>actions</w:t>
      </w:r>
      <w:r>
        <w:rPr>
          <w:rFonts w:hint="default" w:ascii="Times New Roman" w:hAnsi="Times New Roman" w:cs="Times New Roman"/>
          <w:spacing w:val="-3"/>
        </w:rPr>
        <w:t xml:space="preserve"> </w:t>
      </w:r>
      <w:r>
        <w:rPr>
          <w:rFonts w:hint="default" w:ascii="Times New Roman" w:hAnsi="Times New Roman" w:cs="Times New Roman"/>
        </w:rPr>
        <w:t>such</w:t>
      </w:r>
      <w:r>
        <w:rPr>
          <w:rFonts w:hint="default" w:ascii="Times New Roman" w:hAnsi="Times New Roman" w:cs="Times New Roman"/>
          <w:spacing w:val="-3"/>
        </w:rPr>
        <w:t xml:space="preserve"> </w:t>
      </w:r>
      <w:r>
        <w:rPr>
          <w:rFonts w:hint="default" w:ascii="Times New Roman" w:hAnsi="Times New Roman" w:cs="Times New Roman"/>
        </w:rPr>
        <w:t>as</w:t>
      </w:r>
      <w:r>
        <w:rPr>
          <w:rFonts w:hint="default" w:ascii="Times New Roman" w:hAnsi="Times New Roman" w:cs="Times New Roman"/>
          <w:spacing w:val="-5"/>
        </w:rPr>
        <w:t xml:space="preserve"> </w:t>
      </w:r>
      <w:r>
        <w:rPr>
          <w:rFonts w:hint="default" w:ascii="Times New Roman" w:hAnsi="Times New Roman" w:cs="Times New Roman"/>
        </w:rPr>
        <w:t>verifyActiveStatus,</w:t>
      </w:r>
      <w:r>
        <w:rPr>
          <w:rFonts w:hint="default" w:ascii="Times New Roman" w:hAnsi="Times New Roman" w:cs="Times New Roman"/>
          <w:spacing w:val="-5"/>
        </w:rPr>
        <w:t xml:space="preserve"> </w:t>
      </w:r>
      <w:r>
        <w:rPr>
          <w:rFonts w:hint="default" w:ascii="Times New Roman" w:hAnsi="Times New Roman" w:cs="Times New Roman"/>
        </w:rPr>
        <w:t>verifyAvailability, and setStatus are identical across UML diagrams and classes.</w:t>
      </w:r>
    </w:p>
    <w:p w14:paraId="641C3587">
      <w:pPr>
        <w:pStyle w:val="8"/>
        <w:rPr>
          <w:rFonts w:hint="default" w:ascii="Times New Roman" w:hAnsi="Times New Roman" w:cs="Times New Roman"/>
        </w:rPr>
      </w:pPr>
    </w:p>
    <w:p w14:paraId="3B80A0A0">
      <w:pPr>
        <w:spacing w:before="0"/>
        <w:ind w:left="1492" w:right="1089" w:firstLine="0"/>
        <w:jc w:val="both"/>
        <w:rPr>
          <w:rFonts w:hint="default" w:ascii="Times New Roman" w:hAnsi="Times New Roman" w:cs="Times New Roman"/>
          <w:sz w:val="24"/>
        </w:rPr>
      </w:pPr>
      <w:r>
        <w:rPr>
          <w:rFonts w:hint="default" w:ascii="Times New Roman" w:hAnsi="Times New Roman" w:cs="Times New Roman"/>
          <w:b/>
          <w:sz w:val="24"/>
        </w:rPr>
        <w:t>H5</w:t>
      </w:r>
      <w:r>
        <w:rPr>
          <w:rFonts w:hint="default" w:ascii="Times New Roman" w:hAnsi="Times New Roman" w:cs="Times New Roman"/>
          <w:b/>
          <w:spacing w:val="-1"/>
          <w:sz w:val="24"/>
        </w:rPr>
        <w:t xml:space="preserve"> </w:t>
      </w:r>
      <w:r>
        <w:rPr>
          <w:rFonts w:hint="default" w:ascii="Times New Roman" w:hAnsi="Times New Roman" w:cs="Times New Roman"/>
          <w:sz w:val="24"/>
        </w:rPr>
        <w:t>Validation errors explicitly state the issue and action, for instance, "</w:t>
      </w:r>
      <w:r>
        <w:rPr>
          <w:rFonts w:hint="default" w:ascii="Times New Roman" w:hAnsi="Times New Roman" w:cs="Times New Roman"/>
          <w:b/>
          <w:i/>
          <w:sz w:val="24"/>
        </w:rPr>
        <w:t>Vehicle is currently on another trip. Please select an idle vehicle.</w:t>
      </w:r>
      <w:r>
        <w:rPr>
          <w:rFonts w:hint="default" w:ascii="Times New Roman" w:hAnsi="Times New Roman" w:cs="Times New Roman"/>
          <w:sz w:val="24"/>
        </w:rPr>
        <w:t>"</w:t>
      </w:r>
    </w:p>
    <w:p w14:paraId="3BF01A4E">
      <w:pPr>
        <w:pStyle w:val="8"/>
        <w:rPr>
          <w:rFonts w:hint="default" w:ascii="Times New Roman" w:hAnsi="Times New Roman" w:cs="Times New Roman"/>
        </w:rPr>
      </w:pPr>
    </w:p>
    <w:p w14:paraId="3FBBDC40">
      <w:pPr>
        <w:pStyle w:val="8"/>
        <w:ind w:left="1492" w:right="1092"/>
        <w:jc w:val="both"/>
        <w:rPr>
          <w:rFonts w:hint="default" w:ascii="Times New Roman" w:hAnsi="Times New Roman" w:cs="Times New Roman"/>
        </w:rPr>
      </w:pPr>
      <w:r>
        <w:rPr>
          <w:rFonts w:hint="default" w:ascii="Times New Roman" w:hAnsi="Times New Roman" w:cs="Times New Roman"/>
          <w:b/>
        </w:rPr>
        <w:t xml:space="preserve">H6 </w:t>
      </w:r>
      <w:r>
        <w:rPr>
          <w:rFonts w:hint="default" w:ascii="Times New Roman" w:hAnsi="Times New Roman" w:cs="Times New Roman"/>
        </w:rPr>
        <w:t>Core workflow lifecycle hooks in base processor classes are strictly abstract</w:t>
      </w:r>
      <w:r>
        <w:rPr>
          <w:rFonts w:hint="default" w:ascii="Times New Roman" w:hAnsi="Times New Roman" w:cs="Times New Roman"/>
          <w:spacing w:val="40"/>
        </w:rPr>
        <w:t xml:space="preserve"> </w:t>
      </w:r>
      <w:r>
        <w:rPr>
          <w:rFonts w:hint="default" w:ascii="Times New Roman" w:hAnsi="Times New Roman" w:cs="Times New Roman"/>
        </w:rPr>
        <w:t xml:space="preserve">or final to prevent derived processors from overriding them with empty/null </w:t>
      </w:r>
      <w:r>
        <w:rPr>
          <w:rFonts w:hint="default" w:ascii="Times New Roman" w:hAnsi="Times New Roman" w:cs="Times New Roman"/>
          <w:spacing w:val="-2"/>
        </w:rPr>
        <w:t>operations.</w:t>
      </w:r>
    </w:p>
    <w:p w14:paraId="59DEBBFC">
      <w:pPr>
        <w:pStyle w:val="8"/>
        <w:rPr>
          <w:rFonts w:hint="default" w:ascii="Times New Roman" w:hAnsi="Times New Roman" w:cs="Times New Roman"/>
        </w:rPr>
      </w:pPr>
    </w:p>
    <w:p w14:paraId="42408B1E">
      <w:pPr>
        <w:pStyle w:val="8"/>
        <w:ind w:left="1492" w:right="1091"/>
        <w:jc w:val="both"/>
        <w:rPr>
          <w:rFonts w:hint="default" w:ascii="Times New Roman" w:hAnsi="Times New Roman" w:cs="Times New Roman"/>
        </w:rPr>
      </w:pPr>
      <w:r>
        <w:rPr>
          <w:rFonts w:hint="default" w:ascii="Times New Roman" w:hAnsi="Times New Roman" w:cs="Times New Roman"/>
          <w:b/>
        </w:rPr>
        <w:t>H7</w:t>
      </w:r>
      <w:r>
        <w:rPr>
          <w:rFonts w:hint="default" w:ascii="Times New Roman" w:hAnsi="Times New Roman" w:cs="Times New Roman"/>
          <w:b/>
          <w:spacing w:val="-2"/>
        </w:rPr>
        <w:t xml:space="preserve"> </w:t>
      </w:r>
      <w:r>
        <w:rPr>
          <w:rFonts w:hint="default" w:ascii="Times New Roman" w:hAnsi="Times New Roman" w:cs="Times New Roman"/>
        </w:rPr>
        <w:t>Logic</w:t>
      </w:r>
      <w:r>
        <w:rPr>
          <w:rFonts w:hint="default" w:ascii="Times New Roman" w:hAnsi="Times New Roman" w:cs="Times New Roman"/>
          <w:spacing w:val="-1"/>
        </w:rPr>
        <w:t xml:space="preserve"> </w:t>
      </w:r>
      <w:r>
        <w:rPr>
          <w:rFonts w:hint="default" w:ascii="Times New Roman" w:hAnsi="Times New Roman" w:cs="Times New Roman"/>
        </w:rPr>
        <w:t>is decentralized;</w:t>
      </w:r>
      <w:r>
        <w:rPr>
          <w:rFonts w:hint="default" w:ascii="Times New Roman" w:hAnsi="Times New Roman" w:cs="Times New Roman"/>
          <w:spacing w:val="-1"/>
        </w:rPr>
        <w:t xml:space="preserve"> </w:t>
      </w:r>
      <w:r>
        <w:rPr>
          <w:rFonts w:hint="default" w:ascii="Times New Roman" w:hAnsi="Times New Roman" w:cs="Times New Roman"/>
        </w:rPr>
        <w:t>coordinators (</w:t>
      </w:r>
      <w:r>
        <w:rPr>
          <w:rFonts w:hint="default" w:ascii="Times New Roman" w:hAnsi="Times New Roman" w:cs="Times New Roman"/>
          <w:b/>
          <w:i/>
        </w:rPr>
        <w:t>sa, co</w:t>
      </w:r>
      <w:r>
        <w:rPr>
          <w:rFonts w:hint="default" w:ascii="Times New Roman" w:hAnsi="Times New Roman" w:cs="Times New Roman"/>
        </w:rPr>
        <w:t>) only</w:t>
      </w:r>
      <w:r>
        <w:rPr>
          <w:rFonts w:hint="default" w:ascii="Times New Roman" w:hAnsi="Times New Roman" w:cs="Times New Roman"/>
          <w:spacing w:val="-2"/>
        </w:rPr>
        <w:t xml:space="preserve"> </w:t>
      </w:r>
      <w:r>
        <w:rPr>
          <w:rFonts w:hint="default" w:ascii="Times New Roman" w:hAnsi="Times New Roman" w:cs="Times New Roman"/>
        </w:rPr>
        <w:t>orchestrate</w:t>
      </w:r>
      <w:r>
        <w:rPr>
          <w:rFonts w:hint="default" w:ascii="Times New Roman" w:hAnsi="Times New Roman" w:cs="Times New Roman"/>
          <w:spacing w:val="-1"/>
        </w:rPr>
        <w:t xml:space="preserve"> </w:t>
      </w:r>
      <w:r>
        <w:rPr>
          <w:rFonts w:hint="default" w:ascii="Times New Roman" w:hAnsi="Times New Roman" w:cs="Times New Roman"/>
        </w:rPr>
        <w:t>workflows while domain entities validate their own data like Vehicle.verifyAvailability.</w:t>
      </w:r>
    </w:p>
    <w:p w14:paraId="27A1D2C2">
      <w:pPr>
        <w:pStyle w:val="8"/>
        <w:rPr>
          <w:rFonts w:hint="default" w:ascii="Times New Roman" w:hAnsi="Times New Roman" w:cs="Times New Roman"/>
        </w:rPr>
      </w:pPr>
    </w:p>
    <w:p w14:paraId="54917A03">
      <w:pPr>
        <w:pStyle w:val="8"/>
        <w:spacing w:before="1"/>
        <w:ind w:left="1492" w:right="1089"/>
        <w:jc w:val="both"/>
        <w:rPr>
          <w:rFonts w:hint="default" w:ascii="Times New Roman" w:hAnsi="Times New Roman" w:cs="Times New Roman"/>
        </w:rPr>
      </w:pPr>
      <w:r>
        <w:rPr>
          <w:rFonts w:hint="default" w:ascii="Times New Roman" w:hAnsi="Times New Roman" w:cs="Times New Roman"/>
          <w:b/>
        </w:rPr>
        <w:t xml:space="preserve">H8 </w:t>
      </w:r>
      <w:r>
        <w:rPr>
          <w:rFonts w:hint="default" w:ascii="Times New Roman" w:hAnsi="Times New Roman" w:cs="Times New Roman"/>
        </w:rPr>
        <w:t>General parent classes such as User or VehicleType are declared abstract to prevent direct instantiation.</w:t>
      </w:r>
    </w:p>
    <w:p w14:paraId="1D6E5534">
      <w:pPr>
        <w:pStyle w:val="8"/>
        <w:spacing w:before="276"/>
        <w:ind w:left="1492" w:right="1092"/>
        <w:jc w:val="both"/>
        <w:rPr>
          <w:rFonts w:hint="default" w:ascii="Times New Roman" w:hAnsi="Times New Roman" w:cs="Times New Roman"/>
        </w:rPr>
      </w:pPr>
      <w:r>
        <w:rPr>
          <w:rFonts w:hint="default" w:ascii="Times New Roman" w:hAnsi="Times New Roman" w:cs="Times New Roman"/>
          <w:b/>
        </w:rPr>
        <w:t xml:space="preserve">H9 </w:t>
      </w:r>
      <w:r>
        <w:rPr>
          <w:rFonts w:hint="default" w:ascii="Times New Roman" w:hAnsi="Times New Roman" w:cs="Times New Roman"/>
        </w:rPr>
        <w:t>Abstract classes in SmartFM are strictly used as inheritance foundations and are never instantiated on their own.</w:t>
      </w:r>
    </w:p>
    <w:p w14:paraId="5B764116">
      <w:pPr>
        <w:pStyle w:val="3"/>
        <w:numPr>
          <w:ilvl w:val="1"/>
          <w:numId w:val="58"/>
        </w:numPr>
        <w:tabs>
          <w:tab w:val="left" w:pos="1910"/>
        </w:tabs>
        <w:spacing w:before="260" w:after="0" w:line="240" w:lineRule="auto"/>
        <w:ind w:left="1910" w:right="0" w:hanging="418"/>
        <w:jc w:val="left"/>
        <w:rPr>
          <w:rFonts w:hint="default" w:ascii="Times New Roman" w:hAnsi="Times New Roman" w:cs="Times New Roman"/>
        </w:rPr>
      </w:pPr>
      <w:bookmarkStart w:id="76" w:name="_bookmark38"/>
      <w:bookmarkEnd w:id="76"/>
      <w:bookmarkStart w:id="77" w:name="4.2 Cohension"/>
      <w:bookmarkEnd w:id="77"/>
      <w:r>
        <w:rPr>
          <w:rFonts w:hint="default" w:ascii="Times New Roman" w:hAnsi="Times New Roman" w:cs="Times New Roman"/>
          <w:spacing w:val="-2"/>
        </w:rPr>
        <w:t>Cohension</w:t>
      </w:r>
    </w:p>
    <w:p w14:paraId="7DF4FD2B">
      <w:pPr>
        <w:pStyle w:val="15"/>
        <w:numPr>
          <w:ilvl w:val="2"/>
          <w:numId w:val="58"/>
        </w:numPr>
        <w:tabs>
          <w:tab w:val="left" w:pos="2292"/>
        </w:tabs>
        <w:spacing w:before="260" w:after="0" w:line="240" w:lineRule="auto"/>
        <w:ind w:left="2292" w:right="1214" w:hanging="420"/>
        <w:jc w:val="left"/>
        <w:rPr>
          <w:rFonts w:hint="default" w:ascii="Times New Roman" w:hAnsi="Times New Roman" w:cs="Times New Roman"/>
          <w:sz w:val="24"/>
        </w:rPr>
      </w:pPr>
      <w:r>
        <w:rPr>
          <w:rFonts w:hint="default" w:ascii="Times New Roman" w:hAnsi="Times New Roman" w:cs="Times New Roman"/>
          <w:b/>
          <w:i/>
          <w:sz w:val="24"/>
        </w:rPr>
        <w:t>TelemetryProcessor</w:t>
      </w:r>
      <w:r>
        <w:rPr>
          <w:rFonts w:hint="default" w:ascii="Times New Roman" w:hAnsi="Times New Roman" w:cs="Times New Roman"/>
          <w:sz w:val="24"/>
        </w:rPr>
        <w:t>:</w:t>
      </w:r>
      <w:r>
        <w:rPr>
          <w:rFonts w:hint="default" w:ascii="Times New Roman" w:hAnsi="Times New Roman" w:cs="Times New Roman"/>
          <w:spacing w:val="-5"/>
          <w:sz w:val="24"/>
        </w:rPr>
        <w:t xml:space="preserve"> </w:t>
      </w:r>
      <w:r>
        <w:rPr>
          <w:rFonts w:hint="default" w:ascii="Times New Roman" w:hAnsi="Times New Roman" w:cs="Times New Roman"/>
          <w:sz w:val="24"/>
        </w:rPr>
        <w:t>Dedicated</w:t>
      </w:r>
      <w:r>
        <w:rPr>
          <w:rFonts w:hint="default" w:ascii="Times New Roman" w:hAnsi="Times New Roman" w:cs="Times New Roman"/>
          <w:spacing w:val="-5"/>
          <w:sz w:val="24"/>
        </w:rPr>
        <w:t xml:space="preserve"> </w:t>
      </w:r>
      <w:r>
        <w:rPr>
          <w:rFonts w:hint="default" w:ascii="Times New Roman" w:hAnsi="Times New Roman" w:cs="Times New Roman"/>
          <w:sz w:val="24"/>
        </w:rPr>
        <w:t>strictly</w:t>
      </w:r>
      <w:r>
        <w:rPr>
          <w:rFonts w:hint="default" w:ascii="Times New Roman" w:hAnsi="Times New Roman" w:cs="Times New Roman"/>
          <w:spacing w:val="-5"/>
          <w:sz w:val="24"/>
        </w:rPr>
        <w:t xml:space="preserve"> </w:t>
      </w:r>
      <w:r>
        <w:rPr>
          <w:rFonts w:hint="default" w:ascii="Times New Roman" w:hAnsi="Times New Roman" w:cs="Times New Roman"/>
          <w:sz w:val="24"/>
        </w:rPr>
        <w:t>to</w:t>
      </w:r>
      <w:r>
        <w:rPr>
          <w:rFonts w:hint="default" w:ascii="Times New Roman" w:hAnsi="Times New Roman" w:cs="Times New Roman"/>
          <w:spacing w:val="-5"/>
          <w:sz w:val="24"/>
        </w:rPr>
        <w:t xml:space="preserve"> </w:t>
      </w:r>
      <w:r>
        <w:rPr>
          <w:rFonts w:hint="default" w:ascii="Times New Roman" w:hAnsi="Times New Roman" w:cs="Times New Roman"/>
          <w:sz w:val="24"/>
        </w:rPr>
        <w:t>receiving</w:t>
      </w:r>
      <w:r>
        <w:rPr>
          <w:rFonts w:hint="default" w:ascii="Times New Roman" w:hAnsi="Times New Roman" w:cs="Times New Roman"/>
          <w:spacing w:val="-5"/>
          <w:sz w:val="24"/>
        </w:rPr>
        <w:t xml:space="preserve"> </w:t>
      </w:r>
      <w:r>
        <w:rPr>
          <w:rFonts w:hint="default" w:ascii="Times New Roman" w:hAnsi="Times New Roman" w:cs="Times New Roman"/>
          <w:sz w:val="24"/>
        </w:rPr>
        <w:t>and</w:t>
      </w:r>
      <w:r>
        <w:rPr>
          <w:rFonts w:hint="default" w:ascii="Times New Roman" w:hAnsi="Times New Roman" w:cs="Times New Roman"/>
          <w:spacing w:val="-5"/>
          <w:sz w:val="24"/>
        </w:rPr>
        <w:t xml:space="preserve"> </w:t>
      </w:r>
      <w:r>
        <w:rPr>
          <w:rFonts w:hint="default" w:ascii="Times New Roman" w:hAnsi="Times New Roman" w:cs="Times New Roman"/>
          <w:sz w:val="24"/>
        </w:rPr>
        <w:t>parsing</w:t>
      </w:r>
      <w:r>
        <w:rPr>
          <w:rFonts w:hint="default" w:ascii="Times New Roman" w:hAnsi="Times New Roman" w:cs="Times New Roman"/>
          <w:spacing w:val="-5"/>
          <w:sz w:val="24"/>
        </w:rPr>
        <w:t xml:space="preserve"> </w:t>
      </w:r>
      <w:r>
        <w:rPr>
          <w:rFonts w:hint="default" w:ascii="Times New Roman" w:hAnsi="Times New Roman" w:cs="Times New Roman"/>
          <w:sz w:val="24"/>
        </w:rPr>
        <w:t>raw</w:t>
      </w:r>
      <w:r>
        <w:rPr>
          <w:rFonts w:hint="default" w:ascii="Times New Roman" w:hAnsi="Times New Roman" w:cs="Times New Roman"/>
          <w:spacing w:val="-4"/>
          <w:sz w:val="24"/>
        </w:rPr>
        <w:t xml:space="preserve"> </w:t>
      </w:r>
      <w:r>
        <w:rPr>
          <w:rFonts w:hint="default" w:ascii="Times New Roman" w:hAnsi="Times New Roman" w:cs="Times New Roman"/>
          <w:sz w:val="24"/>
        </w:rPr>
        <w:t>IoT telemetry data.</w:t>
      </w:r>
    </w:p>
    <w:p w14:paraId="0EAB5F3A">
      <w:pPr>
        <w:pStyle w:val="8"/>
        <w:rPr>
          <w:rFonts w:hint="default" w:ascii="Times New Roman" w:hAnsi="Times New Roman" w:cs="Times New Roman"/>
        </w:rPr>
      </w:pPr>
    </w:p>
    <w:p w14:paraId="4F593639">
      <w:pPr>
        <w:pStyle w:val="15"/>
        <w:numPr>
          <w:ilvl w:val="2"/>
          <w:numId w:val="58"/>
        </w:numPr>
        <w:tabs>
          <w:tab w:val="left" w:pos="2292"/>
        </w:tabs>
        <w:spacing w:before="0" w:after="0" w:line="240" w:lineRule="auto"/>
        <w:ind w:left="2292" w:right="1632" w:hanging="420"/>
        <w:jc w:val="left"/>
        <w:rPr>
          <w:rFonts w:hint="default" w:ascii="Times New Roman" w:hAnsi="Times New Roman" w:cs="Times New Roman"/>
          <w:sz w:val="24"/>
        </w:rPr>
      </w:pPr>
      <w:r>
        <w:rPr>
          <w:rFonts w:hint="default" w:ascii="Times New Roman" w:hAnsi="Times New Roman" w:cs="Times New Roman"/>
          <w:b/>
          <w:i/>
          <w:sz w:val="24"/>
        </w:rPr>
        <w:t>Vehicle</w:t>
      </w:r>
      <w:r>
        <w:rPr>
          <w:rFonts w:hint="default" w:ascii="Times New Roman" w:hAnsi="Times New Roman" w:cs="Times New Roman"/>
          <w:b/>
          <w:i/>
          <w:spacing w:val="-6"/>
          <w:sz w:val="24"/>
        </w:rPr>
        <w:t xml:space="preserve"> </w:t>
      </w:r>
      <w:r>
        <w:rPr>
          <w:rFonts w:hint="default" w:ascii="Times New Roman" w:hAnsi="Times New Roman" w:cs="Times New Roman"/>
          <w:sz w:val="24"/>
        </w:rPr>
        <w:t>and</w:t>
      </w:r>
      <w:r>
        <w:rPr>
          <w:rFonts w:hint="default" w:ascii="Times New Roman" w:hAnsi="Times New Roman" w:cs="Times New Roman"/>
          <w:spacing w:val="-5"/>
          <w:sz w:val="24"/>
        </w:rPr>
        <w:t xml:space="preserve"> </w:t>
      </w:r>
      <w:r>
        <w:rPr>
          <w:rFonts w:hint="default" w:ascii="Times New Roman" w:hAnsi="Times New Roman" w:cs="Times New Roman"/>
          <w:b/>
          <w:i/>
          <w:sz w:val="24"/>
        </w:rPr>
        <w:t>Driver</w:t>
      </w:r>
      <w:r>
        <w:rPr>
          <w:rFonts w:hint="default" w:ascii="Times New Roman" w:hAnsi="Times New Roman" w:cs="Times New Roman"/>
          <w:sz w:val="24"/>
        </w:rPr>
        <w:t>:</w:t>
      </w:r>
      <w:r>
        <w:rPr>
          <w:rFonts w:hint="default" w:ascii="Times New Roman" w:hAnsi="Times New Roman" w:cs="Times New Roman"/>
          <w:spacing w:val="-5"/>
          <w:sz w:val="24"/>
        </w:rPr>
        <w:t xml:space="preserve"> </w:t>
      </w:r>
      <w:r>
        <w:rPr>
          <w:rFonts w:hint="default" w:ascii="Times New Roman" w:hAnsi="Times New Roman" w:cs="Times New Roman"/>
          <w:sz w:val="24"/>
        </w:rPr>
        <w:t>Manage</w:t>
      </w:r>
      <w:r>
        <w:rPr>
          <w:rFonts w:hint="default" w:ascii="Times New Roman" w:hAnsi="Times New Roman" w:cs="Times New Roman"/>
          <w:spacing w:val="-4"/>
          <w:sz w:val="24"/>
        </w:rPr>
        <w:t xml:space="preserve"> </w:t>
      </w:r>
      <w:r>
        <w:rPr>
          <w:rFonts w:hint="default" w:ascii="Times New Roman" w:hAnsi="Times New Roman" w:cs="Times New Roman"/>
          <w:sz w:val="24"/>
        </w:rPr>
        <w:t>only</w:t>
      </w:r>
      <w:r>
        <w:rPr>
          <w:rFonts w:hint="default" w:ascii="Times New Roman" w:hAnsi="Times New Roman" w:cs="Times New Roman"/>
          <w:spacing w:val="-5"/>
          <w:sz w:val="24"/>
        </w:rPr>
        <w:t xml:space="preserve"> </w:t>
      </w:r>
      <w:r>
        <w:rPr>
          <w:rFonts w:hint="default" w:ascii="Times New Roman" w:hAnsi="Times New Roman" w:cs="Times New Roman"/>
          <w:sz w:val="24"/>
        </w:rPr>
        <w:t>their</w:t>
      </w:r>
      <w:r>
        <w:rPr>
          <w:rFonts w:hint="default" w:ascii="Times New Roman" w:hAnsi="Times New Roman" w:cs="Times New Roman"/>
          <w:spacing w:val="-8"/>
          <w:sz w:val="24"/>
        </w:rPr>
        <w:t xml:space="preserve"> </w:t>
      </w:r>
      <w:r>
        <w:rPr>
          <w:rFonts w:hint="default" w:ascii="Times New Roman" w:hAnsi="Times New Roman" w:cs="Times New Roman"/>
          <w:sz w:val="24"/>
        </w:rPr>
        <w:t>respective</w:t>
      </w:r>
      <w:r>
        <w:rPr>
          <w:rFonts w:hint="default" w:ascii="Times New Roman" w:hAnsi="Times New Roman" w:cs="Times New Roman"/>
          <w:spacing w:val="-4"/>
          <w:sz w:val="24"/>
        </w:rPr>
        <w:t xml:space="preserve"> </w:t>
      </w:r>
      <w:r>
        <w:rPr>
          <w:rFonts w:hint="default" w:ascii="Times New Roman" w:hAnsi="Times New Roman" w:cs="Times New Roman"/>
          <w:sz w:val="24"/>
        </w:rPr>
        <w:t>operational</w:t>
      </w:r>
      <w:r>
        <w:rPr>
          <w:rFonts w:hint="default" w:ascii="Times New Roman" w:hAnsi="Times New Roman" w:cs="Times New Roman"/>
          <w:spacing w:val="-3"/>
          <w:sz w:val="24"/>
        </w:rPr>
        <w:t xml:space="preserve"> </w:t>
      </w:r>
      <w:r>
        <w:rPr>
          <w:rFonts w:hint="default" w:ascii="Times New Roman" w:hAnsi="Times New Roman" w:cs="Times New Roman"/>
          <w:sz w:val="24"/>
        </w:rPr>
        <w:t>states, attributes, and validations.</w:t>
      </w:r>
    </w:p>
    <w:p w14:paraId="35B09AA1">
      <w:pPr>
        <w:pStyle w:val="8"/>
        <w:rPr>
          <w:rFonts w:hint="default" w:ascii="Times New Roman" w:hAnsi="Times New Roman" w:cs="Times New Roman"/>
        </w:rPr>
      </w:pPr>
    </w:p>
    <w:p w14:paraId="4624BB96">
      <w:pPr>
        <w:pStyle w:val="15"/>
        <w:numPr>
          <w:ilvl w:val="2"/>
          <w:numId w:val="58"/>
        </w:numPr>
        <w:tabs>
          <w:tab w:val="left" w:pos="2292"/>
        </w:tabs>
        <w:spacing w:before="0" w:after="0" w:line="240" w:lineRule="auto"/>
        <w:ind w:left="2292" w:right="1439" w:hanging="420"/>
        <w:jc w:val="left"/>
        <w:rPr>
          <w:rFonts w:hint="default" w:ascii="Times New Roman" w:hAnsi="Times New Roman" w:cs="Times New Roman"/>
          <w:sz w:val="24"/>
        </w:rPr>
      </w:pPr>
      <w:r>
        <w:rPr>
          <w:rFonts w:hint="default" w:ascii="Times New Roman" w:hAnsi="Times New Roman" w:cs="Times New Roman"/>
          <w:b/>
          <w:i/>
          <w:sz w:val="24"/>
        </w:rPr>
        <w:t>AlertSystem</w:t>
      </w:r>
      <w:r>
        <w:rPr>
          <w:rFonts w:hint="default" w:ascii="Times New Roman" w:hAnsi="Times New Roman" w:cs="Times New Roman"/>
          <w:sz w:val="24"/>
        </w:rPr>
        <w:t>:</w:t>
      </w:r>
      <w:r>
        <w:rPr>
          <w:rFonts w:hint="default" w:ascii="Times New Roman" w:hAnsi="Times New Roman" w:cs="Times New Roman"/>
          <w:spacing w:val="-5"/>
          <w:sz w:val="24"/>
        </w:rPr>
        <w:t xml:space="preserve"> </w:t>
      </w:r>
      <w:r>
        <w:rPr>
          <w:rFonts w:hint="default" w:ascii="Times New Roman" w:hAnsi="Times New Roman" w:cs="Times New Roman"/>
          <w:sz w:val="24"/>
        </w:rPr>
        <w:t>Dedicated</w:t>
      </w:r>
      <w:r>
        <w:rPr>
          <w:rFonts w:hint="default" w:ascii="Times New Roman" w:hAnsi="Times New Roman" w:cs="Times New Roman"/>
          <w:spacing w:val="-5"/>
          <w:sz w:val="24"/>
        </w:rPr>
        <w:t xml:space="preserve"> </w:t>
      </w:r>
      <w:r>
        <w:rPr>
          <w:rFonts w:hint="default" w:ascii="Times New Roman" w:hAnsi="Times New Roman" w:cs="Times New Roman"/>
          <w:sz w:val="24"/>
        </w:rPr>
        <w:t>solely</w:t>
      </w:r>
      <w:r>
        <w:rPr>
          <w:rFonts w:hint="default" w:ascii="Times New Roman" w:hAnsi="Times New Roman" w:cs="Times New Roman"/>
          <w:spacing w:val="-5"/>
          <w:sz w:val="24"/>
        </w:rPr>
        <w:t xml:space="preserve"> </w:t>
      </w:r>
      <w:r>
        <w:rPr>
          <w:rFonts w:hint="default" w:ascii="Times New Roman" w:hAnsi="Times New Roman" w:cs="Times New Roman"/>
          <w:sz w:val="24"/>
        </w:rPr>
        <w:t>to</w:t>
      </w:r>
      <w:r>
        <w:rPr>
          <w:rFonts w:hint="default" w:ascii="Times New Roman" w:hAnsi="Times New Roman" w:cs="Times New Roman"/>
          <w:spacing w:val="-5"/>
          <w:sz w:val="24"/>
        </w:rPr>
        <w:t xml:space="preserve"> </w:t>
      </w:r>
      <w:r>
        <w:rPr>
          <w:rFonts w:hint="default" w:ascii="Times New Roman" w:hAnsi="Times New Roman" w:cs="Times New Roman"/>
          <w:sz w:val="24"/>
        </w:rPr>
        <w:t>processing</w:t>
      </w:r>
      <w:r>
        <w:rPr>
          <w:rFonts w:hint="default" w:ascii="Times New Roman" w:hAnsi="Times New Roman" w:cs="Times New Roman"/>
          <w:spacing w:val="-5"/>
          <w:sz w:val="24"/>
        </w:rPr>
        <w:t xml:space="preserve"> </w:t>
      </w:r>
      <w:r>
        <w:rPr>
          <w:rFonts w:hint="default" w:ascii="Times New Roman" w:hAnsi="Times New Roman" w:cs="Times New Roman"/>
          <w:sz w:val="24"/>
        </w:rPr>
        <w:t>alert</w:t>
      </w:r>
      <w:r>
        <w:rPr>
          <w:rFonts w:hint="default" w:ascii="Times New Roman" w:hAnsi="Times New Roman" w:cs="Times New Roman"/>
          <w:spacing w:val="-5"/>
          <w:sz w:val="24"/>
        </w:rPr>
        <w:t xml:space="preserve"> </w:t>
      </w:r>
      <w:r>
        <w:rPr>
          <w:rFonts w:hint="default" w:ascii="Times New Roman" w:hAnsi="Times New Roman" w:cs="Times New Roman"/>
          <w:sz w:val="24"/>
        </w:rPr>
        <w:t>rules</w:t>
      </w:r>
      <w:r>
        <w:rPr>
          <w:rFonts w:hint="default" w:ascii="Times New Roman" w:hAnsi="Times New Roman" w:cs="Times New Roman"/>
          <w:spacing w:val="-3"/>
          <w:sz w:val="24"/>
        </w:rPr>
        <w:t xml:space="preserve"> </w:t>
      </w:r>
      <w:r>
        <w:rPr>
          <w:rFonts w:hint="default" w:ascii="Times New Roman" w:hAnsi="Times New Roman" w:cs="Times New Roman"/>
          <w:sz w:val="24"/>
        </w:rPr>
        <w:t>independent</w:t>
      </w:r>
      <w:r>
        <w:rPr>
          <w:rFonts w:hint="default" w:ascii="Times New Roman" w:hAnsi="Times New Roman" w:cs="Times New Roman"/>
          <w:spacing w:val="-5"/>
          <w:sz w:val="24"/>
        </w:rPr>
        <w:t xml:space="preserve"> </w:t>
      </w:r>
      <w:r>
        <w:rPr>
          <w:rFonts w:hint="default" w:ascii="Times New Roman" w:hAnsi="Times New Roman" w:cs="Times New Roman"/>
          <w:sz w:val="24"/>
        </w:rPr>
        <w:t>of data persistence.</w:t>
      </w:r>
    </w:p>
    <w:p w14:paraId="486BFE47">
      <w:pPr>
        <w:pStyle w:val="3"/>
        <w:numPr>
          <w:ilvl w:val="1"/>
          <w:numId w:val="58"/>
        </w:numPr>
        <w:tabs>
          <w:tab w:val="left" w:pos="1910"/>
        </w:tabs>
        <w:spacing w:before="261" w:after="0" w:line="240" w:lineRule="auto"/>
        <w:ind w:left="1910" w:right="0" w:hanging="418"/>
        <w:jc w:val="left"/>
        <w:rPr>
          <w:rFonts w:hint="default" w:ascii="Times New Roman" w:hAnsi="Times New Roman" w:cs="Times New Roman"/>
        </w:rPr>
      </w:pPr>
      <w:bookmarkStart w:id="78" w:name="4.3 Coupling"/>
      <w:bookmarkEnd w:id="78"/>
      <w:bookmarkStart w:id="79" w:name="_bookmark39"/>
      <w:bookmarkEnd w:id="79"/>
      <w:r>
        <w:rPr>
          <w:rFonts w:hint="default" w:ascii="Times New Roman" w:hAnsi="Times New Roman" w:cs="Times New Roman"/>
          <w:spacing w:val="-2"/>
        </w:rPr>
        <w:t>Coupling</w:t>
      </w:r>
    </w:p>
    <w:p w14:paraId="287981DC">
      <w:pPr>
        <w:pStyle w:val="15"/>
        <w:numPr>
          <w:ilvl w:val="2"/>
          <w:numId w:val="58"/>
        </w:numPr>
        <w:tabs>
          <w:tab w:val="left" w:pos="2292"/>
        </w:tabs>
        <w:spacing w:before="281" w:after="0" w:line="240" w:lineRule="auto"/>
        <w:ind w:left="2292" w:right="1093" w:hanging="420"/>
        <w:jc w:val="both"/>
        <w:rPr>
          <w:rFonts w:hint="default" w:ascii="Times New Roman" w:hAnsi="Times New Roman" w:cs="Times New Roman"/>
          <w:sz w:val="24"/>
        </w:rPr>
      </w:pPr>
      <w:r>
        <w:rPr>
          <w:rFonts w:hint="default" w:ascii="Times New Roman" w:hAnsi="Times New Roman" w:cs="Times New Roman"/>
          <w:sz w:val="24"/>
        </w:rPr>
        <w:t>Controller Pattern: Centralized coordinators (</w:t>
      </w:r>
      <w:r>
        <w:rPr>
          <w:rFonts w:hint="default" w:ascii="Times New Roman" w:hAnsi="Times New Roman" w:cs="Times New Roman"/>
          <w:b/>
          <w:i/>
          <w:sz w:val="20"/>
        </w:rPr>
        <w:t>sa:SystemAdmin</w:t>
      </w:r>
      <w:r>
        <w:rPr>
          <w:rFonts w:hint="default" w:ascii="Times New Roman" w:hAnsi="Times New Roman" w:cs="Times New Roman"/>
          <w:b/>
          <w:i/>
          <w:sz w:val="24"/>
        </w:rPr>
        <w:t xml:space="preserve">, </w:t>
      </w:r>
      <w:r>
        <w:rPr>
          <w:rFonts w:hint="default" w:ascii="Times New Roman" w:hAnsi="Times New Roman" w:cs="Times New Roman"/>
          <w:b/>
          <w:i/>
          <w:sz w:val="20"/>
        </w:rPr>
        <w:t>co:Coordinator</w:t>
      </w:r>
      <w:r>
        <w:rPr>
          <w:rFonts w:hint="default" w:ascii="Times New Roman" w:hAnsi="Times New Roman" w:cs="Times New Roman"/>
          <w:sz w:val="24"/>
        </w:rPr>
        <w:t xml:space="preserve">) manage flows, preventing direct dependencies between domain entities for example </w:t>
      </w:r>
      <w:r>
        <w:rPr>
          <w:rFonts w:hint="default" w:ascii="Times New Roman" w:hAnsi="Times New Roman" w:cs="Times New Roman"/>
          <w:b/>
          <w:i/>
          <w:sz w:val="20"/>
        </w:rPr>
        <w:t xml:space="preserve">User </w:t>
      </w:r>
      <w:r>
        <w:rPr>
          <w:rFonts w:hint="default" w:ascii="Times New Roman" w:hAnsi="Times New Roman" w:cs="Times New Roman"/>
          <w:sz w:val="24"/>
        </w:rPr>
        <w:t xml:space="preserve">and </w:t>
      </w:r>
      <w:r>
        <w:rPr>
          <w:rFonts w:hint="default" w:ascii="Times New Roman" w:hAnsi="Times New Roman" w:cs="Times New Roman"/>
          <w:b/>
          <w:i/>
          <w:sz w:val="20"/>
        </w:rPr>
        <w:t>VehicleType</w:t>
      </w:r>
      <w:r>
        <w:rPr>
          <w:rFonts w:hint="default" w:ascii="Times New Roman" w:hAnsi="Times New Roman" w:cs="Times New Roman"/>
          <w:sz w:val="24"/>
        </w:rPr>
        <w:t>.</w:t>
      </w:r>
    </w:p>
    <w:p w14:paraId="36ED54C3">
      <w:pPr>
        <w:pStyle w:val="15"/>
        <w:numPr>
          <w:ilvl w:val="2"/>
          <w:numId w:val="58"/>
        </w:numPr>
        <w:tabs>
          <w:tab w:val="left" w:pos="2292"/>
        </w:tabs>
        <w:spacing w:before="0" w:after="0" w:line="240" w:lineRule="auto"/>
        <w:ind w:left="2292" w:right="1091" w:hanging="420"/>
        <w:jc w:val="both"/>
        <w:rPr>
          <w:rFonts w:hint="default" w:ascii="Times New Roman" w:hAnsi="Times New Roman" w:cs="Times New Roman"/>
          <w:sz w:val="24"/>
        </w:rPr>
      </w:pPr>
      <w:r>
        <w:rPr>
          <w:rFonts w:hint="default" w:ascii="Times New Roman" w:hAnsi="Times New Roman" w:cs="Times New Roman"/>
          <w:sz w:val="24"/>
        </w:rPr>
        <w:t>Database Abstraction: All entities interact with persistence via the</w:t>
      </w:r>
      <w:r>
        <w:rPr>
          <w:rFonts w:hint="default" w:ascii="Times New Roman" w:hAnsi="Times New Roman" w:cs="Times New Roman"/>
          <w:spacing w:val="80"/>
          <w:sz w:val="24"/>
        </w:rPr>
        <w:t xml:space="preserve"> </w:t>
      </w:r>
      <w:r>
        <w:rPr>
          <w:rFonts w:hint="default" w:ascii="Times New Roman" w:hAnsi="Times New Roman" w:cs="Times New Roman"/>
          <w:sz w:val="24"/>
        </w:rPr>
        <w:t xml:space="preserve">generic </w:t>
      </w:r>
      <w:r>
        <w:rPr>
          <w:rFonts w:hint="default" w:ascii="Times New Roman" w:hAnsi="Times New Roman" w:cs="Times New Roman"/>
          <w:b/>
          <w:i/>
          <w:sz w:val="20"/>
        </w:rPr>
        <w:t xml:space="preserve">db.execute(query) </w:t>
      </w:r>
      <w:r>
        <w:rPr>
          <w:rFonts w:hint="default" w:ascii="Times New Roman" w:hAnsi="Times New Roman" w:cs="Times New Roman"/>
          <w:sz w:val="24"/>
        </w:rPr>
        <w:t>interface, decoupling business logic from the concrete database engine.</w:t>
      </w:r>
    </w:p>
    <w:p w14:paraId="684A0440">
      <w:pPr>
        <w:pStyle w:val="8"/>
        <w:spacing w:before="4"/>
        <w:rPr>
          <w:rFonts w:hint="default" w:ascii="Times New Roman" w:hAnsi="Times New Roman" w:cs="Times New Roman"/>
        </w:rPr>
      </w:pPr>
    </w:p>
    <w:p w14:paraId="1ACA471E">
      <w:pPr>
        <w:pStyle w:val="3"/>
        <w:numPr>
          <w:ilvl w:val="1"/>
          <w:numId w:val="58"/>
        </w:numPr>
        <w:tabs>
          <w:tab w:val="left" w:pos="1910"/>
        </w:tabs>
        <w:spacing w:before="0" w:after="0" w:line="240" w:lineRule="auto"/>
        <w:ind w:left="1910" w:right="0" w:hanging="418"/>
        <w:jc w:val="left"/>
        <w:rPr>
          <w:rFonts w:hint="default" w:ascii="Times New Roman" w:hAnsi="Times New Roman" w:cs="Times New Roman"/>
        </w:rPr>
      </w:pPr>
      <w:bookmarkStart w:id="80" w:name="_bookmark40"/>
      <w:bookmarkEnd w:id="80"/>
      <w:bookmarkStart w:id="81" w:name="4.4 SOLID Principles Analysis"/>
      <w:bookmarkEnd w:id="81"/>
      <w:r>
        <w:rPr>
          <w:rFonts w:hint="default" w:ascii="Times New Roman" w:hAnsi="Times New Roman" w:cs="Times New Roman"/>
        </w:rPr>
        <w:t>SOLID</w:t>
      </w:r>
      <w:r>
        <w:rPr>
          <w:rFonts w:hint="default" w:ascii="Times New Roman" w:hAnsi="Times New Roman" w:cs="Times New Roman"/>
          <w:spacing w:val="-8"/>
        </w:rPr>
        <w:t xml:space="preserve"> </w:t>
      </w:r>
      <w:r>
        <w:rPr>
          <w:rFonts w:hint="default" w:ascii="Times New Roman" w:hAnsi="Times New Roman" w:cs="Times New Roman"/>
        </w:rPr>
        <w:t>Principles</w:t>
      </w:r>
      <w:r>
        <w:rPr>
          <w:rFonts w:hint="default" w:ascii="Times New Roman" w:hAnsi="Times New Roman" w:cs="Times New Roman"/>
          <w:spacing w:val="-8"/>
        </w:rPr>
        <w:t xml:space="preserve"> </w:t>
      </w:r>
      <w:r>
        <w:rPr>
          <w:rFonts w:hint="default" w:ascii="Times New Roman" w:hAnsi="Times New Roman" w:cs="Times New Roman"/>
          <w:spacing w:val="-2"/>
        </w:rPr>
        <w:t>Analysis</w:t>
      </w:r>
    </w:p>
    <w:p w14:paraId="7B06713C">
      <w:pPr>
        <w:pStyle w:val="15"/>
        <w:numPr>
          <w:ilvl w:val="2"/>
          <w:numId w:val="58"/>
        </w:numPr>
        <w:tabs>
          <w:tab w:val="left" w:pos="2292"/>
        </w:tabs>
        <w:spacing w:before="279" w:after="0" w:line="240" w:lineRule="auto"/>
        <w:ind w:left="2292" w:right="1091" w:hanging="420"/>
        <w:jc w:val="both"/>
        <w:rPr>
          <w:rFonts w:hint="default" w:ascii="Times New Roman" w:hAnsi="Times New Roman" w:cs="Times New Roman"/>
          <w:sz w:val="24"/>
        </w:rPr>
      </w:pPr>
      <w:r>
        <w:rPr>
          <w:rFonts w:hint="default" w:ascii="Times New Roman" w:hAnsi="Times New Roman" w:cs="Times New Roman"/>
          <w:b/>
          <w:sz w:val="24"/>
        </w:rPr>
        <w:t xml:space="preserve">SRP: </w:t>
      </w:r>
      <w:r>
        <w:rPr>
          <w:rFonts w:hint="default" w:ascii="Times New Roman" w:hAnsi="Times New Roman" w:cs="Times New Roman"/>
          <w:sz w:val="24"/>
        </w:rPr>
        <w:t>Each class</w:t>
      </w:r>
      <w:r>
        <w:rPr>
          <w:rFonts w:hint="default" w:ascii="Times New Roman" w:hAnsi="Times New Roman" w:cs="Times New Roman"/>
          <w:spacing w:val="-2"/>
          <w:sz w:val="24"/>
        </w:rPr>
        <w:t xml:space="preserve"> </w:t>
      </w:r>
      <w:r>
        <w:rPr>
          <w:rFonts w:hint="default" w:ascii="Times New Roman" w:hAnsi="Times New Roman" w:cs="Times New Roman"/>
          <w:sz w:val="24"/>
        </w:rPr>
        <w:t>has one</w:t>
      </w:r>
      <w:r>
        <w:rPr>
          <w:rFonts w:hint="default" w:ascii="Times New Roman" w:hAnsi="Times New Roman" w:cs="Times New Roman"/>
          <w:spacing w:val="-1"/>
          <w:sz w:val="24"/>
        </w:rPr>
        <w:t xml:space="preserve"> </w:t>
      </w:r>
      <w:r>
        <w:rPr>
          <w:rFonts w:hint="default" w:ascii="Times New Roman" w:hAnsi="Times New Roman" w:cs="Times New Roman"/>
          <w:sz w:val="24"/>
        </w:rPr>
        <w:t>reason</w:t>
      </w:r>
      <w:r>
        <w:rPr>
          <w:rFonts w:hint="default" w:ascii="Times New Roman" w:hAnsi="Times New Roman" w:cs="Times New Roman"/>
          <w:spacing w:val="-2"/>
          <w:sz w:val="24"/>
        </w:rPr>
        <w:t xml:space="preserve"> </w:t>
      </w:r>
      <w:r>
        <w:rPr>
          <w:rFonts w:hint="default" w:ascii="Times New Roman" w:hAnsi="Times New Roman" w:cs="Times New Roman"/>
          <w:sz w:val="24"/>
        </w:rPr>
        <w:t>to</w:t>
      </w:r>
      <w:r>
        <w:rPr>
          <w:rFonts w:hint="default" w:ascii="Times New Roman" w:hAnsi="Times New Roman" w:cs="Times New Roman"/>
          <w:spacing w:val="-2"/>
          <w:sz w:val="24"/>
        </w:rPr>
        <w:t xml:space="preserve"> </w:t>
      </w:r>
      <w:r>
        <w:rPr>
          <w:rFonts w:hint="default" w:ascii="Times New Roman" w:hAnsi="Times New Roman" w:cs="Times New Roman"/>
          <w:sz w:val="24"/>
        </w:rPr>
        <w:t>change like</w:t>
      </w:r>
      <w:r>
        <w:rPr>
          <w:rFonts w:hint="default" w:ascii="Times New Roman" w:hAnsi="Times New Roman" w:cs="Times New Roman"/>
          <w:spacing w:val="-1"/>
          <w:sz w:val="24"/>
        </w:rPr>
        <w:t xml:space="preserve"> </w:t>
      </w:r>
      <w:r>
        <w:rPr>
          <w:rFonts w:hint="default" w:ascii="Times New Roman" w:hAnsi="Times New Roman" w:cs="Times New Roman"/>
          <w:sz w:val="20"/>
        </w:rPr>
        <w:t xml:space="preserve">AlertSystem </w:t>
      </w:r>
      <w:r>
        <w:rPr>
          <w:rFonts w:hint="default" w:ascii="Times New Roman" w:hAnsi="Times New Roman" w:cs="Times New Roman"/>
          <w:sz w:val="24"/>
        </w:rPr>
        <w:t>only</w:t>
      </w:r>
      <w:r>
        <w:rPr>
          <w:rFonts w:hint="default" w:ascii="Times New Roman" w:hAnsi="Times New Roman" w:cs="Times New Roman"/>
          <w:spacing w:val="-2"/>
          <w:sz w:val="24"/>
        </w:rPr>
        <w:t xml:space="preserve"> </w:t>
      </w:r>
      <w:r>
        <w:rPr>
          <w:rFonts w:hint="default" w:ascii="Times New Roman" w:hAnsi="Times New Roman" w:cs="Times New Roman"/>
          <w:sz w:val="24"/>
        </w:rPr>
        <w:t>changes if alert rules are updated.</w:t>
      </w:r>
    </w:p>
    <w:p w14:paraId="2AAAFDAC">
      <w:pPr>
        <w:pStyle w:val="15"/>
        <w:numPr>
          <w:ilvl w:val="2"/>
          <w:numId w:val="58"/>
        </w:numPr>
        <w:tabs>
          <w:tab w:val="left" w:pos="2292"/>
        </w:tabs>
        <w:spacing w:before="0" w:after="0" w:line="240" w:lineRule="auto"/>
        <w:ind w:left="2292" w:right="1091" w:hanging="420"/>
        <w:jc w:val="both"/>
        <w:rPr>
          <w:rFonts w:hint="default" w:ascii="Times New Roman" w:hAnsi="Times New Roman" w:cs="Times New Roman"/>
          <w:sz w:val="24"/>
        </w:rPr>
      </w:pPr>
      <w:r>
        <w:rPr>
          <w:rFonts w:hint="default" w:ascii="Times New Roman" w:hAnsi="Times New Roman" w:cs="Times New Roman"/>
          <w:b/>
          <w:sz w:val="24"/>
        </w:rPr>
        <w:t xml:space="preserve">OCP: </w:t>
      </w:r>
      <w:r>
        <w:rPr>
          <w:rFonts w:hint="default" w:ascii="Times New Roman" w:hAnsi="Times New Roman" w:cs="Times New Roman"/>
          <w:sz w:val="24"/>
        </w:rPr>
        <w:t xml:space="preserve">Open for extension, closed for modification. For example, new </w:t>
      </w:r>
      <w:r>
        <w:rPr>
          <w:rFonts w:hint="default" w:ascii="Times New Roman" w:hAnsi="Times New Roman" w:cs="Times New Roman"/>
          <w:sz w:val="20"/>
        </w:rPr>
        <w:t xml:space="preserve">ElectricVehicleType </w:t>
      </w:r>
      <w:r>
        <w:rPr>
          <w:rFonts w:hint="default" w:ascii="Times New Roman" w:hAnsi="Times New Roman" w:cs="Times New Roman"/>
          <w:sz w:val="24"/>
        </w:rPr>
        <w:t xml:space="preserve">extends </w:t>
      </w:r>
      <w:r>
        <w:rPr>
          <w:rFonts w:hint="default" w:ascii="Times New Roman" w:hAnsi="Times New Roman" w:cs="Times New Roman"/>
          <w:sz w:val="20"/>
        </w:rPr>
        <w:t xml:space="preserve">VehicleType </w:t>
      </w:r>
      <w:r>
        <w:rPr>
          <w:rFonts w:hint="default" w:ascii="Times New Roman" w:hAnsi="Times New Roman" w:cs="Times New Roman"/>
          <w:sz w:val="24"/>
        </w:rPr>
        <w:t xml:space="preserve">without changing core registration </w:t>
      </w:r>
      <w:r>
        <w:rPr>
          <w:rFonts w:hint="default" w:ascii="Times New Roman" w:hAnsi="Times New Roman" w:cs="Times New Roman"/>
          <w:spacing w:val="-2"/>
          <w:sz w:val="24"/>
        </w:rPr>
        <w:t>flows.</w:t>
      </w:r>
    </w:p>
    <w:p w14:paraId="477A718B">
      <w:pPr>
        <w:pStyle w:val="15"/>
        <w:spacing w:after="0" w:line="240" w:lineRule="auto"/>
        <w:jc w:val="both"/>
        <w:rPr>
          <w:rFonts w:hint="default" w:ascii="Times New Roman" w:hAnsi="Times New Roman" w:cs="Times New Roman"/>
          <w:sz w:val="24"/>
        </w:rPr>
        <w:sectPr>
          <w:pgSz w:w="11910" w:h="16840"/>
          <w:pgMar w:top="1340" w:right="708" w:bottom="900" w:left="708" w:header="728" w:footer="715" w:gutter="0"/>
          <w:cols w:space="720" w:num="1"/>
        </w:sectPr>
      </w:pPr>
    </w:p>
    <w:p w14:paraId="49D7A491">
      <w:pPr>
        <w:pStyle w:val="15"/>
        <w:numPr>
          <w:ilvl w:val="2"/>
          <w:numId w:val="58"/>
        </w:numPr>
        <w:tabs>
          <w:tab w:val="left" w:pos="2291"/>
          <w:tab w:val="left" w:pos="3076"/>
          <w:tab w:val="left" w:pos="4384"/>
          <w:tab w:val="left" w:pos="5692"/>
          <w:tab w:val="left" w:pos="6650"/>
          <w:tab w:val="left" w:pos="7343"/>
          <w:tab w:val="left" w:pos="8337"/>
          <w:tab w:val="left" w:pos="8805"/>
        </w:tabs>
        <w:spacing w:before="80" w:after="0" w:line="240" w:lineRule="auto"/>
        <w:ind w:left="2291" w:right="0" w:hanging="419"/>
        <w:jc w:val="left"/>
        <w:rPr>
          <w:rFonts w:hint="default" w:ascii="Times New Roman" w:hAnsi="Times New Roman" w:cs="Times New Roman"/>
          <w:sz w:val="24"/>
        </w:rPr>
      </w:pPr>
      <w:r>
        <w:rPr>
          <w:rFonts w:hint="default" w:ascii="Times New Roman" w:hAnsi="Times New Roman" w:cs="Times New Roman"/>
          <w:b/>
          <w:spacing w:val="-4"/>
          <w:sz w:val="24"/>
        </w:rPr>
        <w:t>LSP:</w:t>
      </w:r>
      <w:r>
        <w:rPr>
          <w:rFonts w:hint="default" w:ascii="Times New Roman" w:hAnsi="Times New Roman" w:cs="Times New Roman"/>
          <w:b/>
          <w:sz w:val="24"/>
        </w:rPr>
        <w:tab/>
      </w:r>
      <w:r>
        <w:rPr>
          <w:rFonts w:hint="default" w:ascii="Times New Roman" w:hAnsi="Times New Roman" w:cs="Times New Roman"/>
          <w:spacing w:val="-2"/>
          <w:sz w:val="24"/>
        </w:rPr>
        <w:t>Subclasses</w:t>
      </w:r>
      <w:r>
        <w:rPr>
          <w:rFonts w:hint="default" w:ascii="Times New Roman" w:hAnsi="Times New Roman" w:cs="Times New Roman"/>
          <w:sz w:val="24"/>
        </w:rPr>
        <w:tab/>
      </w:r>
      <w:r>
        <w:rPr>
          <w:rFonts w:hint="default" w:ascii="Times New Roman" w:hAnsi="Times New Roman" w:cs="Times New Roman"/>
          <w:spacing w:val="-2"/>
          <w:sz w:val="24"/>
        </w:rPr>
        <w:t>seamlessly</w:t>
      </w:r>
      <w:r>
        <w:rPr>
          <w:rFonts w:hint="default" w:ascii="Times New Roman" w:hAnsi="Times New Roman" w:cs="Times New Roman"/>
          <w:sz w:val="24"/>
        </w:rPr>
        <w:tab/>
      </w:r>
      <w:r>
        <w:rPr>
          <w:rFonts w:hint="default" w:ascii="Times New Roman" w:hAnsi="Times New Roman" w:cs="Times New Roman"/>
          <w:spacing w:val="-2"/>
          <w:sz w:val="24"/>
        </w:rPr>
        <w:t>replace</w:t>
      </w:r>
      <w:r>
        <w:rPr>
          <w:rFonts w:hint="default" w:ascii="Times New Roman" w:hAnsi="Times New Roman" w:cs="Times New Roman"/>
          <w:sz w:val="24"/>
        </w:rPr>
        <w:tab/>
      </w:r>
      <w:r>
        <w:rPr>
          <w:rFonts w:hint="default" w:ascii="Times New Roman" w:hAnsi="Times New Roman" w:cs="Times New Roman"/>
          <w:spacing w:val="-4"/>
          <w:sz w:val="24"/>
        </w:rPr>
        <w:t>base</w:t>
      </w:r>
      <w:r>
        <w:rPr>
          <w:rFonts w:hint="default" w:ascii="Times New Roman" w:hAnsi="Times New Roman" w:cs="Times New Roman"/>
          <w:sz w:val="24"/>
        </w:rPr>
        <w:tab/>
      </w:r>
      <w:r>
        <w:rPr>
          <w:rFonts w:hint="default" w:ascii="Times New Roman" w:hAnsi="Times New Roman" w:cs="Times New Roman"/>
          <w:spacing w:val="-2"/>
          <w:sz w:val="24"/>
        </w:rPr>
        <w:t>classes.</w:t>
      </w:r>
      <w:r>
        <w:rPr>
          <w:rFonts w:hint="default" w:ascii="Times New Roman" w:hAnsi="Times New Roman" w:cs="Times New Roman"/>
          <w:sz w:val="24"/>
        </w:rPr>
        <w:tab/>
      </w:r>
      <w:r>
        <w:rPr>
          <w:rFonts w:hint="default" w:ascii="Times New Roman" w:hAnsi="Times New Roman" w:cs="Times New Roman"/>
          <w:spacing w:val="-5"/>
          <w:sz w:val="24"/>
        </w:rPr>
        <w:t>In</w:t>
      </w:r>
      <w:r>
        <w:rPr>
          <w:rFonts w:hint="default" w:ascii="Times New Roman" w:hAnsi="Times New Roman" w:cs="Times New Roman"/>
          <w:sz w:val="24"/>
        </w:rPr>
        <w:tab/>
      </w:r>
      <w:r>
        <w:rPr>
          <w:rFonts w:hint="default" w:ascii="Times New Roman" w:hAnsi="Times New Roman" w:cs="Times New Roman"/>
          <w:spacing w:val="-2"/>
          <w:sz w:val="24"/>
        </w:rPr>
        <w:t>detail,</w:t>
      </w:r>
    </w:p>
    <w:p w14:paraId="0D67F9FF">
      <w:pPr>
        <w:spacing w:before="0" w:line="275" w:lineRule="exact"/>
        <w:ind w:left="2292" w:right="0" w:firstLine="0"/>
        <w:jc w:val="left"/>
        <w:rPr>
          <w:rFonts w:hint="default" w:ascii="Times New Roman" w:hAnsi="Times New Roman" w:cs="Times New Roman"/>
          <w:sz w:val="24"/>
        </w:rPr>
      </w:pPr>
      <w:r>
        <w:rPr>
          <w:rFonts w:hint="default" w:ascii="Times New Roman" w:hAnsi="Times New Roman" w:cs="Times New Roman"/>
          <w:sz w:val="20"/>
        </w:rPr>
        <w:t>ElectricVehicleType</w:t>
      </w:r>
      <w:r>
        <w:rPr>
          <w:rFonts w:hint="default" w:ascii="Times New Roman" w:hAnsi="Times New Roman" w:cs="Times New Roman"/>
          <w:spacing w:val="4"/>
          <w:sz w:val="20"/>
        </w:rPr>
        <w:t xml:space="preserve"> </w:t>
      </w:r>
      <w:r>
        <w:rPr>
          <w:rFonts w:hint="default" w:ascii="Times New Roman" w:hAnsi="Times New Roman" w:cs="Times New Roman"/>
          <w:sz w:val="24"/>
        </w:rPr>
        <w:t>behaves</w:t>
      </w:r>
      <w:r>
        <w:rPr>
          <w:rFonts w:hint="default" w:ascii="Times New Roman" w:hAnsi="Times New Roman" w:cs="Times New Roman"/>
          <w:spacing w:val="-6"/>
          <w:sz w:val="24"/>
        </w:rPr>
        <w:t xml:space="preserve"> </w:t>
      </w:r>
      <w:r>
        <w:rPr>
          <w:rFonts w:hint="default" w:ascii="Times New Roman" w:hAnsi="Times New Roman" w:cs="Times New Roman"/>
          <w:sz w:val="24"/>
        </w:rPr>
        <w:t>consistently</w:t>
      </w:r>
      <w:r>
        <w:rPr>
          <w:rFonts w:hint="default" w:ascii="Times New Roman" w:hAnsi="Times New Roman" w:cs="Times New Roman"/>
          <w:spacing w:val="-5"/>
          <w:sz w:val="24"/>
        </w:rPr>
        <w:t xml:space="preserve"> </w:t>
      </w:r>
      <w:r>
        <w:rPr>
          <w:rFonts w:hint="default" w:ascii="Times New Roman" w:hAnsi="Times New Roman" w:cs="Times New Roman"/>
          <w:sz w:val="24"/>
        </w:rPr>
        <w:t>in</w:t>
      </w:r>
      <w:r>
        <w:rPr>
          <w:rFonts w:hint="default" w:ascii="Times New Roman" w:hAnsi="Times New Roman" w:cs="Times New Roman"/>
          <w:spacing w:val="-6"/>
          <w:sz w:val="24"/>
        </w:rPr>
        <w:t xml:space="preserve"> </w:t>
      </w:r>
      <w:r>
        <w:rPr>
          <w:rFonts w:hint="default" w:ascii="Times New Roman" w:hAnsi="Times New Roman" w:cs="Times New Roman"/>
          <w:sz w:val="24"/>
        </w:rPr>
        <w:t>registration</w:t>
      </w:r>
      <w:r>
        <w:rPr>
          <w:rFonts w:hint="default" w:ascii="Times New Roman" w:hAnsi="Times New Roman" w:cs="Times New Roman"/>
          <w:spacing w:val="-5"/>
          <w:sz w:val="24"/>
        </w:rPr>
        <w:t xml:space="preserve"> </w:t>
      </w:r>
      <w:r>
        <w:rPr>
          <w:rFonts w:hint="default" w:ascii="Times New Roman" w:hAnsi="Times New Roman" w:cs="Times New Roman"/>
          <w:spacing w:val="-2"/>
          <w:sz w:val="24"/>
        </w:rPr>
        <w:t>workflows.</w:t>
      </w:r>
    </w:p>
    <w:p w14:paraId="26BBC950">
      <w:pPr>
        <w:pStyle w:val="15"/>
        <w:numPr>
          <w:ilvl w:val="2"/>
          <w:numId w:val="58"/>
        </w:numPr>
        <w:tabs>
          <w:tab w:val="left" w:pos="2292"/>
        </w:tabs>
        <w:spacing w:before="0" w:after="0" w:line="240" w:lineRule="auto"/>
        <w:ind w:left="2292" w:right="1092" w:hanging="420"/>
        <w:jc w:val="left"/>
        <w:rPr>
          <w:rFonts w:hint="default" w:ascii="Times New Roman" w:hAnsi="Times New Roman" w:cs="Times New Roman"/>
          <w:sz w:val="24"/>
        </w:rPr>
      </w:pPr>
      <w:r>
        <w:rPr>
          <w:rFonts w:hint="default" w:ascii="Times New Roman" w:hAnsi="Times New Roman" w:cs="Times New Roman"/>
          <w:b/>
          <w:sz w:val="24"/>
        </w:rPr>
        <w:t>ISP:</w:t>
      </w:r>
      <w:r>
        <w:rPr>
          <w:rFonts w:hint="default" w:ascii="Times New Roman" w:hAnsi="Times New Roman" w:cs="Times New Roman"/>
          <w:b/>
          <w:spacing w:val="40"/>
          <w:sz w:val="24"/>
        </w:rPr>
        <w:t xml:space="preserve"> </w:t>
      </w:r>
      <w:r>
        <w:rPr>
          <w:rFonts w:hint="default" w:ascii="Times New Roman" w:hAnsi="Times New Roman" w:cs="Times New Roman"/>
          <w:sz w:val="24"/>
        </w:rPr>
        <w:t>Clients</w:t>
      </w:r>
      <w:r>
        <w:rPr>
          <w:rFonts w:hint="default" w:ascii="Times New Roman" w:hAnsi="Times New Roman" w:cs="Times New Roman"/>
          <w:spacing w:val="39"/>
          <w:sz w:val="24"/>
        </w:rPr>
        <w:t xml:space="preserve"> </w:t>
      </w:r>
      <w:r>
        <w:rPr>
          <w:rFonts w:hint="default" w:ascii="Times New Roman" w:hAnsi="Times New Roman" w:cs="Times New Roman"/>
          <w:sz w:val="24"/>
        </w:rPr>
        <w:t>only</w:t>
      </w:r>
      <w:r>
        <w:rPr>
          <w:rFonts w:hint="default" w:ascii="Times New Roman" w:hAnsi="Times New Roman" w:cs="Times New Roman"/>
          <w:spacing w:val="39"/>
          <w:sz w:val="24"/>
        </w:rPr>
        <w:t xml:space="preserve"> </w:t>
      </w:r>
      <w:r>
        <w:rPr>
          <w:rFonts w:hint="default" w:ascii="Times New Roman" w:hAnsi="Times New Roman" w:cs="Times New Roman"/>
          <w:sz w:val="24"/>
        </w:rPr>
        <w:t>depend</w:t>
      </w:r>
      <w:r>
        <w:rPr>
          <w:rFonts w:hint="default" w:ascii="Times New Roman" w:hAnsi="Times New Roman" w:cs="Times New Roman"/>
          <w:spacing w:val="39"/>
          <w:sz w:val="24"/>
        </w:rPr>
        <w:t xml:space="preserve"> </w:t>
      </w:r>
      <w:r>
        <w:rPr>
          <w:rFonts w:hint="default" w:ascii="Times New Roman" w:hAnsi="Times New Roman" w:cs="Times New Roman"/>
          <w:sz w:val="24"/>
        </w:rPr>
        <w:t>on</w:t>
      </w:r>
      <w:r>
        <w:rPr>
          <w:rFonts w:hint="default" w:ascii="Times New Roman" w:hAnsi="Times New Roman" w:cs="Times New Roman"/>
          <w:spacing w:val="39"/>
          <w:sz w:val="24"/>
        </w:rPr>
        <w:t xml:space="preserve"> </w:t>
      </w:r>
      <w:r>
        <w:rPr>
          <w:rFonts w:hint="default" w:ascii="Times New Roman" w:hAnsi="Times New Roman" w:cs="Times New Roman"/>
          <w:sz w:val="24"/>
        </w:rPr>
        <w:t>what</w:t>
      </w:r>
      <w:r>
        <w:rPr>
          <w:rFonts w:hint="default" w:ascii="Times New Roman" w:hAnsi="Times New Roman" w:cs="Times New Roman"/>
          <w:spacing w:val="40"/>
          <w:sz w:val="24"/>
        </w:rPr>
        <w:t xml:space="preserve"> </w:t>
      </w:r>
      <w:r>
        <w:rPr>
          <w:rFonts w:hint="default" w:ascii="Times New Roman" w:hAnsi="Times New Roman" w:cs="Times New Roman"/>
          <w:sz w:val="24"/>
        </w:rPr>
        <w:t>they</w:t>
      </w:r>
      <w:r>
        <w:rPr>
          <w:rFonts w:hint="default" w:ascii="Times New Roman" w:hAnsi="Times New Roman" w:cs="Times New Roman"/>
          <w:spacing w:val="39"/>
          <w:sz w:val="24"/>
        </w:rPr>
        <w:t xml:space="preserve"> </w:t>
      </w:r>
      <w:r>
        <w:rPr>
          <w:rFonts w:hint="default" w:ascii="Times New Roman" w:hAnsi="Times New Roman" w:cs="Times New Roman"/>
          <w:sz w:val="24"/>
        </w:rPr>
        <w:t>use,</w:t>
      </w:r>
      <w:r>
        <w:rPr>
          <w:rFonts w:hint="default" w:ascii="Times New Roman" w:hAnsi="Times New Roman" w:cs="Times New Roman"/>
          <w:spacing w:val="39"/>
          <w:sz w:val="24"/>
        </w:rPr>
        <w:t xml:space="preserve"> </w:t>
      </w:r>
      <w:r>
        <w:rPr>
          <w:rFonts w:hint="default" w:ascii="Times New Roman" w:hAnsi="Times New Roman" w:cs="Times New Roman"/>
          <w:sz w:val="24"/>
        </w:rPr>
        <w:t>for</w:t>
      </w:r>
      <w:r>
        <w:rPr>
          <w:rFonts w:hint="default" w:ascii="Times New Roman" w:hAnsi="Times New Roman" w:cs="Times New Roman"/>
          <w:spacing w:val="40"/>
          <w:sz w:val="24"/>
        </w:rPr>
        <w:t xml:space="preserve"> </w:t>
      </w:r>
      <w:r>
        <w:rPr>
          <w:rFonts w:hint="default" w:ascii="Times New Roman" w:hAnsi="Times New Roman" w:cs="Times New Roman"/>
          <w:sz w:val="24"/>
        </w:rPr>
        <w:t>example,</w:t>
      </w:r>
      <w:r>
        <w:rPr>
          <w:rFonts w:hint="default" w:ascii="Times New Roman" w:hAnsi="Times New Roman" w:cs="Times New Roman"/>
          <w:spacing w:val="36"/>
          <w:sz w:val="24"/>
        </w:rPr>
        <w:t xml:space="preserve"> </w:t>
      </w:r>
      <w:r>
        <w:rPr>
          <w:rFonts w:hint="default" w:ascii="Times New Roman" w:hAnsi="Times New Roman" w:cs="Times New Roman"/>
          <w:sz w:val="24"/>
        </w:rPr>
        <w:t>IoT</w:t>
      </w:r>
      <w:r>
        <w:rPr>
          <w:rFonts w:hint="default" w:ascii="Times New Roman" w:hAnsi="Times New Roman" w:cs="Times New Roman"/>
          <w:spacing w:val="40"/>
          <w:sz w:val="24"/>
        </w:rPr>
        <w:t xml:space="preserve"> </w:t>
      </w:r>
      <w:r>
        <w:rPr>
          <w:rFonts w:hint="default" w:ascii="Times New Roman" w:hAnsi="Times New Roman" w:cs="Times New Roman"/>
          <w:sz w:val="24"/>
        </w:rPr>
        <w:t>devices stream data through a minimal telemetry interface.</w:t>
      </w:r>
    </w:p>
    <w:p w14:paraId="62B30128">
      <w:pPr>
        <w:pStyle w:val="15"/>
        <w:numPr>
          <w:ilvl w:val="2"/>
          <w:numId w:val="58"/>
        </w:numPr>
        <w:tabs>
          <w:tab w:val="left" w:pos="2292"/>
        </w:tabs>
        <w:spacing w:before="0" w:after="0" w:line="242" w:lineRule="auto"/>
        <w:ind w:left="2292" w:right="1091" w:hanging="420"/>
        <w:jc w:val="left"/>
        <w:rPr>
          <w:rFonts w:hint="default" w:ascii="Times New Roman" w:hAnsi="Times New Roman" w:cs="Times New Roman"/>
          <w:sz w:val="24"/>
        </w:rPr>
      </w:pPr>
      <w:r>
        <w:rPr>
          <w:rFonts w:hint="default" w:ascii="Times New Roman" w:hAnsi="Times New Roman" w:cs="Times New Roman"/>
          <w:b/>
          <w:sz w:val="24"/>
        </w:rPr>
        <w:t>DIP:</w:t>
      </w:r>
      <w:r>
        <w:rPr>
          <w:rFonts w:hint="default" w:ascii="Times New Roman" w:hAnsi="Times New Roman" w:cs="Times New Roman"/>
          <w:b/>
          <w:spacing w:val="31"/>
          <w:sz w:val="24"/>
        </w:rPr>
        <w:t xml:space="preserve"> </w:t>
      </w:r>
      <w:r>
        <w:rPr>
          <w:rFonts w:hint="default" w:ascii="Times New Roman" w:hAnsi="Times New Roman" w:cs="Times New Roman"/>
          <w:sz w:val="24"/>
        </w:rPr>
        <w:t>High-level</w:t>
      </w:r>
      <w:r>
        <w:rPr>
          <w:rFonts w:hint="default" w:ascii="Times New Roman" w:hAnsi="Times New Roman" w:cs="Times New Roman"/>
          <w:spacing w:val="32"/>
          <w:sz w:val="24"/>
        </w:rPr>
        <w:t xml:space="preserve"> </w:t>
      </w:r>
      <w:r>
        <w:rPr>
          <w:rFonts w:hint="default" w:ascii="Times New Roman" w:hAnsi="Times New Roman" w:cs="Times New Roman"/>
          <w:sz w:val="24"/>
        </w:rPr>
        <w:t>modules</w:t>
      </w:r>
      <w:r>
        <w:rPr>
          <w:rFonts w:hint="default" w:ascii="Times New Roman" w:hAnsi="Times New Roman" w:cs="Times New Roman"/>
          <w:spacing w:val="29"/>
          <w:sz w:val="24"/>
        </w:rPr>
        <w:t xml:space="preserve"> </w:t>
      </w:r>
      <w:r>
        <w:rPr>
          <w:rFonts w:hint="default" w:ascii="Times New Roman" w:hAnsi="Times New Roman" w:cs="Times New Roman"/>
          <w:sz w:val="24"/>
        </w:rPr>
        <w:t>depend</w:t>
      </w:r>
      <w:r>
        <w:rPr>
          <w:rFonts w:hint="default" w:ascii="Times New Roman" w:hAnsi="Times New Roman" w:cs="Times New Roman"/>
          <w:spacing w:val="33"/>
          <w:sz w:val="24"/>
        </w:rPr>
        <w:t xml:space="preserve"> </w:t>
      </w:r>
      <w:r>
        <w:rPr>
          <w:rFonts w:hint="default" w:ascii="Times New Roman" w:hAnsi="Times New Roman" w:cs="Times New Roman"/>
          <w:sz w:val="24"/>
        </w:rPr>
        <w:t>on</w:t>
      </w:r>
      <w:r>
        <w:rPr>
          <w:rFonts w:hint="default" w:ascii="Times New Roman" w:hAnsi="Times New Roman" w:cs="Times New Roman"/>
          <w:spacing w:val="29"/>
          <w:sz w:val="24"/>
        </w:rPr>
        <w:t xml:space="preserve"> </w:t>
      </w:r>
      <w:r>
        <w:rPr>
          <w:rFonts w:hint="default" w:ascii="Times New Roman" w:hAnsi="Times New Roman" w:cs="Times New Roman"/>
          <w:sz w:val="24"/>
        </w:rPr>
        <w:t>abstractions</w:t>
      </w:r>
      <w:r>
        <w:rPr>
          <w:rFonts w:hint="default" w:ascii="Times New Roman" w:hAnsi="Times New Roman" w:cs="Times New Roman"/>
          <w:spacing w:val="32"/>
          <w:sz w:val="24"/>
        </w:rPr>
        <w:t xml:space="preserve"> </w:t>
      </w:r>
      <w:r>
        <w:rPr>
          <w:rFonts w:hint="default" w:ascii="Times New Roman" w:hAnsi="Times New Roman" w:cs="Times New Roman"/>
          <w:sz w:val="24"/>
        </w:rPr>
        <w:t>like controllers</w:t>
      </w:r>
      <w:r>
        <w:rPr>
          <w:rFonts w:hint="default" w:ascii="Times New Roman" w:hAnsi="Times New Roman" w:cs="Times New Roman"/>
          <w:spacing w:val="32"/>
          <w:sz w:val="24"/>
        </w:rPr>
        <w:t xml:space="preserve"> </w:t>
      </w:r>
      <w:r>
        <w:rPr>
          <w:rFonts w:hint="default" w:ascii="Times New Roman" w:hAnsi="Times New Roman" w:cs="Times New Roman"/>
          <w:sz w:val="24"/>
        </w:rPr>
        <w:t>call</w:t>
      </w:r>
      <w:r>
        <w:rPr>
          <w:rFonts w:hint="default" w:ascii="Times New Roman" w:hAnsi="Times New Roman" w:cs="Times New Roman"/>
          <w:spacing w:val="32"/>
          <w:sz w:val="24"/>
        </w:rPr>
        <w:t xml:space="preserve"> </w:t>
      </w:r>
      <w:r>
        <w:rPr>
          <w:rFonts w:hint="default" w:ascii="Times New Roman" w:hAnsi="Times New Roman" w:cs="Times New Roman"/>
          <w:sz w:val="24"/>
        </w:rPr>
        <w:t xml:space="preserve">a generic </w:t>
      </w:r>
      <w:r>
        <w:rPr>
          <w:rFonts w:hint="default" w:ascii="Times New Roman" w:hAnsi="Times New Roman" w:cs="Times New Roman"/>
          <w:sz w:val="20"/>
        </w:rPr>
        <w:t xml:space="preserve">Database </w:t>
      </w:r>
      <w:r>
        <w:rPr>
          <w:rFonts w:hint="default" w:ascii="Times New Roman" w:hAnsi="Times New Roman" w:cs="Times New Roman"/>
          <w:sz w:val="24"/>
        </w:rPr>
        <w:t>interface instead of concrete driver APIs.</w:t>
      </w:r>
    </w:p>
    <w:p w14:paraId="4FFE3BAD">
      <w:pPr>
        <w:pStyle w:val="2"/>
        <w:spacing w:before="274"/>
        <w:rPr>
          <w:rFonts w:hint="default" w:ascii="Times New Roman" w:hAnsi="Times New Roman" w:cs="Times New Roman"/>
        </w:rPr>
      </w:pPr>
      <w:bookmarkStart w:id="82" w:name="_bookmark41"/>
      <w:bookmarkEnd w:id="82"/>
      <w:bookmarkStart w:id="83" w:name="Part E: Design Patterns"/>
      <w:bookmarkEnd w:id="83"/>
      <w:r>
        <w:rPr>
          <w:rFonts w:hint="default" w:ascii="Times New Roman" w:hAnsi="Times New Roman" w:cs="Times New Roman"/>
        </w:rPr>
        <w:t>Part</w:t>
      </w:r>
      <w:r>
        <w:rPr>
          <w:rFonts w:hint="default" w:ascii="Times New Roman" w:hAnsi="Times New Roman" w:cs="Times New Roman"/>
          <w:spacing w:val="-6"/>
        </w:rPr>
        <w:t xml:space="preserve"> </w:t>
      </w:r>
      <w:r>
        <w:rPr>
          <w:rFonts w:hint="default" w:ascii="Times New Roman" w:hAnsi="Times New Roman" w:cs="Times New Roman"/>
        </w:rPr>
        <w:t>E:</w:t>
      </w:r>
      <w:r>
        <w:rPr>
          <w:rFonts w:hint="default" w:ascii="Times New Roman" w:hAnsi="Times New Roman" w:cs="Times New Roman"/>
          <w:spacing w:val="-6"/>
        </w:rPr>
        <w:t xml:space="preserve"> </w:t>
      </w:r>
      <w:r>
        <w:rPr>
          <w:rFonts w:hint="default" w:ascii="Times New Roman" w:hAnsi="Times New Roman" w:cs="Times New Roman"/>
        </w:rPr>
        <w:t>Design</w:t>
      </w:r>
      <w:r>
        <w:rPr>
          <w:rFonts w:hint="default" w:ascii="Times New Roman" w:hAnsi="Times New Roman" w:cs="Times New Roman"/>
          <w:spacing w:val="-7"/>
        </w:rPr>
        <w:t xml:space="preserve"> </w:t>
      </w:r>
      <w:r>
        <w:rPr>
          <w:rFonts w:hint="default" w:ascii="Times New Roman" w:hAnsi="Times New Roman" w:cs="Times New Roman"/>
          <w:spacing w:val="-2"/>
        </w:rPr>
        <w:t>Patterns</w:t>
      </w:r>
    </w:p>
    <w:p w14:paraId="581EA2F4">
      <w:pPr>
        <w:pStyle w:val="3"/>
        <w:numPr>
          <w:ilvl w:val="1"/>
          <w:numId w:val="59"/>
        </w:numPr>
        <w:tabs>
          <w:tab w:val="left" w:pos="1910"/>
        </w:tabs>
        <w:spacing w:before="281" w:after="0" w:line="240" w:lineRule="auto"/>
        <w:ind w:left="1910" w:right="0" w:hanging="418"/>
        <w:jc w:val="left"/>
        <w:rPr>
          <w:rFonts w:hint="default" w:ascii="Times New Roman" w:hAnsi="Times New Roman" w:cs="Times New Roman"/>
        </w:rPr>
      </w:pPr>
      <w:bookmarkStart w:id="84" w:name="5.1 Sngleton Design Pattern"/>
      <w:bookmarkEnd w:id="84"/>
      <w:bookmarkStart w:id="85" w:name="_bookmark42"/>
      <w:bookmarkEnd w:id="85"/>
      <w:r>
        <w:rPr>
          <w:rFonts w:hint="default" w:ascii="Times New Roman" w:hAnsi="Times New Roman" w:cs="Times New Roman"/>
        </w:rPr>
        <w:t>Sngleton</w:t>
      </w:r>
      <w:r>
        <w:rPr>
          <w:rFonts w:hint="default" w:ascii="Times New Roman" w:hAnsi="Times New Roman" w:cs="Times New Roman"/>
          <w:spacing w:val="-8"/>
        </w:rPr>
        <w:t xml:space="preserve"> </w:t>
      </w:r>
      <w:r>
        <w:rPr>
          <w:rFonts w:hint="default" w:ascii="Times New Roman" w:hAnsi="Times New Roman" w:cs="Times New Roman"/>
        </w:rPr>
        <w:t>Design</w:t>
      </w:r>
      <w:r>
        <w:rPr>
          <w:rFonts w:hint="default" w:ascii="Times New Roman" w:hAnsi="Times New Roman" w:cs="Times New Roman"/>
          <w:spacing w:val="-7"/>
        </w:rPr>
        <w:t xml:space="preserve"> </w:t>
      </w:r>
      <w:r>
        <w:rPr>
          <w:rFonts w:hint="default" w:ascii="Times New Roman" w:hAnsi="Times New Roman" w:cs="Times New Roman"/>
          <w:spacing w:val="-2"/>
        </w:rPr>
        <w:t>Pattern</w:t>
      </w:r>
    </w:p>
    <w:p w14:paraId="6396CA5A">
      <w:pPr>
        <w:pStyle w:val="15"/>
        <w:numPr>
          <w:ilvl w:val="2"/>
          <w:numId w:val="59"/>
        </w:numPr>
        <w:tabs>
          <w:tab w:val="left" w:pos="2292"/>
        </w:tabs>
        <w:spacing w:before="280" w:after="0" w:line="240" w:lineRule="auto"/>
        <w:ind w:left="2292" w:right="1089" w:hanging="420"/>
        <w:jc w:val="both"/>
        <w:rPr>
          <w:rFonts w:hint="default" w:ascii="Times New Roman" w:hAnsi="Times New Roman" w:cs="Times New Roman"/>
          <w:sz w:val="24"/>
        </w:rPr>
      </w:pPr>
      <w:r>
        <w:rPr>
          <w:rFonts w:hint="default" w:ascii="Times New Roman" w:hAnsi="Times New Roman" w:cs="Times New Roman"/>
          <w:b/>
          <w:sz w:val="24"/>
        </w:rPr>
        <w:t xml:space="preserve">Context and Problem: </w:t>
      </w:r>
      <w:r>
        <w:rPr>
          <w:rFonts w:hint="default" w:ascii="Times New Roman" w:hAnsi="Times New Roman" w:cs="Times New Roman"/>
          <w:sz w:val="24"/>
        </w:rPr>
        <w:t>The SmartFM platform relies on a single relational database instance (</w:t>
      </w:r>
      <w:r>
        <w:rPr>
          <w:rFonts w:hint="default" w:ascii="Times New Roman" w:hAnsi="Times New Roman" w:cs="Times New Roman"/>
          <w:b/>
          <w:i/>
          <w:sz w:val="24"/>
        </w:rPr>
        <w:t>db:Database</w:t>
      </w:r>
      <w:r>
        <w:rPr>
          <w:rFonts w:hint="default" w:ascii="Times New Roman" w:hAnsi="Times New Roman" w:cs="Times New Roman"/>
          <w:sz w:val="24"/>
        </w:rPr>
        <w:t>) to execute real-world transactional SQL operations. Therefore, instantiating multiple database connection</w:t>
      </w:r>
      <w:r>
        <w:rPr>
          <w:rFonts w:hint="default" w:ascii="Times New Roman" w:hAnsi="Times New Roman" w:cs="Times New Roman"/>
          <w:spacing w:val="-5"/>
          <w:sz w:val="24"/>
        </w:rPr>
        <w:t xml:space="preserve"> </w:t>
      </w:r>
      <w:r>
        <w:rPr>
          <w:rFonts w:hint="default" w:ascii="Times New Roman" w:hAnsi="Times New Roman" w:cs="Times New Roman"/>
          <w:sz w:val="24"/>
        </w:rPr>
        <w:t>handlers</w:t>
      </w:r>
      <w:r>
        <w:rPr>
          <w:rFonts w:hint="default" w:ascii="Times New Roman" w:hAnsi="Times New Roman" w:cs="Times New Roman"/>
          <w:spacing w:val="-5"/>
          <w:sz w:val="24"/>
        </w:rPr>
        <w:t xml:space="preserve"> </w:t>
      </w:r>
      <w:r>
        <w:rPr>
          <w:rFonts w:hint="default" w:ascii="Times New Roman" w:hAnsi="Times New Roman" w:cs="Times New Roman"/>
          <w:sz w:val="24"/>
        </w:rPr>
        <w:t>across</w:t>
      </w:r>
      <w:r>
        <w:rPr>
          <w:rFonts w:hint="default" w:ascii="Times New Roman" w:hAnsi="Times New Roman" w:cs="Times New Roman"/>
          <w:spacing w:val="-5"/>
          <w:sz w:val="24"/>
        </w:rPr>
        <w:t xml:space="preserve"> </w:t>
      </w:r>
      <w:r>
        <w:rPr>
          <w:rFonts w:hint="default" w:ascii="Times New Roman" w:hAnsi="Times New Roman" w:cs="Times New Roman"/>
          <w:sz w:val="24"/>
        </w:rPr>
        <w:t>different</w:t>
      </w:r>
      <w:r>
        <w:rPr>
          <w:rFonts w:hint="default" w:ascii="Times New Roman" w:hAnsi="Times New Roman" w:cs="Times New Roman"/>
          <w:spacing w:val="-4"/>
          <w:sz w:val="24"/>
        </w:rPr>
        <w:t xml:space="preserve"> </w:t>
      </w:r>
      <w:r>
        <w:rPr>
          <w:rFonts w:hint="default" w:ascii="Times New Roman" w:hAnsi="Times New Roman" w:cs="Times New Roman"/>
          <w:sz w:val="24"/>
        </w:rPr>
        <w:t>controllers</w:t>
      </w:r>
      <w:r>
        <w:rPr>
          <w:rFonts w:hint="default" w:ascii="Times New Roman" w:hAnsi="Times New Roman" w:cs="Times New Roman"/>
          <w:spacing w:val="-4"/>
          <w:sz w:val="24"/>
        </w:rPr>
        <w:t xml:space="preserve"> </w:t>
      </w:r>
      <w:r>
        <w:rPr>
          <w:rFonts w:hint="default" w:ascii="Times New Roman" w:hAnsi="Times New Roman" w:cs="Times New Roman"/>
          <w:sz w:val="24"/>
        </w:rPr>
        <w:t>risks</w:t>
      </w:r>
      <w:r>
        <w:rPr>
          <w:rFonts w:hint="default" w:ascii="Times New Roman" w:hAnsi="Times New Roman" w:cs="Times New Roman"/>
          <w:spacing w:val="-5"/>
          <w:sz w:val="24"/>
        </w:rPr>
        <w:t xml:space="preserve"> </w:t>
      </w:r>
      <w:r>
        <w:rPr>
          <w:rFonts w:hint="default" w:ascii="Times New Roman" w:hAnsi="Times New Roman" w:cs="Times New Roman"/>
          <w:sz w:val="24"/>
        </w:rPr>
        <w:t>resource</w:t>
      </w:r>
      <w:r>
        <w:rPr>
          <w:rFonts w:hint="default" w:ascii="Times New Roman" w:hAnsi="Times New Roman" w:cs="Times New Roman"/>
          <w:spacing w:val="-6"/>
          <w:sz w:val="24"/>
        </w:rPr>
        <w:t xml:space="preserve"> </w:t>
      </w:r>
      <w:r>
        <w:rPr>
          <w:rFonts w:hint="default" w:ascii="Times New Roman" w:hAnsi="Times New Roman" w:cs="Times New Roman"/>
          <w:sz w:val="24"/>
        </w:rPr>
        <w:t>exhaustion, connection leakage, and transactional conflicts.</w:t>
      </w:r>
    </w:p>
    <w:p w14:paraId="2B12F4B9">
      <w:pPr>
        <w:pStyle w:val="15"/>
        <w:numPr>
          <w:ilvl w:val="2"/>
          <w:numId w:val="59"/>
        </w:numPr>
        <w:tabs>
          <w:tab w:val="left" w:pos="2292"/>
        </w:tabs>
        <w:spacing w:before="0" w:after="0" w:line="240" w:lineRule="auto"/>
        <w:ind w:left="2292" w:right="1089" w:hanging="420"/>
        <w:jc w:val="both"/>
        <w:rPr>
          <w:rFonts w:hint="default" w:ascii="Times New Roman" w:hAnsi="Times New Roman" w:cs="Times New Roman"/>
          <w:sz w:val="24"/>
        </w:rPr>
      </w:pPr>
      <w:r>
        <w:rPr>
          <w:rFonts w:hint="default" w:ascii="Times New Roman" w:hAnsi="Times New Roman" w:cs="Times New Roman"/>
          <w:b/>
          <w:sz w:val="24"/>
        </w:rPr>
        <w:t xml:space="preserve">Application and Justification: </w:t>
      </w:r>
      <w:r>
        <w:rPr>
          <w:rFonts w:hint="default" w:ascii="Times New Roman" w:hAnsi="Times New Roman" w:cs="Times New Roman"/>
          <w:sz w:val="24"/>
        </w:rPr>
        <w:t>The Database class is implemented as a Singleton. Its constructor is declared private, and a static global access method (</w:t>
      </w:r>
      <w:r>
        <w:rPr>
          <w:rFonts w:hint="default" w:ascii="Times New Roman" w:hAnsi="Times New Roman" w:cs="Times New Roman"/>
          <w:b/>
          <w:i/>
          <w:sz w:val="24"/>
        </w:rPr>
        <w:t xml:space="preserve">Database.getInstance() </w:t>
      </w:r>
      <w:r>
        <w:rPr>
          <w:rFonts w:hint="default" w:ascii="Times New Roman" w:hAnsi="Times New Roman" w:cs="Times New Roman"/>
          <w:sz w:val="24"/>
        </w:rPr>
        <w:t xml:space="preserve">or </w:t>
      </w:r>
      <w:r>
        <w:rPr>
          <w:rFonts w:hint="default" w:ascii="Times New Roman" w:hAnsi="Times New Roman" w:cs="Times New Roman"/>
          <w:b/>
          <w:i/>
          <w:sz w:val="24"/>
        </w:rPr>
        <w:t>db</w:t>
      </w:r>
      <w:r>
        <w:rPr>
          <w:rFonts w:hint="default" w:ascii="Times New Roman" w:hAnsi="Times New Roman" w:cs="Times New Roman"/>
          <w:sz w:val="24"/>
        </w:rPr>
        <w:t>) is provided. As a result, this guarantees that a single, unified database gateway is shared across the entire system runtime lifecycle</w:t>
      </w:r>
    </w:p>
    <w:p w14:paraId="7AAA451D">
      <w:pPr>
        <w:pStyle w:val="8"/>
        <w:spacing w:before="3"/>
        <w:rPr>
          <w:rFonts w:hint="default" w:ascii="Times New Roman" w:hAnsi="Times New Roman" w:cs="Times New Roman"/>
        </w:rPr>
      </w:pPr>
    </w:p>
    <w:p w14:paraId="659390B2">
      <w:pPr>
        <w:pStyle w:val="3"/>
        <w:numPr>
          <w:ilvl w:val="1"/>
          <w:numId w:val="59"/>
        </w:numPr>
        <w:tabs>
          <w:tab w:val="left" w:pos="1910"/>
        </w:tabs>
        <w:spacing w:before="0" w:after="0" w:line="240" w:lineRule="auto"/>
        <w:ind w:left="1910" w:right="0" w:hanging="418"/>
        <w:jc w:val="left"/>
        <w:rPr>
          <w:rFonts w:hint="default" w:ascii="Times New Roman" w:hAnsi="Times New Roman" w:cs="Times New Roman"/>
        </w:rPr>
      </w:pPr>
      <w:bookmarkStart w:id="86" w:name="5.2 Factory Method Design Pattern"/>
      <w:bookmarkEnd w:id="86"/>
      <w:bookmarkStart w:id="87" w:name="_bookmark43"/>
      <w:bookmarkEnd w:id="87"/>
      <w:r>
        <w:rPr>
          <w:rFonts w:hint="default" w:ascii="Times New Roman" w:hAnsi="Times New Roman" w:cs="Times New Roman"/>
        </w:rPr>
        <w:t>Factory</w:t>
      </w:r>
      <w:r>
        <w:rPr>
          <w:rFonts w:hint="default" w:ascii="Times New Roman" w:hAnsi="Times New Roman" w:cs="Times New Roman"/>
          <w:spacing w:val="-9"/>
        </w:rPr>
        <w:t xml:space="preserve"> </w:t>
      </w:r>
      <w:r>
        <w:rPr>
          <w:rFonts w:hint="default" w:ascii="Times New Roman" w:hAnsi="Times New Roman" w:cs="Times New Roman"/>
        </w:rPr>
        <w:t>Method</w:t>
      </w:r>
      <w:r>
        <w:rPr>
          <w:rFonts w:hint="default" w:ascii="Times New Roman" w:hAnsi="Times New Roman" w:cs="Times New Roman"/>
          <w:spacing w:val="-4"/>
        </w:rPr>
        <w:t xml:space="preserve"> </w:t>
      </w:r>
      <w:r>
        <w:rPr>
          <w:rFonts w:hint="default" w:ascii="Times New Roman" w:hAnsi="Times New Roman" w:cs="Times New Roman"/>
        </w:rPr>
        <w:t>Design</w:t>
      </w:r>
      <w:r>
        <w:rPr>
          <w:rFonts w:hint="default" w:ascii="Times New Roman" w:hAnsi="Times New Roman" w:cs="Times New Roman"/>
          <w:spacing w:val="-4"/>
        </w:rPr>
        <w:t xml:space="preserve"> </w:t>
      </w:r>
      <w:r>
        <w:rPr>
          <w:rFonts w:hint="default" w:ascii="Times New Roman" w:hAnsi="Times New Roman" w:cs="Times New Roman"/>
          <w:spacing w:val="-2"/>
        </w:rPr>
        <w:t>Pattern</w:t>
      </w:r>
    </w:p>
    <w:p w14:paraId="3F88E873">
      <w:pPr>
        <w:pStyle w:val="15"/>
        <w:numPr>
          <w:ilvl w:val="2"/>
          <w:numId w:val="59"/>
        </w:numPr>
        <w:tabs>
          <w:tab w:val="left" w:pos="2292"/>
        </w:tabs>
        <w:spacing w:before="280" w:after="0" w:line="240" w:lineRule="auto"/>
        <w:ind w:left="2292" w:right="1088" w:hanging="420"/>
        <w:jc w:val="both"/>
        <w:rPr>
          <w:rFonts w:hint="default" w:ascii="Times New Roman" w:hAnsi="Times New Roman" w:cs="Times New Roman"/>
          <w:sz w:val="24"/>
        </w:rPr>
      </w:pPr>
      <w:r>
        <w:rPr>
          <w:rFonts w:hint="default" w:ascii="Times New Roman" w:hAnsi="Times New Roman" w:cs="Times New Roman"/>
          <w:b/>
          <w:sz w:val="24"/>
        </w:rPr>
        <w:t xml:space="preserve">Context and Problem: </w:t>
      </w:r>
      <w:r>
        <w:rPr>
          <w:rFonts w:hint="default" w:ascii="Times New Roman" w:hAnsi="Times New Roman" w:cs="Times New Roman"/>
          <w:sz w:val="24"/>
        </w:rPr>
        <w:t>The platform must register and handle distinct user roles include</w:t>
      </w:r>
      <w:r>
        <w:rPr>
          <w:rFonts w:hint="default" w:ascii="Times New Roman" w:hAnsi="Times New Roman" w:cs="Times New Roman"/>
          <w:spacing w:val="40"/>
          <w:sz w:val="24"/>
        </w:rPr>
        <w:t xml:space="preserve"> </w:t>
      </w:r>
      <w:r>
        <w:rPr>
          <w:rFonts w:hint="default" w:ascii="Times New Roman" w:hAnsi="Times New Roman" w:cs="Times New Roman"/>
          <w:b/>
          <w:i/>
          <w:sz w:val="24"/>
        </w:rPr>
        <w:t>SystemAdmin</w:t>
      </w:r>
      <w:r>
        <w:rPr>
          <w:rFonts w:hint="default" w:ascii="Times New Roman" w:hAnsi="Times New Roman" w:cs="Times New Roman"/>
          <w:sz w:val="24"/>
        </w:rPr>
        <w:t xml:space="preserve">, </w:t>
      </w:r>
      <w:r>
        <w:rPr>
          <w:rFonts w:hint="default" w:ascii="Times New Roman" w:hAnsi="Times New Roman" w:cs="Times New Roman"/>
          <w:b/>
          <w:i/>
          <w:sz w:val="24"/>
        </w:rPr>
        <w:t>Coordinator</w:t>
      </w:r>
      <w:r>
        <w:rPr>
          <w:rFonts w:hint="default" w:ascii="Times New Roman" w:hAnsi="Times New Roman" w:cs="Times New Roman"/>
          <w:sz w:val="24"/>
        </w:rPr>
        <w:t xml:space="preserve">, and </w:t>
      </w:r>
      <w:r>
        <w:rPr>
          <w:rFonts w:hint="default" w:ascii="Times New Roman" w:hAnsi="Times New Roman" w:cs="Times New Roman"/>
          <w:b/>
          <w:i/>
          <w:sz w:val="24"/>
        </w:rPr>
        <w:t>Driver</w:t>
      </w:r>
      <w:r>
        <w:rPr>
          <w:rFonts w:hint="default" w:ascii="Times New Roman" w:hAnsi="Times New Roman" w:cs="Times New Roman"/>
          <w:sz w:val="24"/>
        </w:rPr>
        <w:t>. Additioanlly, direct, hardcoded instantiation of concrete user classes inside</w:t>
      </w:r>
      <w:r>
        <w:rPr>
          <w:rFonts w:hint="default" w:ascii="Times New Roman" w:hAnsi="Times New Roman" w:cs="Times New Roman"/>
          <w:spacing w:val="40"/>
          <w:sz w:val="24"/>
        </w:rPr>
        <w:t xml:space="preserve"> </w:t>
      </w:r>
      <w:r>
        <w:rPr>
          <w:rFonts w:hint="default" w:ascii="Times New Roman" w:hAnsi="Times New Roman" w:cs="Times New Roman"/>
          <w:sz w:val="24"/>
        </w:rPr>
        <w:t xml:space="preserve">coordinating controllers creates tight coupling and violates the Open/Closed Principle (OCP) when new roles like MaintenanceStaff are </w:t>
      </w:r>
      <w:r>
        <w:rPr>
          <w:rFonts w:hint="default" w:ascii="Times New Roman" w:hAnsi="Times New Roman" w:cs="Times New Roman"/>
          <w:spacing w:val="-2"/>
          <w:sz w:val="24"/>
        </w:rPr>
        <w:t>introduced.</w:t>
      </w:r>
    </w:p>
    <w:p w14:paraId="1CB9186D">
      <w:pPr>
        <w:pStyle w:val="15"/>
        <w:numPr>
          <w:ilvl w:val="2"/>
          <w:numId w:val="59"/>
        </w:numPr>
        <w:tabs>
          <w:tab w:val="left" w:pos="2292"/>
        </w:tabs>
        <w:spacing w:before="0" w:after="0" w:line="240" w:lineRule="auto"/>
        <w:ind w:left="2292" w:right="1090" w:hanging="420"/>
        <w:jc w:val="both"/>
        <w:rPr>
          <w:rFonts w:hint="default" w:ascii="Times New Roman" w:hAnsi="Times New Roman" w:cs="Times New Roman"/>
          <w:sz w:val="24"/>
        </w:rPr>
      </w:pPr>
      <w:r>
        <w:rPr>
          <w:rFonts w:hint="default" w:ascii="Times New Roman" w:hAnsi="Times New Roman" w:cs="Times New Roman"/>
          <w:b/>
          <w:sz w:val="24"/>
        </w:rPr>
        <w:t xml:space="preserve">Application and Justification: </w:t>
      </w:r>
      <w:r>
        <w:rPr>
          <w:rFonts w:hint="default" w:ascii="Times New Roman" w:hAnsi="Times New Roman" w:cs="Times New Roman"/>
          <w:sz w:val="24"/>
        </w:rPr>
        <w:t>A helper factory method instantiates the appropriate</w:t>
      </w:r>
      <w:r>
        <w:rPr>
          <w:rFonts w:hint="default" w:ascii="Times New Roman" w:hAnsi="Times New Roman" w:cs="Times New Roman"/>
          <w:spacing w:val="-4"/>
          <w:sz w:val="24"/>
        </w:rPr>
        <w:t xml:space="preserve"> </w:t>
      </w:r>
      <w:r>
        <w:rPr>
          <w:rFonts w:hint="default" w:ascii="Times New Roman" w:hAnsi="Times New Roman" w:cs="Times New Roman"/>
          <w:sz w:val="24"/>
        </w:rPr>
        <w:t>User</w:t>
      </w:r>
      <w:r>
        <w:rPr>
          <w:rFonts w:hint="default" w:ascii="Times New Roman" w:hAnsi="Times New Roman" w:cs="Times New Roman"/>
          <w:spacing w:val="-4"/>
          <w:sz w:val="24"/>
        </w:rPr>
        <w:t xml:space="preserve"> </w:t>
      </w:r>
      <w:r>
        <w:rPr>
          <w:rFonts w:hint="default" w:ascii="Times New Roman" w:hAnsi="Times New Roman" w:cs="Times New Roman"/>
          <w:sz w:val="24"/>
        </w:rPr>
        <w:t>subclass dynamically</w:t>
      </w:r>
      <w:r>
        <w:rPr>
          <w:rFonts w:hint="default" w:ascii="Times New Roman" w:hAnsi="Times New Roman" w:cs="Times New Roman"/>
          <w:spacing w:val="-3"/>
          <w:sz w:val="24"/>
        </w:rPr>
        <w:t xml:space="preserve"> </w:t>
      </w:r>
      <w:r>
        <w:rPr>
          <w:rFonts w:hint="default" w:ascii="Times New Roman" w:hAnsi="Times New Roman" w:cs="Times New Roman"/>
          <w:sz w:val="24"/>
        </w:rPr>
        <w:t>based</w:t>
      </w:r>
      <w:r>
        <w:rPr>
          <w:rFonts w:hint="default" w:ascii="Times New Roman" w:hAnsi="Times New Roman" w:cs="Times New Roman"/>
          <w:spacing w:val="-3"/>
          <w:sz w:val="24"/>
        </w:rPr>
        <w:t xml:space="preserve"> </w:t>
      </w:r>
      <w:r>
        <w:rPr>
          <w:rFonts w:hint="default" w:ascii="Times New Roman" w:hAnsi="Times New Roman" w:cs="Times New Roman"/>
          <w:sz w:val="24"/>
        </w:rPr>
        <w:t>on</w:t>
      </w:r>
      <w:r>
        <w:rPr>
          <w:rFonts w:hint="default" w:ascii="Times New Roman" w:hAnsi="Times New Roman" w:cs="Times New Roman"/>
          <w:spacing w:val="-3"/>
          <w:sz w:val="24"/>
        </w:rPr>
        <w:t xml:space="preserve"> </w:t>
      </w:r>
      <w:r>
        <w:rPr>
          <w:rFonts w:hint="default" w:ascii="Times New Roman" w:hAnsi="Times New Roman" w:cs="Times New Roman"/>
          <w:sz w:val="24"/>
        </w:rPr>
        <w:t>input</w:t>
      </w:r>
      <w:r>
        <w:rPr>
          <w:rFonts w:hint="default" w:ascii="Times New Roman" w:hAnsi="Times New Roman" w:cs="Times New Roman"/>
          <w:spacing w:val="-5"/>
          <w:sz w:val="24"/>
        </w:rPr>
        <w:t xml:space="preserve"> </w:t>
      </w:r>
      <w:r>
        <w:rPr>
          <w:rFonts w:hint="default" w:ascii="Times New Roman" w:hAnsi="Times New Roman" w:cs="Times New Roman"/>
          <w:sz w:val="24"/>
        </w:rPr>
        <w:t>roles.</w:t>
      </w:r>
      <w:r>
        <w:rPr>
          <w:rFonts w:hint="default" w:ascii="Times New Roman" w:hAnsi="Times New Roman" w:cs="Times New Roman"/>
          <w:spacing w:val="-3"/>
          <w:sz w:val="24"/>
        </w:rPr>
        <w:t xml:space="preserve"> </w:t>
      </w:r>
      <w:r>
        <w:rPr>
          <w:rFonts w:hint="default" w:ascii="Times New Roman" w:hAnsi="Times New Roman" w:cs="Times New Roman"/>
          <w:sz w:val="24"/>
        </w:rPr>
        <w:t>Consquently, the innovation decouples coordinating workflows from concrete instantiation rules, simplifying future platform extensions without modifications to core system controller scripts.</w:t>
      </w:r>
    </w:p>
    <w:p w14:paraId="4A5B8F9B">
      <w:pPr>
        <w:pStyle w:val="8"/>
        <w:spacing w:before="6"/>
        <w:rPr>
          <w:rFonts w:hint="default" w:ascii="Times New Roman" w:hAnsi="Times New Roman" w:cs="Times New Roman"/>
        </w:rPr>
      </w:pPr>
    </w:p>
    <w:p w14:paraId="3774B566">
      <w:pPr>
        <w:pStyle w:val="3"/>
        <w:numPr>
          <w:ilvl w:val="1"/>
          <w:numId w:val="59"/>
        </w:numPr>
        <w:tabs>
          <w:tab w:val="left" w:pos="1910"/>
        </w:tabs>
        <w:spacing w:before="0" w:after="0" w:line="240" w:lineRule="auto"/>
        <w:ind w:left="1910" w:right="0" w:hanging="418"/>
        <w:jc w:val="left"/>
        <w:rPr>
          <w:rFonts w:hint="default" w:ascii="Times New Roman" w:hAnsi="Times New Roman" w:cs="Times New Roman"/>
        </w:rPr>
      </w:pPr>
      <w:bookmarkStart w:id="88" w:name="5.3 Behavioral Patterns"/>
      <w:bookmarkEnd w:id="88"/>
      <w:bookmarkStart w:id="89" w:name="_bookmark44"/>
      <w:bookmarkEnd w:id="89"/>
      <w:r>
        <w:rPr>
          <w:rFonts w:hint="default" w:ascii="Times New Roman" w:hAnsi="Times New Roman" w:cs="Times New Roman"/>
        </w:rPr>
        <w:t>Behavioral</w:t>
      </w:r>
      <w:r>
        <w:rPr>
          <w:rFonts w:hint="default" w:ascii="Times New Roman" w:hAnsi="Times New Roman" w:cs="Times New Roman"/>
          <w:spacing w:val="-11"/>
        </w:rPr>
        <w:t xml:space="preserve"> </w:t>
      </w:r>
      <w:r>
        <w:rPr>
          <w:rFonts w:hint="default" w:ascii="Times New Roman" w:hAnsi="Times New Roman" w:cs="Times New Roman"/>
          <w:spacing w:val="-2"/>
        </w:rPr>
        <w:t>Patterns</w:t>
      </w:r>
    </w:p>
    <w:p w14:paraId="68097668">
      <w:pPr>
        <w:pStyle w:val="15"/>
        <w:numPr>
          <w:ilvl w:val="2"/>
          <w:numId w:val="59"/>
        </w:numPr>
        <w:tabs>
          <w:tab w:val="left" w:pos="2292"/>
        </w:tabs>
        <w:spacing w:before="279" w:after="0" w:line="240" w:lineRule="auto"/>
        <w:ind w:left="2292" w:right="1092" w:hanging="420"/>
        <w:jc w:val="both"/>
        <w:rPr>
          <w:rFonts w:hint="default" w:ascii="Times New Roman" w:hAnsi="Times New Roman" w:cs="Times New Roman"/>
          <w:sz w:val="24"/>
        </w:rPr>
      </w:pPr>
      <w:r>
        <w:rPr>
          <w:rFonts w:hint="default" w:ascii="Times New Roman" w:hAnsi="Times New Roman" w:cs="Times New Roman"/>
          <w:sz w:val="24"/>
        </w:rPr>
        <w:t>Context</w:t>
      </w:r>
      <w:r>
        <w:rPr>
          <w:rFonts w:hint="default" w:ascii="Times New Roman" w:hAnsi="Times New Roman" w:cs="Times New Roman"/>
          <w:spacing w:val="-4"/>
          <w:sz w:val="24"/>
        </w:rPr>
        <w:t xml:space="preserve"> </w:t>
      </w:r>
      <w:r>
        <w:rPr>
          <w:rFonts w:hint="default" w:ascii="Times New Roman" w:hAnsi="Times New Roman" w:cs="Times New Roman"/>
          <w:sz w:val="24"/>
        </w:rPr>
        <w:t>&amp;</w:t>
      </w:r>
      <w:r>
        <w:rPr>
          <w:rFonts w:hint="default" w:ascii="Times New Roman" w:hAnsi="Times New Roman" w:cs="Times New Roman"/>
          <w:spacing w:val="-2"/>
          <w:sz w:val="24"/>
        </w:rPr>
        <w:t xml:space="preserve"> </w:t>
      </w:r>
      <w:r>
        <w:rPr>
          <w:rFonts w:hint="default" w:ascii="Times New Roman" w:hAnsi="Times New Roman" w:cs="Times New Roman"/>
          <w:sz w:val="24"/>
        </w:rPr>
        <w:t>Problem:</w:t>
      </w:r>
      <w:r>
        <w:rPr>
          <w:rFonts w:hint="default" w:ascii="Times New Roman" w:hAnsi="Times New Roman" w:cs="Times New Roman"/>
          <w:spacing w:val="-2"/>
          <w:sz w:val="24"/>
        </w:rPr>
        <w:t xml:space="preserve"> </w:t>
      </w:r>
      <w:r>
        <w:rPr>
          <w:rFonts w:hint="default" w:ascii="Times New Roman" w:hAnsi="Times New Roman" w:cs="Times New Roman"/>
          <w:sz w:val="24"/>
        </w:rPr>
        <w:t>The</w:t>
      </w:r>
      <w:r>
        <w:rPr>
          <w:rFonts w:hint="default" w:ascii="Times New Roman" w:hAnsi="Times New Roman" w:cs="Times New Roman"/>
          <w:spacing w:val="-3"/>
          <w:sz w:val="24"/>
        </w:rPr>
        <w:t xml:space="preserve"> </w:t>
      </w:r>
      <w:r>
        <w:rPr>
          <w:rFonts w:hint="default" w:ascii="Times New Roman" w:hAnsi="Times New Roman" w:cs="Times New Roman"/>
          <w:sz w:val="24"/>
        </w:rPr>
        <w:t>alert engine</w:t>
      </w:r>
      <w:r>
        <w:rPr>
          <w:rFonts w:hint="default" w:ascii="Times New Roman" w:hAnsi="Times New Roman" w:cs="Times New Roman"/>
          <w:spacing w:val="-3"/>
          <w:sz w:val="24"/>
        </w:rPr>
        <w:t xml:space="preserve"> </w:t>
      </w:r>
      <w:r>
        <w:rPr>
          <w:rFonts w:hint="default" w:ascii="Times New Roman" w:hAnsi="Times New Roman" w:cs="Times New Roman"/>
          <w:sz w:val="24"/>
        </w:rPr>
        <w:t>(AlertSystem)</w:t>
      </w:r>
      <w:r>
        <w:rPr>
          <w:rFonts w:hint="default" w:ascii="Times New Roman" w:hAnsi="Times New Roman" w:cs="Times New Roman"/>
          <w:spacing w:val="-3"/>
          <w:sz w:val="24"/>
        </w:rPr>
        <w:t xml:space="preserve"> </w:t>
      </w:r>
      <w:r>
        <w:rPr>
          <w:rFonts w:hint="default" w:ascii="Times New Roman" w:hAnsi="Times New Roman" w:cs="Times New Roman"/>
          <w:sz w:val="24"/>
        </w:rPr>
        <w:t>needs</w:t>
      </w:r>
      <w:r>
        <w:rPr>
          <w:rFonts w:hint="default" w:ascii="Times New Roman" w:hAnsi="Times New Roman" w:cs="Times New Roman"/>
          <w:spacing w:val="-2"/>
          <w:sz w:val="24"/>
        </w:rPr>
        <w:t xml:space="preserve"> </w:t>
      </w:r>
      <w:r>
        <w:rPr>
          <w:rFonts w:hint="default" w:ascii="Times New Roman" w:hAnsi="Times New Roman" w:cs="Times New Roman"/>
          <w:sz w:val="24"/>
        </w:rPr>
        <w:t>to</w:t>
      </w:r>
      <w:r>
        <w:rPr>
          <w:rFonts w:hint="default" w:ascii="Times New Roman" w:hAnsi="Times New Roman" w:cs="Times New Roman"/>
          <w:spacing w:val="-2"/>
          <w:sz w:val="24"/>
        </w:rPr>
        <w:t xml:space="preserve"> </w:t>
      </w:r>
      <w:r>
        <w:rPr>
          <w:rFonts w:hint="default" w:ascii="Times New Roman" w:hAnsi="Times New Roman" w:cs="Times New Roman"/>
          <w:sz w:val="24"/>
        </w:rPr>
        <w:t>dynamically evaluate incoming IoT data streams against highly varied and evolving rules</w:t>
      </w:r>
      <w:r>
        <w:rPr>
          <w:rFonts w:hint="default" w:ascii="Times New Roman" w:hAnsi="Times New Roman" w:cs="Times New Roman"/>
          <w:spacing w:val="-5"/>
          <w:sz w:val="24"/>
        </w:rPr>
        <w:t xml:space="preserve"> </w:t>
      </w:r>
      <w:r>
        <w:rPr>
          <w:rFonts w:hint="default" w:ascii="Times New Roman" w:hAnsi="Times New Roman" w:cs="Times New Roman"/>
          <w:sz w:val="24"/>
        </w:rPr>
        <w:t>including</w:t>
      </w:r>
      <w:r>
        <w:rPr>
          <w:rFonts w:hint="default" w:ascii="Times New Roman" w:hAnsi="Times New Roman" w:cs="Times New Roman"/>
          <w:spacing w:val="-5"/>
          <w:sz w:val="24"/>
        </w:rPr>
        <w:t xml:space="preserve"> </w:t>
      </w:r>
      <w:r>
        <w:rPr>
          <w:rFonts w:hint="default" w:ascii="Times New Roman" w:hAnsi="Times New Roman" w:cs="Times New Roman"/>
          <w:sz w:val="24"/>
        </w:rPr>
        <w:t>speed</w:t>
      </w:r>
      <w:r>
        <w:rPr>
          <w:rFonts w:hint="default" w:ascii="Times New Roman" w:hAnsi="Times New Roman" w:cs="Times New Roman"/>
          <w:spacing w:val="-3"/>
          <w:sz w:val="24"/>
        </w:rPr>
        <w:t xml:space="preserve"> </w:t>
      </w:r>
      <w:r>
        <w:rPr>
          <w:rFonts w:hint="default" w:ascii="Times New Roman" w:hAnsi="Times New Roman" w:cs="Times New Roman"/>
          <w:sz w:val="24"/>
        </w:rPr>
        <w:t>violations,</w:t>
      </w:r>
      <w:r>
        <w:rPr>
          <w:rFonts w:hint="default" w:ascii="Times New Roman" w:hAnsi="Times New Roman" w:cs="Times New Roman"/>
          <w:spacing w:val="-5"/>
          <w:sz w:val="24"/>
        </w:rPr>
        <w:t xml:space="preserve"> </w:t>
      </w:r>
      <w:r>
        <w:rPr>
          <w:rFonts w:hint="default" w:ascii="Times New Roman" w:hAnsi="Times New Roman" w:cs="Times New Roman"/>
          <w:sz w:val="24"/>
        </w:rPr>
        <w:t>geofence</w:t>
      </w:r>
      <w:r>
        <w:rPr>
          <w:rFonts w:hint="default" w:ascii="Times New Roman" w:hAnsi="Times New Roman" w:cs="Times New Roman"/>
          <w:spacing w:val="-6"/>
          <w:sz w:val="24"/>
        </w:rPr>
        <w:t xml:space="preserve"> </w:t>
      </w:r>
      <w:r>
        <w:rPr>
          <w:rFonts w:hint="default" w:ascii="Times New Roman" w:hAnsi="Times New Roman" w:cs="Times New Roman"/>
          <w:sz w:val="24"/>
        </w:rPr>
        <w:t>breaches</w:t>
      </w:r>
      <w:r>
        <w:rPr>
          <w:rFonts w:hint="default" w:ascii="Times New Roman" w:hAnsi="Times New Roman" w:cs="Times New Roman"/>
          <w:spacing w:val="-3"/>
          <w:sz w:val="24"/>
        </w:rPr>
        <w:t xml:space="preserve"> </w:t>
      </w:r>
      <w:r>
        <w:rPr>
          <w:rFonts w:hint="default" w:ascii="Times New Roman" w:hAnsi="Times New Roman" w:cs="Times New Roman"/>
          <w:sz w:val="24"/>
        </w:rPr>
        <w:t>and</w:t>
      </w:r>
      <w:r>
        <w:rPr>
          <w:rFonts w:hint="default" w:ascii="Times New Roman" w:hAnsi="Times New Roman" w:cs="Times New Roman"/>
          <w:spacing w:val="-3"/>
          <w:sz w:val="24"/>
        </w:rPr>
        <w:t xml:space="preserve"> </w:t>
      </w:r>
      <w:r>
        <w:rPr>
          <w:rFonts w:hint="default" w:ascii="Times New Roman" w:hAnsi="Times New Roman" w:cs="Times New Roman"/>
          <w:sz w:val="24"/>
        </w:rPr>
        <w:t>low</w:t>
      </w:r>
      <w:r>
        <w:rPr>
          <w:rFonts w:hint="default" w:ascii="Times New Roman" w:hAnsi="Times New Roman" w:cs="Times New Roman"/>
          <w:spacing w:val="-6"/>
          <w:sz w:val="24"/>
        </w:rPr>
        <w:t xml:space="preserve"> </w:t>
      </w:r>
      <w:r>
        <w:rPr>
          <w:rFonts w:hint="default" w:ascii="Times New Roman" w:hAnsi="Times New Roman" w:cs="Times New Roman"/>
          <w:sz w:val="24"/>
        </w:rPr>
        <w:t>battery</w:t>
      </w:r>
      <w:r>
        <w:rPr>
          <w:rFonts w:hint="default" w:ascii="Times New Roman" w:hAnsi="Times New Roman" w:cs="Times New Roman"/>
          <w:spacing w:val="-5"/>
          <w:sz w:val="24"/>
        </w:rPr>
        <w:t xml:space="preserve"> </w:t>
      </w:r>
      <w:r>
        <w:rPr>
          <w:rFonts w:hint="default" w:ascii="Times New Roman" w:hAnsi="Times New Roman" w:cs="Times New Roman"/>
          <w:sz w:val="24"/>
        </w:rPr>
        <w:t>levels without hardcoding logical checks.</w:t>
      </w:r>
    </w:p>
    <w:p w14:paraId="62230968">
      <w:pPr>
        <w:pStyle w:val="15"/>
        <w:numPr>
          <w:ilvl w:val="2"/>
          <w:numId w:val="59"/>
        </w:numPr>
        <w:tabs>
          <w:tab w:val="left" w:pos="2292"/>
        </w:tabs>
        <w:spacing w:before="0" w:after="0" w:line="240" w:lineRule="auto"/>
        <w:ind w:left="2292" w:right="1090" w:hanging="420"/>
        <w:jc w:val="both"/>
        <w:rPr>
          <w:rFonts w:hint="default" w:ascii="Times New Roman" w:hAnsi="Times New Roman" w:cs="Times New Roman"/>
          <w:sz w:val="24"/>
        </w:rPr>
      </w:pPr>
      <w:r>
        <w:rPr>
          <w:rFonts w:hint="default" w:ascii="Times New Roman" w:hAnsi="Times New Roman" w:cs="Times New Roman"/>
          <w:sz w:val="24"/>
        </w:rPr>
        <w:t>Application &amp; Justification: Rule-checking behaviors are encapsulated behind an AlertStrategy interface. In addition, concrete strategy subclasses including OverspeedStrategy, GeofenceStrategy, and BatteryStrategy implement this interface. Furthermore, the AlertSystem delegates rule evaluation via polymorphism at runtime, enabling engineers to append or modify alert behaviors without changing the central processing pipeline.</w:t>
      </w:r>
    </w:p>
    <w:p w14:paraId="69F90D66">
      <w:pPr>
        <w:pStyle w:val="15"/>
        <w:spacing w:after="0" w:line="240" w:lineRule="auto"/>
        <w:jc w:val="both"/>
        <w:rPr>
          <w:rFonts w:hint="default" w:ascii="Times New Roman" w:hAnsi="Times New Roman" w:cs="Times New Roman"/>
          <w:sz w:val="24"/>
        </w:rPr>
        <w:sectPr>
          <w:pgSz w:w="11910" w:h="16840"/>
          <w:pgMar w:top="1340" w:right="708" w:bottom="900" w:left="708" w:header="728" w:footer="715" w:gutter="0"/>
          <w:cols w:space="720" w:num="1"/>
        </w:sectPr>
      </w:pPr>
    </w:p>
    <w:p w14:paraId="74781028">
      <w:pPr>
        <w:pStyle w:val="3"/>
        <w:numPr>
          <w:ilvl w:val="1"/>
          <w:numId w:val="59"/>
        </w:numPr>
        <w:tabs>
          <w:tab w:val="left" w:pos="1910"/>
        </w:tabs>
        <w:spacing w:before="79" w:after="0" w:line="240" w:lineRule="auto"/>
        <w:ind w:left="1910" w:right="0" w:hanging="418"/>
        <w:jc w:val="left"/>
        <w:rPr>
          <w:rFonts w:hint="default" w:ascii="Times New Roman" w:hAnsi="Times New Roman" w:cs="Times New Roman"/>
        </w:rPr>
      </w:pPr>
      <w:bookmarkStart w:id="90" w:name="5.4 Structural Patterns"/>
      <w:bookmarkEnd w:id="90"/>
      <w:bookmarkStart w:id="91" w:name="_bookmark45"/>
      <w:bookmarkEnd w:id="91"/>
      <w:r>
        <w:rPr>
          <w:rFonts w:hint="default" w:ascii="Times New Roman" w:hAnsi="Times New Roman" w:cs="Times New Roman"/>
        </w:rPr>
        <w:t>Structural</w:t>
      </w:r>
      <w:r>
        <w:rPr>
          <w:rFonts w:hint="default" w:ascii="Times New Roman" w:hAnsi="Times New Roman" w:cs="Times New Roman"/>
          <w:spacing w:val="-10"/>
        </w:rPr>
        <w:t xml:space="preserve"> </w:t>
      </w:r>
      <w:r>
        <w:rPr>
          <w:rFonts w:hint="default" w:ascii="Times New Roman" w:hAnsi="Times New Roman" w:cs="Times New Roman"/>
          <w:spacing w:val="-2"/>
        </w:rPr>
        <w:t>Patterns</w:t>
      </w:r>
    </w:p>
    <w:p w14:paraId="747B4073">
      <w:pPr>
        <w:pStyle w:val="15"/>
        <w:numPr>
          <w:ilvl w:val="2"/>
          <w:numId w:val="59"/>
        </w:numPr>
        <w:tabs>
          <w:tab w:val="left" w:pos="2292"/>
        </w:tabs>
        <w:spacing w:before="279" w:after="0" w:line="240" w:lineRule="auto"/>
        <w:ind w:left="2292" w:right="1089" w:hanging="420"/>
        <w:jc w:val="both"/>
        <w:rPr>
          <w:rFonts w:hint="default" w:ascii="Times New Roman" w:hAnsi="Times New Roman" w:cs="Times New Roman"/>
          <w:sz w:val="24"/>
        </w:rPr>
      </w:pPr>
      <w:r>
        <w:rPr>
          <w:rFonts w:hint="default" w:ascii="Times New Roman" w:hAnsi="Times New Roman" w:cs="Times New Roman"/>
          <w:sz w:val="24"/>
        </w:rPr>
        <w:t>Context and Problem</w:t>
      </w:r>
      <w:r>
        <w:rPr>
          <w:rFonts w:hint="default" w:ascii="Times New Roman" w:hAnsi="Times New Roman" w:cs="Times New Roman"/>
          <w:b/>
          <w:sz w:val="24"/>
        </w:rPr>
        <w:t xml:space="preserve">: </w:t>
      </w:r>
      <w:r>
        <w:rPr>
          <w:rFonts w:hint="default" w:ascii="Times New Roman" w:hAnsi="Times New Roman" w:cs="Times New Roman"/>
          <w:sz w:val="24"/>
        </w:rPr>
        <w:t>For ensuring system scalability, the physical user interaction boundaries (View), core system workflows and coordination (Controller), and persistent state schemas (Model) must remain isolated from each other.</w:t>
      </w:r>
    </w:p>
    <w:p w14:paraId="1D0D0C82">
      <w:pPr>
        <w:pStyle w:val="15"/>
        <w:numPr>
          <w:ilvl w:val="2"/>
          <w:numId w:val="59"/>
        </w:numPr>
        <w:tabs>
          <w:tab w:val="left" w:pos="2292"/>
        </w:tabs>
        <w:spacing w:before="0" w:after="0" w:line="240" w:lineRule="auto"/>
        <w:ind w:left="2292" w:right="1092" w:hanging="420"/>
        <w:jc w:val="both"/>
        <w:rPr>
          <w:rFonts w:hint="default" w:ascii="Times New Roman" w:hAnsi="Times New Roman" w:cs="Times New Roman"/>
          <w:sz w:val="24"/>
        </w:rPr>
      </w:pPr>
      <w:r>
        <w:rPr>
          <w:rFonts w:hint="default" w:ascii="Times New Roman" w:hAnsi="Times New Roman" w:cs="Times New Roman"/>
          <w:sz w:val="24"/>
        </w:rPr>
        <w:t>Application and Justification</w:t>
      </w:r>
      <w:r>
        <w:rPr>
          <w:rFonts w:hint="default" w:ascii="Times New Roman" w:hAnsi="Times New Roman" w:cs="Times New Roman"/>
          <w:b/>
          <w:sz w:val="24"/>
        </w:rPr>
        <w:t xml:space="preserve">: </w:t>
      </w:r>
      <w:r>
        <w:rPr>
          <w:rFonts w:hint="default" w:ascii="Times New Roman" w:hAnsi="Times New Roman" w:cs="Times New Roman"/>
          <w:sz w:val="24"/>
        </w:rPr>
        <w:t>The system cleanly segments responsibilities across three boundaries:</w:t>
      </w:r>
    </w:p>
    <w:p w14:paraId="4B353B34">
      <w:pPr>
        <w:pStyle w:val="8"/>
        <w:spacing w:before="5"/>
        <w:rPr>
          <w:rFonts w:hint="default" w:ascii="Times New Roman" w:hAnsi="Times New Roman" w:cs="Times New Roman"/>
        </w:rPr>
      </w:pPr>
    </w:p>
    <w:p w14:paraId="40D1CB73">
      <w:pPr>
        <w:pStyle w:val="15"/>
        <w:numPr>
          <w:ilvl w:val="3"/>
          <w:numId w:val="59"/>
        </w:numPr>
        <w:tabs>
          <w:tab w:val="left" w:pos="3091"/>
        </w:tabs>
        <w:spacing w:before="0" w:after="0" w:line="240" w:lineRule="auto"/>
        <w:ind w:left="3091" w:right="1089" w:hanging="420"/>
        <w:jc w:val="both"/>
        <w:rPr>
          <w:rFonts w:hint="default" w:ascii="Times New Roman" w:hAnsi="Times New Roman" w:cs="Times New Roman"/>
          <w:sz w:val="24"/>
        </w:rPr>
      </w:pPr>
      <w:r>
        <w:rPr>
          <w:rFonts w:hint="default" w:ascii="Times New Roman" w:hAnsi="Times New Roman" w:cs="Times New Roman"/>
          <w:sz w:val="24"/>
        </w:rPr>
        <w:t>Models</w:t>
      </w:r>
      <w:r>
        <w:rPr>
          <w:rFonts w:hint="default" w:ascii="Times New Roman" w:hAnsi="Times New Roman" w:cs="Times New Roman"/>
          <w:b/>
          <w:sz w:val="24"/>
        </w:rPr>
        <w:t xml:space="preserve">: </w:t>
      </w:r>
      <w:r>
        <w:rPr>
          <w:rFonts w:hint="default" w:ascii="Times New Roman" w:hAnsi="Times New Roman" w:cs="Times New Roman"/>
          <w:sz w:val="24"/>
        </w:rPr>
        <w:t>Domain state holders (</w:t>
      </w:r>
      <w:r>
        <w:rPr>
          <w:rFonts w:hint="default" w:ascii="Times New Roman" w:hAnsi="Times New Roman" w:cs="Times New Roman"/>
          <w:b/>
          <w:i/>
          <w:sz w:val="24"/>
        </w:rPr>
        <w:t>Vehicle, Driver, Trip, TelemetryRecord</w:t>
      </w:r>
      <w:r>
        <w:rPr>
          <w:rFonts w:hint="default" w:ascii="Times New Roman" w:hAnsi="Times New Roman" w:cs="Times New Roman"/>
          <w:sz w:val="24"/>
        </w:rPr>
        <w:t>) containing local data and validation rules.</w:t>
      </w:r>
    </w:p>
    <w:p w14:paraId="10AC98B5">
      <w:pPr>
        <w:pStyle w:val="15"/>
        <w:numPr>
          <w:ilvl w:val="3"/>
          <w:numId w:val="59"/>
        </w:numPr>
        <w:tabs>
          <w:tab w:val="left" w:pos="3091"/>
        </w:tabs>
        <w:spacing w:before="0" w:after="0" w:line="240" w:lineRule="auto"/>
        <w:ind w:left="3091" w:right="1091" w:hanging="420"/>
        <w:jc w:val="both"/>
        <w:rPr>
          <w:rFonts w:hint="default" w:ascii="Times New Roman" w:hAnsi="Times New Roman" w:cs="Times New Roman"/>
          <w:sz w:val="24"/>
        </w:rPr>
      </w:pPr>
      <w:r>
        <w:rPr>
          <w:rFonts w:hint="default" w:ascii="Times New Roman" w:hAnsi="Times New Roman" w:cs="Times New Roman"/>
          <w:sz w:val="24"/>
        </w:rPr>
        <w:t>Views</w:t>
      </w:r>
      <w:r>
        <w:rPr>
          <w:rFonts w:hint="default" w:ascii="Times New Roman" w:hAnsi="Times New Roman" w:cs="Times New Roman"/>
          <w:b/>
          <w:sz w:val="24"/>
        </w:rPr>
        <w:t>:</w:t>
      </w:r>
      <w:r>
        <w:rPr>
          <w:rFonts w:hint="default" w:ascii="Times New Roman" w:hAnsi="Times New Roman" w:cs="Times New Roman"/>
          <w:b/>
          <w:spacing w:val="-1"/>
          <w:sz w:val="24"/>
        </w:rPr>
        <w:t xml:space="preserve"> </w:t>
      </w:r>
      <w:r>
        <w:rPr>
          <w:rFonts w:hint="default" w:ascii="Times New Roman" w:hAnsi="Times New Roman" w:cs="Times New Roman"/>
          <w:sz w:val="24"/>
        </w:rPr>
        <w:t>Command-line</w:t>
      </w:r>
      <w:r>
        <w:rPr>
          <w:rFonts w:hint="default" w:ascii="Times New Roman" w:hAnsi="Times New Roman" w:cs="Times New Roman"/>
          <w:spacing w:val="-2"/>
          <w:sz w:val="24"/>
        </w:rPr>
        <w:t xml:space="preserve"> </w:t>
      </w:r>
      <w:r>
        <w:rPr>
          <w:rFonts w:hint="default" w:ascii="Times New Roman" w:hAnsi="Times New Roman" w:cs="Times New Roman"/>
          <w:sz w:val="24"/>
        </w:rPr>
        <w:t>menu</w:t>
      </w:r>
      <w:r>
        <w:rPr>
          <w:rFonts w:hint="default" w:ascii="Times New Roman" w:hAnsi="Times New Roman" w:cs="Times New Roman"/>
          <w:spacing w:val="-1"/>
          <w:sz w:val="24"/>
        </w:rPr>
        <w:t xml:space="preserve"> </w:t>
      </w:r>
      <w:r>
        <w:rPr>
          <w:rFonts w:hint="default" w:ascii="Times New Roman" w:hAnsi="Times New Roman" w:cs="Times New Roman"/>
          <w:sz w:val="24"/>
        </w:rPr>
        <w:t>classes (</w:t>
      </w:r>
      <w:r>
        <w:rPr>
          <w:rFonts w:hint="default" w:ascii="Times New Roman" w:hAnsi="Times New Roman" w:cs="Times New Roman"/>
          <w:b/>
          <w:i/>
          <w:sz w:val="24"/>
        </w:rPr>
        <w:t>Menu</w:t>
      </w:r>
      <w:r>
        <w:rPr>
          <w:rFonts w:hint="default" w:ascii="Times New Roman" w:hAnsi="Times New Roman" w:cs="Times New Roman"/>
          <w:sz w:val="24"/>
        </w:rPr>
        <w:t>) responsible</w:t>
      </w:r>
      <w:r>
        <w:rPr>
          <w:rFonts w:hint="default" w:ascii="Times New Roman" w:hAnsi="Times New Roman" w:cs="Times New Roman"/>
          <w:spacing w:val="-2"/>
          <w:sz w:val="24"/>
        </w:rPr>
        <w:t xml:space="preserve"> </w:t>
      </w:r>
      <w:r>
        <w:rPr>
          <w:rFonts w:hint="default" w:ascii="Times New Roman" w:hAnsi="Times New Roman" w:cs="Times New Roman"/>
          <w:sz w:val="24"/>
        </w:rPr>
        <w:t>for user input capture and feedback rendering.</w:t>
      </w:r>
    </w:p>
    <w:p w14:paraId="4B91F169">
      <w:pPr>
        <w:pStyle w:val="15"/>
        <w:numPr>
          <w:ilvl w:val="3"/>
          <w:numId w:val="59"/>
        </w:numPr>
        <w:tabs>
          <w:tab w:val="left" w:pos="3091"/>
        </w:tabs>
        <w:spacing w:before="0" w:after="0" w:line="240" w:lineRule="auto"/>
        <w:ind w:left="3091" w:right="1093" w:hanging="420"/>
        <w:jc w:val="both"/>
        <w:rPr>
          <w:rFonts w:hint="default" w:ascii="Times New Roman" w:hAnsi="Times New Roman" w:cs="Times New Roman"/>
          <w:sz w:val="24"/>
        </w:rPr>
      </w:pPr>
      <w:r>
        <w:rPr>
          <w:rFonts w:hint="default" w:ascii="Times New Roman" w:hAnsi="Times New Roman" w:cs="Times New Roman"/>
          <w:sz w:val="24"/>
        </w:rPr>
        <w:t>Controllers</w:t>
      </w:r>
      <w:r>
        <w:rPr>
          <w:rFonts w:hint="default" w:ascii="Times New Roman" w:hAnsi="Times New Roman" w:cs="Times New Roman"/>
          <w:b/>
          <w:sz w:val="24"/>
        </w:rPr>
        <w:t xml:space="preserve">: </w:t>
      </w:r>
      <w:r>
        <w:rPr>
          <w:rFonts w:hint="default" w:ascii="Times New Roman" w:hAnsi="Times New Roman" w:cs="Times New Roman"/>
          <w:sz w:val="24"/>
        </w:rPr>
        <w:t>Coordination entities (</w:t>
      </w:r>
      <w:r>
        <w:rPr>
          <w:rFonts w:hint="default" w:ascii="Times New Roman" w:hAnsi="Times New Roman" w:cs="Times New Roman"/>
          <w:b/>
          <w:i/>
          <w:sz w:val="24"/>
        </w:rPr>
        <w:t>SystemAdmin, TelemetryProcessor, Coordinator</w:t>
      </w:r>
      <w:r>
        <w:rPr>
          <w:rFonts w:hint="default" w:ascii="Times New Roman" w:hAnsi="Times New Roman" w:cs="Times New Roman"/>
          <w:sz w:val="24"/>
        </w:rPr>
        <w:t>) managing workflows and database updates.</w:t>
      </w:r>
    </w:p>
    <w:p w14:paraId="476BD8C5">
      <w:pPr>
        <w:pStyle w:val="8"/>
        <w:spacing w:before="5"/>
        <w:rPr>
          <w:rFonts w:hint="default" w:ascii="Times New Roman" w:hAnsi="Times New Roman" w:cs="Times New Roman"/>
        </w:rPr>
      </w:pPr>
    </w:p>
    <w:p w14:paraId="5107E831">
      <w:pPr>
        <w:pStyle w:val="2"/>
        <w:rPr>
          <w:rFonts w:hint="default" w:ascii="Times New Roman" w:hAnsi="Times New Roman" w:cs="Times New Roman"/>
        </w:rPr>
      </w:pPr>
      <w:bookmarkStart w:id="92" w:name="Part F: System Architecture and Verifica"/>
      <w:bookmarkEnd w:id="92"/>
      <w:bookmarkStart w:id="93" w:name="_bookmark46"/>
      <w:bookmarkEnd w:id="93"/>
      <w:r>
        <w:rPr>
          <w:rFonts w:hint="default" w:ascii="Times New Roman" w:hAnsi="Times New Roman" w:cs="Times New Roman"/>
        </w:rPr>
        <w:t>Part</w:t>
      </w:r>
      <w:r>
        <w:rPr>
          <w:rFonts w:hint="default" w:ascii="Times New Roman" w:hAnsi="Times New Roman" w:cs="Times New Roman"/>
          <w:spacing w:val="-9"/>
        </w:rPr>
        <w:t xml:space="preserve"> </w:t>
      </w:r>
      <w:r>
        <w:rPr>
          <w:rFonts w:hint="default" w:ascii="Times New Roman" w:hAnsi="Times New Roman" w:cs="Times New Roman"/>
        </w:rPr>
        <w:t>F:</w:t>
      </w:r>
      <w:r>
        <w:rPr>
          <w:rFonts w:hint="default" w:ascii="Times New Roman" w:hAnsi="Times New Roman" w:cs="Times New Roman"/>
          <w:spacing w:val="-8"/>
        </w:rPr>
        <w:t xml:space="preserve"> </w:t>
      </w:r>
      <w:r>
        <w:rPr>
          <w:rFonts w:hint="default" w:ascii="Times New Roman" w:hAnsi="Times New Roman" w:cs="Times New Roman"/>
        </w:rPr>
        <w:t>System</w:t>
      </w:r>
      <w:r>
        <w:rPr>
          <w:rFonts w:hint="default" w:ascii="Times New Roman" w:hAnsi="Times New Roman" w:cs="Times New Roman"/>
          <w:spacing w:val="-6"/>
        </w:rPr>
        <w:t xml:space="preserve"> </w:t>
      </w:r>
      <w:r>
        <w:rPr>
          <w:rFonts w:hint="default" w:ascii="Times New Roman" w:hAnsi="Times New Roman" w:cs="Times New Roman"/>
        </w:rPr>
        <w:t>Architecture</w:t>
      </w:r>
      <w:r>
        <w:rPr>
          <w:rFonts w:hint="default" w:ascii="Times New Roman" w:hAnsi="Times New Roman" w:cs="Times New Roman"/>
          <w:spacing w:val="-5"/>
        </w:rPr>
        <w:t xml:space="preserve"> </w:t>
      </w:r>
      <w:r>
        <w:rPr>
          <w:rFonts w:hint="default" w:ascii="Times New Roman" w:hAnsi="Times New Roman" w:cs="Times New Roman"/>
        </w:rPr>
        <w:t>and</w:t>
      </w:r>
      <w:r>
        <w:rPr>
          <w:rFonts w:hint="default" w:ascii="Times New Roman" w:hAnsi="Times New Roman" w:cs="Times New Roman"/>
          <w:spacing w:val="-9"/>
        </w:rPr>
        <w:t xml:space="preserve"> </w:t>
      </w:r>
      <w:r>
        <w:rPr>
          <w:rFonts w:hint="default" w:ascii="Times New Roman" w:hAnsi="Times New Roman" w:cs="Times New Roman"/>
          <w:spacing w:val="-2"/>
        </w:rPr>
        <w:t>Verification</w:t>
      </w:r>
    </w:p>
    <w:p w14:paraId="40B24085">
      <w:pPr>
        <w:pStyle w:val="3"/>
        <w:numPr>
          <w:ilvl w:val="1"/>
          <w:numId w:val="60"/>
        </w:numPr>
        <w:tabs>
          <w:tab w:val="left" w:pos="1910"/>
        </w:tabs>
        <w:spacing w:before="279" w:after="0" w:line="240" w:lineRule="auto"/>
        <w:ind w:left="1910" w:right="0" w:hanging="418"/>
        <w:jc w:val="left"/>
        <w:rPr>
          <w:rFonts w:hint="default" w:ascii="Times New Roman" w:hAnsi="Times New Roman" w:cs="Times New Roman"/>
        </w:rPr>
      </w:pPr>
      <w:bookmarkStart w:id="94" w:name="_bookmark47"/>
      <w:bookmarkEnd w:id="94"/>
      <w:bookmarkStart w:id="95" w:name="6.1 Overall UML Diagram"/>
      <w:bookmarkEnd w:id="95"/>
      <w:r>
        <w:rPr>
          <w:rFonts w:hint="default" w:ascii="Times New Roman" w:hAnsi="Times New Roman" w:cs="Times New Roman"/>
        </w:rPr>
        <w:t>Overall</w:t>
      </w:r>
      <w:r>
        <w:rPr>
          <w:rFonts w:hint="default" w:ascii="Times New Roman" w:hAnsi="Times New Roman" w:cs="Times New Roman"/>
          <w:spacing w:val="-9"/>
        </w:rPr>
        <w:t xml:space="preserve"> </w:t>
      </w:r>
      <w:r>
        <w:rPr>
          <w:rFonts w:hint="default" w:ascii="Times New Roman" w:hAnsi="Times New Roman" w:cs="Times New Roman"/>
        </w:rPr>
        <w:t>UML</w:t>
      </w:r>
      <w:r>
        <w:rPr>
          <w:rFonts w:hint="default" w:ascii="Times New Roman" w:hAnsi="Times New Roman" w:cs="Times New Roman"/>
          <w:spacing w:val="-3"/>
        </w:rPr>
        <w:t xml:space="preserve"> </w:t>
      </w:r>
      <w:r>
        <w:rPr>
          <w:rFonts w:hint="default" w:ascii="Times New Roman" w:hAnsi="Times New Roman" w:cs="Times New Roman"/>
          <w:spacing w:val="-2"/>
        </w:rPr>
        <w:t>Diagram</w:t>
      </w:r>
    </w:p>
    <w:p w14:paraId="0DAC8A61">
      <w:pPr>
        <w:pStyle w:val="8"/>
        <w:spacing w:before="6"/>
        <w:rPr>
          <w:rFonts w:hint="default" w:ascii="Times New Roman" w:hAnsi="Times New Roman" w:cs="Times New Roman"/>
          <w:b/>
          <w:sz w:val="20"/>
        </w:rPr>
      </w:pPr>
      <w:r>
        <w:rPr>
          <w:rFonts w:hint="default" w:ascii="Times New Roman" w:hAnsi="Times New Roman" w:cs="Times New Roman"/>
          <w:b/>
          <w:sz w:val="20"/>
        </w:rPr>
        <w:drawing>
          <wp:anchor distT="0" distB="0" distL="0" distR="0" simplePos="0" relativeHeight="251667456" behindDoc="1" locked="0" layoutInCell="1" allowOverlap="1">
            <wp:simplePos x="0" y="0"/>
            <wp:positionH relativeFrom="page">
              <wp:posOffset>484505</wp:posOffset>
            </wp:positionH>
            <wp:positionV relativeFrom="paragraph">
              <wp:posOffset>165100</wp:posOffset>
            </wp:positionV>
            <wp:extent cx="6591935" cy="401002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6591926" cy="4010025"/>
                    </a:xfrm>
                    <a:prstGeom prst="rect">
                      <a:avLst/>
                    </a:prstGeom>
                  </pic:spPr>
                </pic:pic>
              </a:graphicData>
            </a:graphic>
          </wp:anchor>
        </w:drawing>
      </w:r>
    </w:p>
    <w:p w14:paraId="4753A032">
      <w:pPr>
        <w:pStyle w:val="8"/>
        <w:spacing w:before="159"/>
        <w:rPr>
          <w:rFonts w:hint="default" w:ascii="Times New Roman" w:hAnsi="Times New Roman" w:cs="Times New Roman"/>
          <w:b/>
          <w:sz w:val="28"/>
        </w:rPr>
      </w:pPr>
    </w:p>
    <w:p w14:paraId="132EA12E">
      <w:pPr>
        <w:spacing w:before="0"/>
        <w:ind w:left="108" w:right="108" w:firstLine="0"/>
        <w:jc w:val="center"/>
        <w:rPr>
          <w:rFonts w:hint="default" w:ascii="Times New Roman" w:hAnsi="Times New Roman" w:cs="Times New Roman"/>
          <w:b/>
          <w:i/>
          <w:sz w:val="21"/>
        </w:rPr>
      </w:pPr>
      <w:r>
        <w:rPr>
          <w:rFonts w:hint="default" w:ascii="Times New Roman" w:hAnsi="Times New Roman" w:cs="Times New Roman"/>
          <w:b/>
          <w:i/>
          <w:sz w:val="21"/>
        </w:rPr>
        <w:t>Figure</w:t>
      </w:r>
      <w:r>
        <w:rPr>
          <w:rFonts w:hint="default" w:ascii="Times New Roman" w:hAnsi="Times New Roman" w:cs="Times New Roman"/>
          <w:b/>
          <w:i/>
          <w:spacing w:val="-4"/>
          <w:sz w:val="21"/>
        </w:rPr>
        <w:t xml:space="preserve"> </w:t>
      </w:r>
      <w:r>
        <w:rPr>
          <w:rFonts w:hint="default" w:ascii="Times New Roman" w:hAnsi="Times New Roman" w:cs="Times New Roman"/>
          <w:b/>
          <w:i/>
          <w:sz w:val="21"/>
        </w:rPr>
        <w:t>3:</w:t>
      </w:r>
      <w:r>
        <w:rPr>
          <w:rFonts w:hint="default" w:ascii="Times New Roman" w:hAnsi="Times New Roman" w:cs="Times New Roman"/>
          <w:b/>
          <w:i/>
          <w:spacing w:val="-5"/>
          <w:sz w:val="21"/>
        </w:rPr>
        <w:t xml:space="preserve"> </w:t>
      </w:r>
      <w:r>
        <w:rPr>
          <w:rFonts w:hint="default" w:ascii="Times New Roman" w:hAnsi="Times New Roman" w:cs="Times New Roman"/>
          <w:b/>
          <w:i/>
          <w:sz w:val="21"/>
        </w:rPr>
        <w:t>Overall</w:t>
      </w:r>
      <w:r>
        <w:rPr>
          <w:rFonts w:hint="default" w:ascii="Times New Roman" w:hAnsi="Times New Roman" w:cs="Times New Roman"/>
          <w:b/>
          <w:i/>
          <w:spacing w:val="-5"/>
          <w:sz w:val="21"/>
        </w:rPr>
        <w:t xml:space="preserve"> </w:t>
      </w:r>
      <w:r>
        <w:rPr>
          <w:rFonts w:hint="default" w:ascii="Times New Roman" w:hAnsi="Times New Roman" w:cs="Times New Roman"/>
          <w:b/>
          <w:i/>
          <w:sz w:val="21"/>
        </w:rPr>
        <w:t>Class</w:t>
      </w:r>
      <w:r>
        <w:rPr>
          <w:rFonts w:hint="default" w:ascii="Times New Roman" w:hAnsi="Times New Roman" w:cs="Times New Roman"/>
          <w:b/>
          <w:i/>
          <w:spacing w:val="-2"/>
          <w:sz w:val="21"/>
        </w:rPr>
        <w:t xml:space="preserve"> </w:t>
      </w:r>
      <w:r>
        <w:rPr>
          <w:rFonts w:hint="default" w:ascii="Times New Roman" w:hAnsi="Times New Roman" w:cs="Times New Roman"/>
          <w:b/>
          <w:i/>
          <w:sz w:val="21"/>
        </w:rPr>
        <w:t>Diagram</w:t>
      </w:r>
      <w:r>
        <w:rPr>
          <w:rFonts w:hint="default" w:ascii="Times New Roman" w:hAnsi="Times New Roman" w:cs="Times New Roman"/>
          <w:b/>
          <w:i/>
          <w:spacing w:val="-6"/>
          <w:sz w:val="21"/>
        </w:rPr>
        <w:t xml:space="preserve"> </w:t>
      </w:r>
      <w:r>
        <w:rPr>
          <w:rFonts w:hint="default" w:ascii="Times New Roman" w:hAnsi="Times New Roman" w:cs="Times New Roman"/>
          <w:b/>
          <w:i/>
          <w:sz w:val="21"/>
        </w:rPr>
        <w:t>of</w:t>
      </w:r>
      <w:r>
        <w:rPr>
          <w:rFonts w:hint="default" w:ascii="Times New Roman" w:hAnsi="Times New Roman" w:cs="Times New Roman"/>
          <w:b/>
          <w:i/>
          <w:spacing w:val="-5"/>
          <w:sz w:val="21"/>
        </w:rPr>
        <w:t xml:space="preserve"> </w:t>
      </w:r>
      <w:r>
        <w:rPr>
          <w:rFonts w:hint="default" w:ascii="Times New Roman" w:hAnsi="Times New Roman" w:cs="Times New Roman"/>
          <w:b/>
          <w:i/>
          <w:sz w:val="21"/>
        </w:rPr>
        <w:t>The</w:t>
      </w:r>
      <w:r>
        <w:rPr>
          <w:rFonts w:hint="default" w:ascii="Times New Roman" w:hAnsi="Times New Roman" w:cs="Times New Roman"/>
          <w:b/>
          <w:i/>
          <w:spacing w:val="-3"/>
          <w:sz w:val="21"/>
        </w:rPr>
        <w:t xml:space="preserve"> </w:t>
      </w:r>
      <w:r>
        <w:rPr>
          <w:rFonts w:hint="default" w:ascii="Times New Roman" w:hAnsi="Times New Roman" w:cs="Times New Roman"/>
          <w:b/>
          <w:i/>
          <w:spacing w:val="-2"/>
          <w:sz w:val="21"/>
        </w:rPr>
        <w:t>System</w:t>
      </w:r>
    </w:p>
    <w:p w14:paraId="7CDE8C40">
      <w:pPr>
        <w:spacing w:after="0"/>
        <w:jc w:val="center"/>
        <w:rPr>
          <w:rFonts w:hint="default" w:ascii="Times New Roman" w:hAnsi="Times New Roman" w:cs="Times New Roman"/>
          <w:b/>
          <w:i/>
          <w:sz w:val="21"/>
        </w:rPr>
        <w:sectPr>
          <w:pgSz w:w="11910" w:h="16840"/>
          <w:pgMar w:top="1340" w:right="708" w:bottom="900" w:left="708" w:header="728" w:footer="715" w:gutter="0"/>
          <w:cols w:space="720" w:num="1"/>
        </w:sectPr>
      </w:pPr>
    </w:p>
    <w:p w14:paraId="462982EB">
      <w:pPr>
        <w:pStyle w:val="8"/>
        <w:spacing w:before="80"/>
        <w:ind w:left="1492" w:right="1053"/>
        <w:jc w:val="both"/>
        <w:rPr>
          <w:rFonts w:hint="default" w:ascii="Times New Roman" w:hAnsi="Times New Roman" w:cs="Times New Roman"/>
        </w:rPr>
      </w:pPr>
      <w:r>
        <w:rPr>
          <w:rFonts w:hint="default" w:ascii="Times New Roman" w:hAnsi="Times New Roman" w:cs="Times New Roman"/>
        </w:rPr>
        <w:t xml:space="preserve">First and foremost, </w:t>
      </w:r>
      <w:r>
        <w:rPr>
          <w:rFonts w:hint="default" w:ascii="Times New Roman" w:hAnsi="Times New Roman" w:cs="Times New Roman"/>
          <w:b/>
          <w:i/>
          <w:sz w:val="21"/>
        </w:rPr>
        <w:t xml:space="preserve">Figure 1 </w:t>
      </w:r>
      <w:r>
        <w:rPr>
          <w:rFonts w:hint="default" w:ascii="Times New Roman" w:hAnsi="Times New Roman" w:cs="Times New Roman"/>
        </w:rPr>
        <w:t>above emphasizes the complete architecture of the SmartFM system of the ABC-Trans company, which showcases a highly reliable foundation where the object design structures the platform into distinct</w:t>
      </w:r>
      <w:r>
        <w:rPr>
          <w:rFonts w:hint="default" w:ascii="Times New Roman" w:hAnsi="Times New Roman" w:cs="Times New Roman"/>
          <w:spacing w:val="80"/>
        </w:rPr>
        <w:t xml:space="preserve"> </w:t>
      </w:r>
      <w:r>
        <w:rPr>
          <w:rFonts w:hint="default" w:ascii="Times New Roman" w:hAnsi="Times New Roman" w:cs="Times New Roman"/>
        </w:rPr>
        <w:t xml:space="preserve">operational layers based on the separation of concerns. In detail, the core business domain is driven by the following fundamental entities under the User class: </w:t>
      </w:r>
      <w:r>
        <w:rPr>
          <w:rFonts w:hint="default" w:ascii="Times New Roman" w:hAnsi="Times New Roman" w:cs="Times New Roman"/>
          <w:b/>
          <w:i/>
        </w:rPr>
        <w:t>FleetManager</w:t>
      </w:r>
      <w:r>
        <w:rPr>
          <w:rFonts w:hint="default" w:ascii="Times New Roman" w:hAnsi="Times New Roman" w:cs="Times New Roman"/>
        </w:rPr>
        <w:t xml:space="preserve">, </w:t>
      </w:r>
      <w:r>
        <w:rPr>
          <w:rFonts w:hint="default" w:ascii="Times New Roman" w:hAnsi="Times New Roman" w:cs="Times New Roman"/>
          <w:b/>
          <w:i/>
        </w:rPr>
        <w:t>SystemAdmin</w:t>
      </w:r>
      <w:r>
        <w:rPr>
          <w:rFonts w:hint="default" w:ascii="Times New Roman" w:hAnsi="Times New Roman" w:cs="Times New Roman"/>
        </w:rPr>
        <w:t xml:space="preserve">, and </w:t>
      </w:r>
      <w:r>
        <w:rPr>
          <w:rFonts w:hint="default" w:ascii="Times New Roman" w:hAnsi="Times New Roman" w:cs="Times New Roman"/>
          <w:b/>
          <w:i/>
        </w:rPr>
        <w:t>Driver</w:t>
      </w:r>
      <w:r>
        <w:rPr>
          <w:rFonts w:hint="default" w:ascii="Times New Roman" w:hAnsi="Times New Roman" w:cs="Times New Roman"/>
        </w:rPr>
        <w:t xml:space="preserve">. Furthermore, </w:t>
      </w:r>
      <w:r>
        <w:rPr>
          <w:rFonts w:hint="default" w:ascii="Times New Roman" w:hAnsi="Times New Roman" w:cs="Times New Roman"/>
          <w:b/>
          <w:i/>
        </w:rPr>
        <w:t xml:space="preserve">Vehicle </w:t>
      </w:r>
      <w:r>
        <w:rPr>
          <w:rFonts w:hint="default" w:ascii="Times New Roman" w:hAnsi="Times New Roman" w:cs="Times New Roman"/>
        </w:rPr>
        <w:t xml:space="preserve">and </w:t>
      </w:r>
      <w:r>
        <w:rPr>
          <w:rFonts w:hint="default" w:ascii="Times New Roman" w:hAnsi="Times New Roman" w:cs="Times New Roman"/>
          <w:b/>
          <w:i/>
        </w:rPr>
        <w:t>TripAssignment</w:t>
      </w:r>
      <w:r>
        <w:rPr>
          <w:rFonts w:hint="default" w:ascii="Times New Roman" w:hAnsi="Times New Roman" w:cs="Times New Roman"/>
          <w:b/>
          <w:i/>
          <w:spacing w:val="-7"/>
        </w:rPr>
        <w:t xml:space="preserve"> </w:t>
      </w:r>
      <w:r>
        <w:rPr>
          <w:rFonts w:hint="default" w:ascii="Times New Roman" w:hAnsi="Times New Roman" w:cs="Times New Roman"/>
        </w:rPr>
        <w:t>also</w:t>
      </w:r>
      <w:r>
        <w:rPr>
          <w:rFonts w:hint="default" w:ascii="Times New Roman" w:hAnsi="Times New Roman" w:cs="Times New Roman"/>
          <w:spacing w:val="-2"/>
        </w:rPr>
        <w:t xml:space="preserve"> </w:t>
      </w:r>
      <w:r>
        <w:rPr>
          <w:rFonts w:hint="default" w:ascii="Times New Roman" w:hAnsi="Times New Roman" w:cs="Times New Roman"/>
        </w:rPr>
        <w:t>capture</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3"/>
        </w:rPr>
        <w:t xml:space="preserve"> </w:t>
      </w:r>
      <w:r>
        <w:rPr>
          <w:rFonts w:hint="default" w:ascii="Times New Roman" w:hAnsi="Times New Roman" w:cs="Times New Roman"/>
        </w:rPr>
        <w:t>essential</w:t>
      </w:r>
      <w:r>
        <w:rPr>
          <w:rFonts w:hint="default" w:ascii="Times New Roman" w:hAnsi="Times New Roman" w:cs="Times New Roman"/>
          <w:spacing w:val="-1"/>
        </w:rPr>
        <w:t xml:space="preserve"> </w:t>
      </w:r>
      <w:r>
        <w:rPr>
          <w:rFonts w:hint="default" w:ascii="Times New Roman" w:hAnsi="Times New Roman" w:cs="Times New Roman"/>
        </w:rPr>
        <w:t>fleet</w:t>
      </w:r>
      <w:r>
        <w:rPr>
          <w:rFonts w:hint="default" w:ascii="Times New Roman" w:hAnsi="Times New Roman" w:cs="Times New Roman"/>
          <w:spacing w:val="-2"/>
        </w:rPr>
        <w:t xml:space="preserve"> </w:t>
      </w:r>
      <w:r>
        <w:rPr>
          <w:rFonts w:hint="default" w:ascii="Times New Roman" w:hAnsi="Times New Roman" w:cs="Times New Roman"/>
        </w:rPr>
        <w:t>logistics</w:t>
      </w:r>
      <w:r>
        <w:rPr>
          <w:rFonts w:hint="default" w:ascii="Times New Roman" w:hAnsi="Times New Roman" w:cs="Times New Roman"/>
          <w:spacing w:val="-3"/>
        </w:rPr>
        <w:t xml:space="preserve"> </w:t>
      </w:r>
      <w:r>
        <w:rPr>
          <w:rFonts w:hint="default" w:ascii="Times New Roman" w:hAnsi="Times New Roman" w:cs="Times New Roman"/>
        </w:rPr>
        <w:t>and scheduling</w:t>
      </w:r>
      <w:r>
        <w:rPr>
          <w:rFonts w:hint="default" w:ascii="Times New Roman" w:hAnsi="Times New Roman" w:cs="Times New Roman"/>
          <w:spacing w:val="-2"/>
        </w:rPr>
        <w:t xml:space="preserve"> behaviors.</w:t>
      </w:r>
    </w:p>
    <w:p w14:paraId="01446DCC">
      <w:pPr>
        <w:pStyle w:val="8"/>
        <w:spacing w:before="274"/>
        <w:ind w:left="1492" w:right="1089"/>
        <w:jc w:val="both"/>
        <w:rPr>
          <w:rFonts w:hint="default" w:ascii="Times New Roman" w:hAnsi="Times New Roman" w:cs="Times New Roman"/>
        </w:rPr>
      </w:pPr>
      <w:r>
        <w:rPr>
          <w:rFonts w:hint="default" w:ascii="Times New Roman" w:hAnsi="Times New Roman" w:cs="Times New Roman"/>
        </w:rPr>
        <w:t xml:space="preserve">Regarding the supporting of operational assets, the </w:t>
      </w:r>
      <w:r>
        <w:rPr>
          <w:rFonts w:hint="default" w:ascii="Times New Roman" w:hAnsi="Times New Roman" w:cs="Times New Roman"/>
          <w:b/>
          <w:i/>
        </w:rPr>
        <w:t xml:space="preserve">VehicleType </w:t>
      </w:r>
      <w:r>
        <w:rPr>
          <w:rFonts w:hint="default" w:ascii="Times New Roman" w:hAnsi="Times New Roman" w:cs="Times New Roman"/>
        </w:rPr>
        <w:t xml:space="preserve">class holds fleet classification metadata while the </w:t>
      </w:r>
      <w:r>
        <w:rPr>
          <w:rFonts w:hint="default" w:ascii="Times New Roman" w:hAnsi="Times New Roman" w:cs="Times New Roman"/>
          <w:b/>
          <w:i/>
        </w:rPr>
        <w:t xml:space="preserve">BranchHub </w:t>
      </w:r>
      <w:r>
        <w:rPr>
          <w:rFonts w:hint="default" w:ascii="Times New Roman" w:hAnsi="Times New Roman" w:cs="Times New Roman"/>
        </w:rPr>
        <w:t xml:space="preserve">class defines spatial location mapping for vehicles. Additionally, the </w:t>
      </w:r>
      <w:r>
        <w:rPr>
          <w:rFonts w:hint="default" w:ascii="Times New Roman" w:hAnsi="Times New Roman" w:cs="Times New Roman"/>
          <w:b/>
          <w:i/>
        </w:rPr>
        <w:t xml:space="preserve">MaintenanceRecord </w:t>
      </w:r>
      <w:r>
        <w:rPr>
          <w:rFonts w:hint="default" w:ascii="Times New Roman" w:hAnsi="Times New Roman" w:cs="Times New Roman"/>
        </w:rPr>
        <w:t xml:space="preserve">class explicitly isolates and stores historical vehicle diagnostics and service logs without interfering with core business workflows. Next, in terms of utility and communication infrastructure, the </w:t>
      </w:r>
      <w:r>
        <w:rPr>
          <w:rFonts w:hint="default" w:ascii="Times New Roman" w:hAnsi="Times New Roman" w:cs="Times New Roman"/>
          <w:b/>
          <w:i/>
        </w:rPr>
        <w:t xml:space="preserve">Database </w:t>
      </w:r>
      <w:r>
        <w:rPr>
          <w:rFonts w:hint="default" w:ascii="Times New Roman" w:hAnsi="Times New Roman" w:cs="Times New Roman"/>
        </w:rPr>
        <w:t xml:space="preserve">utility wrapper encapsulates data persistence and centralizes low-level storage interactions. Meanwhile, the </w:t>
      </w:r>
      <w:r>
        <w:rPr>
          <w:rFonts w:hint="default" w:ascii="Times New Roman" w:hAnsi="Times New Roman" w:cs="Times New Roman"/>
          <w:b/>
          <w:i/>
        </w:rPr>
        <w:t xml:space="preserve">Notification </w:t>
      </w:r>
      <w:r>
        <w:rPr>
          <w:rFonts w:hint="default" w:ascii="Times New Roman" w:hAnsi="Times New Roman" w:cs="Times New Roman"/>
        </w:rPr>
        <w:t xml:space="preserve">base class governs system alerting logic, decoupling external communication into concrete </w:t>
      </w:r>
      <w:r>
        <w:rPr>
          <w:rFonts w:hint="default" w:ascii="Times New Roman" w:hAnsi="Times New Roman" w:cs="Times New Roman"/>
          <w:b/>
          <w:i/>
        </w:rPr>
        <w:t xml:space="preserve">SMSNotification </w:t>
      </w:r>
      <w:r>
        <w:rPr>
          <w:rFonts w:hint="default" w:ascii="Times New Roman" w:hAnsi="Times New Roman" w:cs="Times New Roman"/>
        </w:rPr>
        <w:t xml:space="preserve">and </w:t>
      </w:r>
      <w:r>
        <w:rPr>
          <w:rFonts w:hint="default" w:ascii="Times New Roman" w:hAnsi="Times New Roman" w:cs="Times New Roman"/>
          <w:b/>
          <w:i/>
        </w:rPr>
        <w:t xml:space="preserve">EmailNotification </w:t>
      </w:r>
      <w:r>
        <w:rPr>
          <w:rFonts w:hint="default" w:ascii="Times New Roman" w:hAnsi="Times New Roman" w:cs="Times New Roman"/>
        </w:rPr>
        <w:t>subclasses to handle real-time messaging dynamically.</w:t>
      </w:r>
    </w:p>
    <w:p w14:paraId="41203BA8">
      <w:pPr>
        <w:pStyle w:val="3"/>
        <w:numPr>
          <w:ilvl w:val="1"/>
          <w:numId w:val="60"/>
        </w:numPr>
        <w:tabs>
          <w:tab w:val="left" w:pos="1910"/>
        </w:tabs>
        <w:spacing w:before="260" w:after="0" w:line="240" w:lineRule="auto"/>
        <w:ind w:left="1910" w:right="0" w:hanging="418"/>
        <w:jc w:val="left"/>
        <w:rPr>
          <w:rFonts w:hint="default" w:ascii="Times New Roman" w:hAnsi="Times New Roman" w:cs="Times New Roman"/>
        </w:rPr>
      </w:pPr>
      <w:bookmarkStart w:id="96" w:name="_bookmark48"/>
      <w:bookmarkEnd w:id="96"/>
      <w:bookmarkStart w:id="97" w:name="6.2 System Dynamic Verification"/>
      <w:bookmarkEnd w:id="97"/>
      <w:r>
        <w:rPr>
          <w:rFonts w:hint="default" w:ascii="Times New Roman" w:hAnsi="Times New Roman" w:cs="Times New Roman"/>
        </w:rPr>
        <w:t>System</w:t>
      </w:r>
      <w:r>
        <w:rPr>
          <w:rFonts w:hint="default" w:ascii="Times New Roman" w:hAnsi="Times New Roman" w:cs="Times New Roman"/>
          <w:spacing w:val="-8"/>
        </w:rPr>
        <w:t xml:space="preserve"> </w:t>
      </w:r>
      <w:r>
        <w:rPr>
          <w:rFonts w:hint="default" w:ascii="Times New Roman" w:hAnsi="Times New Roman" w:cs="Times New Roman"/>
        </w:rPr>
        <w:t>Dynamic</w:t>
      </w:r>
      <w:r>
        <w:rPr>
          <w:rFonts w:hint="default" w:ascii="Times New Roman" w:hAnsi="Times New Roman" w:cs="Times New Roman"/>
          <w:spacing w:val="-7"/>
        </w:rPr>
        <w:t xml:space="preserve"> </w:t>
      </w:r>
      <w:r>
        <w:rPr>
          <w:rFonts w:hint="default" w:ascii="Times New Roman" w:hAnsi="Times New Roman" w:cs="Times New Roman"/>
          <w:spacing w:val="-2"/>
        </w:rPr>
        <w:t>Verification</w:t>
      </w:r>
    </w:p>
    <w:p w14:paraId="74C4A4B3">
      <w:pPr>
        <w:pStyle w:val="4"/>
        <w:numPr>
          <w:ilvl w:val="2"/>
          <w:numId w:val="60"/>
        </w:numPr>
        <w:tabs>
          <w:tab w:val="left" w:pos="2448"/>
        </w:tabs>
        <w:spacing w:before="261" w:after="0" w:line="240" w:lineRule="auto"/>
        <w:ind w:left="2448" w:right="0" w:hanging="557"/>
        <w:jc w:val="left"/>
        <w:rPr>
          <w:rFonts w:hint="default" w:ascii="Times New Roman" w:hAnsi="Times New Roman" w:cs="Times New Roman"/>
        </w:rPr>
      </w:pPr>
      <w:bookmarkStart w:id="98" w:name="6.2.1 System Boot-strap and Initalizatio"/>
      <w:bookmarkEnd w:id="98"/>
      <w:bookmarkStart w:id="99" w:name="_bookmark49"/>
      <w:bookmarkEnd w:id="99"/>
      <w:r>
        <w:rPr>
          <w:rFonts w:hint="default" w:ascii="Times New Roman" w:hAnsi="Times New Roman" w:cs="Times New Roman"/>
        </w:rPr>
        <w:t>System</w:t>
      </w:r>
      <w:r>
        <w:rPr>
          <w:rFonts w:hint="default" w:ascii="Times New Roman" w:hAnsi="Times New Roman" w:cs="Times New Roman"/>
          <w:spacing w:val="-4"/>
        </w:rPr>
        <w:t xml:space="preserve"> </w:t>
      </w:r>
      <w:r>
        <w:rPr>
          <w:rFonts w:hint="default" w:ascii="Times New Roman" w:hAnsi="Times New Roman" w:cs="Times New Roman"/>
        </w:rPr>
        <w:t>Boot-strap</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spacing w:val="-2"/>
        </w:rPr>
        <w:t>Initalization</w:t>
      </w:r>
    </w:p>
    <w:p w14:paraId="32564507">
      <w:pPr>
        <w:pStyle w:val="8"/>
        <w:spacing w:before="130"/>
        <w:rPr>
          <w:rFonts w:hint="default" w:ascii="Times New Roman" w:hAnsi="Times New Roman" w:cs="Times New Roman"/>
          <w:b/>
          <w:sz w:val="20"/>
        </w:rPr>
      </w:pPr>
      <w:r>
        <w:rPr>
          <w:rFonts w:hint="default" w:ascii="Times New Roman" w:hAnsi="Times New Roman" w:cs="Times New Roman"/>
          <w:b/>
          <w:sz w:val="20"/>
        </w:rPr>
        <w:drawing>
          <wp:anchor distT="0" distB="0" distL="0" distR="0" simplePos="0" relativeHeight="251668480" behindDoc="1" locked="0" layoutInCell="1" allowOverlap="1">
            <wp:simplePos x="0" y="0"/>
            <wp:positionH relativeFrom="page">
              <wp:posOffset>1266190</wp:posOffset>
            </wp:positionH>
            <wp:positionV relativeFrom="paragraph">
              <wp:posOffset>243840</wp:posOffset>
            </wp:positionV>
            <wp:extent cx="5014595" cy="436372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5014768" cy="4363974"/>
                    </a:xfrm>
                    <a:prstGeom prst="rect">
                      <a:avLst/>
                    </a:prstGeom>
                  </pic:spPr>
                </pic:pic>
              </a:graphicData>
            </a:graphic>
          </wp:anchor>
        </w:drawing>
      </w:r>
    </w:p>
    <w:p w14:paraId="1B63E4C9">
      <w:pPr>
        <w:pStyle w:val="8"/>
        <w:spacing w:before="56"/>
        <w:rPr>
          <w:rFonts w:hint="default" w:ascii="Times New Roman" w:hAnsi="Times New Roman" w:cs="Times New Roman"/>
          <w:b/>
          <w:sz w:val="25"/>
        </w:rPr>
      </w:pPr>
    </w:p>
    <w:p w14:paraId="33BFA7F3">
      <w:pPr>
        <w:spacing w:before="0"/>
        <w:ind w:left="108" w:right="109" w:firstLine="0"/>
        <w:jc w:val="center"/>
        <w:rPr>
          <w:rFonts w:hint="default" w:ascii="Times New Roman" w:hAnsi="Times New Roman" w:cs="Times New Roman"/>
          <w:b/>
          <w:i/>
          <w:sz w:val="21"/>
        </w:rPr>
      </w:pPr>
      <w:r>
        <w:rPr>
          <w:rFonts w:hint="default" w:ascii="Times New Roman" w:hAnsi="Times New Roman" w:cs="Times New Roman"/>
          <w:b/>
          <w:i/>
          <w:sz w:val="21"/>
        </w:rPr>
        <w:t>Figure</w:t>
      </w:r>
      <w:r>
        <w:rPr>
          <w:rFonts w:hint="default" w:ascii="Times New Roman" w:hAnsi="Times New Roman" w:cs="Times New Roman"/>
          <w:b/>
          <w:i/>
          <w:spacing w:val="-6"/>
          <w:sz w:val="21"/>
        </w:rPr>
        <w:t xml:space="preserve"> </w:t>
      </w:r>
      <w:r>
        <w:rPr>
          <w:rFonts w:hint="default" w:ascii="Times New Roman" w:hAnsi="Times New Roman" w:cs="Times New Roman"/>
          <w:b/>
          <w:i/>
          <w:sz w:val="21"/>
        </w:rPr>
        <w:t>4:</w:t>
      </w:r>
      <w:r>
        <w:rPr>
          <w:rFonts w:hint="default" w:ascii="Times New Roman" w:hAnsi="Times New Roman" w:cs="Times New Roman"/>
          <w:b/>
          <w:i/>
          <w:spacing w:val="-6"/>
          <w:sz w:val="21"/>
        </w:rPr>
        <w:t xml:space="preserve"> </w:t>
      </w:r>
      <w:r>
        <w:rPr>
          <w:rFonts w:hint="default" w:ascii="Times New Roman" w:hAnsi="Times New Roman" w:cs="Times New Roman"/>
          <w:b/>
          <w:i/>
          <w:sz w:val="21"/>
        </w:rPr>
        <w:t>Sequence</w:t>
      </w:r>
      <w:r>
        <w:rPr>
          <w:rFonts w:hint="default" w:ascii="Times New Roman" w:hAnsi="Times New Roman" w:cs="Times New Roman"/>
          <w:b/>
          <w:i/>
          <w:spacing w:val="-7"/>
          <w:sz w:val="21"/>
        </w:rPr>
        <w:t xml:space="preserve"> </w:t>
      </w:r>
      <w:r>
        <w:rPr>
          <w:rFonts w:hint="default" w:ascii="Times New Roman" w:hAnsi="Times New Roman" w:cs="Times New Roman"/>
          <w:b/>
          <w:i/>
          <w:sz w:val="21"/>
        </w:rPr>
        <w:t>Diagram</w:t>
      </w:r>
      <w:r>
        <w:rPr>
          <w:rFonts w:hint="default" w:ascii="Times New Roman" w:hAnsi="Times New Roman" w:cs="Times New Roman"/>
          <w:b/>
          <w:i/>
          <w:spacing w:val="-6"/>
          <w:sz w:val="21"/>
        </w:rPr>
        <w:t xml:space="preserve"> </w:t>
      </w:r>
      <w:r>
        <w:rPr>
          <w:rFonts w:hint="default" w:ascii="Times New Roman" w:hAnsi="Times New Roman" w:cs="Times New Roman"/>
          <w:b/>
          <w:i/>
          <w:sz w:val="21"/>
        </w:rPr>
        <w:t>for</w:t>
      </w:r>
      <w:r>
        <w:rPr>
          <w:rFonts w:hint="default" w:ascii="Times New Roman" w:hAnsi="Times New Roman" w:cs="Times New Roman"/>
          <w:b/>
          <w:i/>
          <w:spacing w:val="-6"/>
          <w:sz w:val="21"/>
        </w:rPr>
        <w:t xml:space="preserve"> </w:t>
      </w:r>
      <w:r>
        <w:rPr>
          <w:rFonts w:hint="default" w:ascii="Times New Roman" w:hAnsi="Times New Roman" w:cs="Times New Roman"/>
          <w:b/>
          <w:i/>
          <w:sz w:val="21"/>
        </w:rPr>
        <w:t>System</w:t>
      </w:r>
      <w:r>
        <w:rPr>
          <w:rFonts w:hint="default" w:ascii="Times New Roman" w:hAnsi="Times New Roman" w:cs="Times New Roman"/>
          <w:b/>
          <w:i/>
          <w:spacing w:val="-4"/>
          <w:sz w:val="21"/>
        </w:rPr>
        <w:t xml:space="preserve"> </w:t>
      </w:r>
      <w:r>
        <w:rPr>
          <w:rFonts w:hint="default" w:ascii="Times New Roman" w:hAnsi="Times New Roman" w:cs="Times New Roman"/>
          <w:b/>
          <w:i/>
          <w:sz w:val="21"/>
        </w:rPr>
        <w:t>Bootstrap</w:t>
      </w:r>
      <w:r>
        <w:rPr>
          <w:rFonts w:hint="default" w:ascii="Times New Roman" w:hAnsi="Times New Roman" w:cs="Times New Roman"/>
          <w:b/>
          <w:i/>
          <w:spacing w:val="-5"/>
          <w:sz w:val="21"/>
        </w:rPr>
        <w:t xml:space="preserve"> </w:t>
      </w:r>
      <w:r>
        <w:rPr>
          <w:rFonts w:hint="default" w:ascii="Times New Roman" w:hAnsi="Times New Roman" w:cs="Times New Roman"/>
          <w:b/>
          <w:i/>
          <w:sz w:val="21"/>
        </w:rPr>
        <w:t>and</w:t>
      </w:r>
      <w:r>
        <w:rPr>
          <w:rFonts w:hint="default" w:ascii="Times New Roman" w:hAnsi="Times New Roman" w:cs="Times New Roman"/>
          <w:b/>
          <w:i/>
          <w:spacing w:val="-5"/>
          <w:sz w:val="21"/>
        </w:rPr>
        <w:t xml:space="preserve"> </w:t>
      </w:r>
      <w:r>
        <w:rPr>
          <w:rFonts w:hint="default" w:ascii="Times New Roman" w:hAnsi="Times New Roman" w:cs="Times New Roman"/>
          <w:b/>
          <w:i/>
          <w:sz w:val="21"/>
        </w:rPr>
        <w:t>Platform</w:t>
      </w:r>
      <w:r>
        <w:rPr>
          <w:rFonts w:hint="default" w:ascii="Times New Roman" w:hAnsi="Times New Roman" w:cs="Times New Roman"/>
          <w:b/>
          <w:i/>
          <w:spacing w:val="-3"/>
          <w:sz w:val="21"/>
        </w:rPr>
        <w:t xml:space="preserve"> </w:t>
      </w:r>
      <w:r>
        <w:rPr>
          <w:rFonts w:hint="default" w:ascii="Times New Roman" w:hAnsi="Times New Roman" w:cs="Times New Roman"/>
          <w:b/>
          <w:i/>
          <w:spacing w:val="-2"/>
          <w:sz w:val="21"/>
        </w:rPr>
        <w:t>Provisioning</w:t>
      </w:r>
    </w:p>
    <w:p w14:paraId="15B0AFBC">
      <w:pPr>
        <w:spacing w:after="0"/>
        <w:jc w:val="center"/>
        <w:rPr>
          <w:rFonts w:hint="default" w:ascii="Times New Roman" w:hAnsi="Times New Roman" w:cs="Times New Roman"/>
          <w:b/>
          <w:i/>
          <w:sz w:val="21"/>
        </w:rPr>
        <w:sectPr>
          <w:pgSz w:w="11910" w:h="16840"/>
          <w:pgMar w:top="1340" w:right="708" w:bottom="900" w:left="708" w:header="728" w:footer="715" w:gutter="0"/>
          <w:cols w:space="720" w:num="1"/>
        </w:sectPr>
      </w:pPr>
    </w:p>
    <w:p w14:paraId="4CE60C64">
      <w:pPr>
        <w:pStyle w:val="8"/>
        <w:spacing w:before="80"/>
        <w:ind w:left="1891" w:right="1088"/>
        <w:jc w:val="both"/>
        <w:rPr>
          <w:rFonts w:hint="default" w:ascii="Times New Roman" w:hAnsi="Times New Roman" w:cs="Times New Roman"/>
        </w:rPr>
      </w:pPr>
      <w:r>
        <w:rPr>
          <w:rFonts w:hint="default" w:ascii="Times New Roman" w:hAnsi="Times New Roman" w:cs="Times New Roman"/>
        </w:rPr>
        <w:t>The system bootstrap process is initiated when the External Caller invokes sa.provisionPlatform(userData, typeData, locationData) to activate the runtime stack of the sa:SystemAdmin controller. Upon activation, the controller coordinates the provisioning of the initial administrative user account by calling new(userData) on the u:User class. In order to establish proper administrative context, the newly spawned u:User performs a reverse context check by calling sa.getId(), which returns the authenticating adminId back to the user object. The user entity then directly persists its state to the database by executing db.execute(saveUserQuery), and upon receiving a success confirmation handshake, returns its completed object reference u</w:t>
      </w:r>
      <w:r>
        <w:rPr>
          <w:rFonts w:hint="default" w:ascii="Times New Roman" w:hAnsi="Times New Roman" w:cs="Times New Roman"/>
          <w:spacing w:val="40"/>
        </w:rPr>
        <w:t xml:space="preserve"> </w:t>
      </w:r>
      <w:r>
        <w:rPr>
          <w:rFonts w:hint="default" w:ascii="Times New Roman" w:hAnsi="Times New Roman" w:cs="Times New Roman"/>
        </w:rPr>
        <w:t>back to the coordinating administrator controller.</w:t>
      </w:r>
    </w:p>
    <w:p w14:paraId="6BEC5C9D">
      <w:pPr>
        <w:pStyle w:val="8"/>
        <w:spacing w:before="3"/>
        <w:rPr>
          <w:rFonts w:hint="default" w:ascii="Times New Roman" w:hAnsi="Times New Roman" w:cs="Times New Roman"/>
        </w:rPr>
      </w:pPr>
    </w:p>
    <w:p w14:paraId="7C33F2BD">
      <w:pPr>
        <w:pStyle w:val="8"/>
        <w:ind w:left="1891" w:right="1089"/>
        <w:jc w:val="both"/>
        <w:rPr>
          <w:rFonts w:hint="default" w:ascii="Times New Roman" w:hAnsi="Times New Roman" w:cs="Times New Roman"/>
        </w:rPr>
      </w:pPr>
      <w:r>
        <w:rPr>
          <w:rFonts w:hint="default" w:ascii="Times New Roman" w:hAnsi="Times New Roman" w:cs="Times New Roman"/>
        </w:rPr>
        <w:t>Following user account creation, the coordinator systemically configures the platform's baseline vehicle classifications and geographic branch hubs. First, the controller instantiates vt:VehicleType with new(typeData), which calls back to sa.getId() for admin verification before invoking db.execute(saveTypeQuery) to commit the configuration to the database and return the verified vt reference. Next, the controller instantiates the geographical operational region by calling new(locationData) on bh:BranchHub, which checks back with sa.getId() and successfully persists</w:t>
      </w:r>
      <w:r>
        <w:rPr>
          <w:rFonts w:hint="default" w:ascii="Times New Roman" w:hAnsi="Times New Roman" w:cs="Times New Roman"/>
          <w:spacing w:val="80"/>
        </w:rPr>
        <w:t xml:space="preserve"> </w:t>
      </w:r>
      <w:r>
        <w:rPr>
          <w:rFonts w:hint="default" w:ascii="Times New Roman" w:hAnsi="Times New Roman" w:cs="Times New Roman"/>
        </w:rPr>
        <w:t>its spatial data using db.execute(saveHubQuery). Once all baseline entities—the administrator user, vehicle categories, and operational branch hubs—are successfully instantiated, verified, and saved, the sa:SystemAdmin controller returns a final success confirmation to the External Caller, certifying a completed system boot.</w:t>
      </w:r>
    </w:p>
    <w:p w14:paraId="2783A961">
      <w:pPr>
        <w:pStyle w:val="8"/>
        <w:spacing w:after="0"/>
        <w:jc w:val="both"/>
        <w:rPr>
          <w:rFonts w:hint="default" w:ascii="Times New Roman" w:hAnsi="Times New Roman" w:cs="Times New Roman"/>
        </w:rPr>
        <w:sectPr>
          <w:pgSz w:w="11910" w:h="16840"/>
          <w:pgMar w:top="1340" w:right="708" w:bottom="900" w:left="708" w:header="728" w:footer="715" w:gutter="0"/>
          <w:cols w:space="720" w:num="1"/>
        </w:sectPr>
      </w:pPr>
    </w:p>
    <w:p w14:paraId="6E1F4FF0">
      <w:pPr>
        <w:pStyle w:val="4"/>
        <w:numPr>
          <w:ilvl w:val="2"/>
          <w:numId w:val="60"/>
        </w:numPr>
        <w:tabs>
          <w:tab w:val="left" w:pos="2449"/>
        </w:tabs>
        <w:spacing w:before="80" w:after="0" w:line="240" w:lineRule="auto"/>
        <w:ind w:left="2449" w:right="0" w:hanging="558"/>
        <w:jc w:val="left"/>
        <w:rPr>
          <w:rFonts w:hint="default" w:ascii="Times New Roman" w:hAnsi="Times New Roman" w:cs="Times New Roman"/>
        </w:rPr>
      </w:pPr>
      <w:bookmarkStart w:id="100" w:name="6.2.2 Vehicle and Driver Registration"/>
      <w:bookmarkEnd w:id="100"/>
      <w:bookmarkStart w:id="101" w:name="_bookmark50"/>
      <w:bookmarkEnd w:id="101"/>
      <w:r>
        <w:rPr>
          <w:rFonts w:hint="default" w:ascii="Times New Roman" w:hAnsi="Times New Roman" w:cs="Times New Roman"/>
        </w:rPr>
        <w:t>Vehicle</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Driver</w:t>
      </w:r>
      <w:r>
        <w:rPr>
          <w:rFonts w:hint="default" w:ascii="Times New Roman" w:hAnsi="Times New Roman" w:cs="Times New Roman"/>
          <w:spacing w:val="-1"/>
        </w:rPr>
        <w:t xml:space="preserve"> </w:t>
      </w:r>
      <w:r>
        <w:rPr>
          <w:rFonts w:hint="default" w:ascii="Times New Roman" w:hAnsi="Times New Roman" w:cs="Times New Roman"/>
          <w:spacing w:val="-2"/>
        </w:rPr>
        <w:t>Registration</w:t>
      </w:r>
    </w:p>
    <w:p w14:paraId="171F333A">
      <w:pPr>
        <w:spacing w:before="104"/>
        <w:ind w:left="110" w:right="2" w:firstLine="0"/>
        <w:jc w:val="center"/>
        <w:rPr>
          <w:rFonts w:hint="default" w:ascii="Times New Roman" w:hAnsi="Times New Roman" w:cs="Times New Roman"/>
          <w:position w:val="-28"/>
          <w:sz w:val="24"/>
        </w:rPr>
      </w:pPr>
      <w:r>
        <w:rPr>
          <w:rFonts w:hint="default" w:ascii="Times New Roman" w:hAnsi="Times New Roman" w:cs="Times New Roman"/>
          <w:sz w:val="24"/>
        </w:rPr>
        <w:t>.</w:t>
      </w:r>
      <w:r>
        <w:rPr>
          <w:rFonts w:hint="default" w:ascii="Times New Roman" w:hAnsi="Times New Roman" w:cs="Times New Roman"/>
          <w:spacing w:val="40"/>
          <w:sz w:val="24"/>
        </w:rPr>
        <w:t xml:space="preserve"> </w:t>
      </w:r>
      <w:r>
        <w:rPr>
          <w:rFonts w:hint="default" w:ascii="Times New Roman" w:hAnsi="Times New Roman" w:cs="Times New Roman"/>
          <w:spacing w:val="-15"/>
          <w:position w:val="-28"/>
          <w:sz w:val="24"/>
        </w:rPr>
        <w:drawing>
          <wp:inline distT="0" distB="0" distL="0" distR="0">
            <wp:extent cx="4246880" cy="455358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4247388" cy="4553711"/>
                    </a:xfrm>
                    <a:prstGeom prst="rect">
                      <a:avLst/>
                    </a:prstGeom>
                  </pic:spPr>
                </pic:pic>
              </a:graphicData>
            </a:graphic>
          </wp:inline>
        </w:drawing>
      </w:r>
    </w:p>
    <w:p w14:paraId="1D0432E5">
      <w:pPr>
        <w:spacing w:before="42"/>
        <w:ind w:left="108" w:right="109" w:firstLine="0"/>
        <w:jc w:val="center"/>
        <w:rPr>
          <w:rFonts w:hint="default" w:ascii="Times New Roman" w:hAnsi="Times New Roman" w:cs="Times New Roman"/>
          <w:b/>
          <w:i/>
          <w:sz w:val="21"/>
        </w:rPr>
      </w:pPr>
      <w:r>
        <w:rPr>
          <w:rFonts w:hint="default" w:ascii="Times New Roman" w:hAnsi="Times New Roman" w:cs="Times New Roman"/>
          <w:b/>
          <w:i/>
          <w:sz w:val="21"/>
        </w:rPr>
        <w:t>Figure</w:t>
      </w:r>
      <w:r>
        <w:rPr>
          <w:rFonts w:hint="default" w:ascii="Times New Roman" w:hAnsi="Times New Roman" w:cs="Times New Roman"/>
          <w:b/>
          <w:i/>
          <w:spacing w:val="-5"/>
          <w:sz w:val="21"/>
        </w:rPr>
        <w:t xml:space="preserve"> </w:t>
      </w:r>
      <w:r>
        <w:rPr>
          <w:rFonts w:hint="default" w:ascii="Times New Roman" w:hAnsi="Times New Roman" w:cs="Times New Roman"/>
          <w:b/>
          <w:i/>
          <w:sz w:val="21"/>
        </w:rPr>
        <w:t>5:</w:t>
      </w:r>
      <w:r>
        <w:rPr>
          <w:rFonts w:hint="default" w:ascii="Times New Roman" w:hAnsi="Times New Roman" w:cs="Times New Roman"/>
          <w:b/>
          <w:i/>
          <w:spacing w:val="-5"/>
          <w:sz w:val="21"/>
        </w:rPr>
        <w:t xml:space="preserve"> </w:t>
      </w:r>
      <w:r>
        <w:rPr>
          <w:rFonts w:hint="default" w:ascii="Times New Roman" w:hAnsi="Times New Roman" w:cs="Times New Roman"/>
          <w:b/>
          <w:i/>
          <w:sz w:val="21"/>
        </w:rPr>
        <w:t>UML</w:t>
      </w:r>
      <w:r>
        <w:rPr>
          <w:rFonts w:hint="default" w:ascii="Times New Roman" w:hAnsi="Times New Roman" w:cs="Times New Roman"/>
          <w:b/>
          <w:i/>
          <w:spacing w:val="-3"/>
          <w:sz w:val="21"/>
        </w:rPr>
        <w:t xml:space="preserve"> </w:t>
      </w:r>
      <w:r>
        <w:rPr>
          <w:rFonts w:hint="default" w:ascii="Times New Roman" w:hAnsi="Times New Roman" w:cs="Times New Roman"/>
          <w:b/>
          <w:i/>
          <w:sz w:val="21"/>
        </w:rPr>
        <w:t>Digram</w:t>
      </w:r>
      <w:r>
        <w:rPr>
          <w:rFonts w:hint="default" w:ascii="Times New Roman" w:hAnsi="Times New Roman" w:cs="Times New Roman"/>
          <w:b/>
          <w:i/>
          <w:spacing w:val="-5"/>
          <w:sz w:val="21"/>
        </w:rPr>
        <w:t xml:space="preserve"> </w:t>
      </w:r>
      <w:r>
        <w:rPr>
          <w:rFonts w:hint="default" w:ascii="Times New Roman" w:hAnsi="Times New Roman" w:cs="Times New Roman"/>
          <w:b/>
          <w:i/>
          <w:sz w:val="21"/>
        </w:rPr>
        <w:t>of</w:t>
      </w:r>
      <w:r>
        <w:rPr>
          <w:rFonts w:hint="default" w:ascii="Times New Roman" w:hAnsi="Times New Roman" w:cs="Times New Roman"/>
          <w:b/>
          <w:i/>
          <w:spacing w:val="-5"/>
          <w:sz w:val="21"/>
        </w:rPr>
        <w:t xml:space="preserve"> </w:t>
      </w:r>
      <w:r>
        <w:rPr>
          <w:rFonts w:hint="default" w:ascii="Times New Roman" w:hAnsi="Times New Roman" w:cs="Times New Roman"/>
          <w:b/>
          <w:i/>
          <w:sz w:val="21"/>
        </w:rPr>
        <w:t>Vehicle</w:t>
      </w:r>
      <w:r>
        <w:rPr>
          <w:rFonts w:hint="default" w:ascii="Times New Roman" w:hAnsi="Times New Roman" w:cs="Times New Roman"/>
          <w:b/>
          <w:i/>
          <w:spacing w:val="-4"/>
          <w:sz w:val="21"/>
        </w:rPr>
        <w:t xml:space="preserve"> </w:t>
      </w:r>
      <w:r>
        <w:rPr>
          <w:rFonts w:hint="default" w:ascii="Times New Roman" w:hAnsi="Times New Roman" w:cs="Times New Roman"/>
          <w:b/>
          <w:i/>
          <w:sz w:val="21"/>
        </w:rPr>
        <w:t>and</w:t>
      </w:r>
      <w:r>
        <w:rPr>
          <w:rFonts w:hint="default" w:ascii="Times New Roman" w:hAnsi="Times New Roman" w:cs="Times New Roman"/>
          <w:b/>
          <w:i/>
          <w:spacing w:val="-4"/>
          <w:sz w:val="21"/>
        </w:rPr>
        <w:t xml:space="preserve"> </w:t>
      </w:r>
      <w:r>
        <w:rPr>
          <w:rFonts w:hint="default" w:ascii="Times New Roman" w:hAnsi="Times New Roman" w:cs="Times New Roman"/>
          <w:b/>
          <w:i/>
          <w:sz w:val="21"/>
        </w:rPr>
        <w:t>Driver</w:t>
      </w:r>
      <w:r>
        <w:rPr>
          <w:rFonts w:hint="default" w:ascii="Times New Roman" w:hAnsi="Times New Roman" w:cs="Times New Roman"/>
          <w:b/>
          <w:i/>
          <w:spacing w:val="-5"/>
          <w:sz w:val="21"/>
        </w:rPr>
        <w:t xml:space="preserve"> </w:t>
      </w:r>
      <w:r>
        <w:rPr>
          <w:rFonts w:hint="default" w:ascii="Times New Roman" w:hAnsi="Times New Roman" w:cs="Times New Roman"/>
          <w:b/>
          <w:i/>
          <w:spacing w:val="-2"/>
          <w:sz w:val="21"/>
        </w:rPr>
        <w:t>Registration</w:t>
      </w:r>
    </w:p>
    <w:p w14:paraId="32A719E6">
      <w:pPr>
        <w:pStyle w:val="8"/>
        <w:spacing w:before="39"/>
        <w:rPr>
          <w:rFonts w:hint="default" w:ascii="Times New Roman" w:hAnsi="Times New Roman" w:cs="Times New Roman"/>
          <w:b/>
          <w:i/>
          <w:sz w:val="21"/>
        </w:rPr>
      </w:pPr>
    </w:p>
    <w:p w14:paraId="2A6BC6B1">
      <w:pPr>
        <w:pStyle w:val="8"/>
        <w:ind w:left="1891" w:right="1089"/>
        <w:jc w:val="both"/>
        <w:rPr>
          <w:rFonts w:hint="default" w:ascii="Times New Roman" w:hAnsi="Times New Roman" w:cs="Times New Roman"/>
        </w:rPr>
      </w:pPr>
      <w:r>
        <w:rPr>
          <w:rFonts w:hint="default" w:ascii="Times New Roman" w:hAnsi="Times New Roman" w:cs="Times New Roman"/>
        </w:rPr>
        <w:t>The system bootstrap process is initiated when the External Caller invokes sa.provisionPlatform(userData, typeData, locationData) to activate the runtime stack of the sa:SystemAdmin controller. Upon activation, the controller coordinates the provisioning of the initial administrative user account by calling new(userData) on the u:User class. To establish proper administrative context, the newly spawned u:User performs a reverse context check by calling sa.getId(), which returns the authenticating adminId back to the user object. The user entity then directly persists its state to the database by executing db.execute(saveUserQuery), and upon receiving a success confirmation handshake, returns its completed object reference u back to the coordinating administrator controller.</w:t>
      </w:r>
    </w:p>
    <w:p w14:paraId="6314474B">
      <w:pPr>
        <w:pStyle w:val="8"/>
        <w:spacing w:before="5"/>
        <w:rPr>
          <w:rFonts w:hint="default" w:ascii="Times New Roman" w:hAnsi="Times New Roman" w:cs="Times New Roman"/>
        </w:rPr>
      </w:pPr>
    </w:p>
    <w:p w14:paraId="5CD5AD11">
      <w:pPr>
        <w:pStyle w:val="8"/>
        <w:ind w:left="1891" w:right="1089"/>
        <w:jc w:val="both"/>
        <w:rPr>
          <w:rFonts w:hint="default" w:ascii="Times New Roman" w:hAnsi="Times New Roman" w:cs="Times New Roman"/>
        </w:rPr>
      </w:pPr>
      <w:r>
        <w:rPr>
          <w:rFonts w:hint="default" w:ascii="Times New Roman" w:hAnsi="Times New Roman" w:cs="Times New Roman"/>
        </w:rPr>
        <w:t>Following user account creation, the coordinator systemically configures the platform's baseline vehicle classifications and geographic branch hubs. First, the controller instantiates vt:VehicleType with new(typeData), which calls back to sa.getId() for admin verification before invoking db.execute(saveTypeQuery) to commit the configuration to the database and return the verified vt reference. Next, the controller instantiates the geographical operational region by calling new(locationData) on bh:BranchHub, which checks back with sa.getId() and successfully persists</w:t>
      </w:r>
      <w:r>
        <w:rPr>
          <w:rFonts w:hint="default" w:ascii="Times New Roman" w:hAnsi="Times New Roman" w:cs="Times New Roman"/>
          <w:spacing w:val="80"/>
        </w:rPr>
        <w:t xml:space="preserve"> </w:t>
      </w:r>
      <w:r>
        <w:rPr>
          <w:rFonts w:hint="default" w:ascii="Times New Roman" w:hAnsi="Times New Roman" w:cs="Times New Roman"/>
        </w:rPr>
        <w:t>its</w:t>
      </w:r>
      <w:r>
        <w:rPr>
          <w:rFonts w:hint="default" w:ascii="Times New Roman" w:hAnsi="Times New Roman" w:cs="Times New Roman"/>
          <w:spacing w:val="5"/>
        </w:rPr>
        <w:t xml:space="preserve"> </w:t>
      </w:r>
      <w:r>
        <w:rPr>
          <w:rFonts w:hint="default" w:ascii="Times New Roman" w:hAnsi="Times New Roman" w:cs="Times New Roman"/>
        </w:rPr>
        <w:t>spatial</w:t>
      </w:r>
      <w:r>
        <w:rPr>
          <w:rFonts w:hint="default" w:ascii="Times New Roman" w:hAnsi="Times New Roman" w:cs="Times New Roman"/>
          <w:spacing w:val="10"/>
        </w:rPr>
        <w:t xml:space="preserve"> </w:t>
      </w:r>
      <w:r>
        <w:rPr>
          <w:rFonts w:hint="default" w:ascii="Times New Roman" w:hAnsi="Times New Roman" w:cs="Times New Roman"/>
        </w:rPr>
        <w:t>data</w:t>
      </w:r>
      <w:r>
        <w:rPr>
          <w:rFonts w:hint="default" w:ascii="Times New Roman" w:hAnsi="Times New Roman" w:cs="Times New Roman"/>
          <w:spacing w:val="11"/>
        </w:rPr>
        <w:t xml:space="preserve"> </w:t>
      </w:r>
      <w:r>
        <w:rPr>
          <w:rFonts w:hint="default" w:ascii="Times New Roman" w:hAnsi="Times New Roman" w:cs="Times New Roman"/>
        </w:rPr>
        <w:t>using</w:t>
      </w:r>
      <w:r>
        <w:rPr>
          <w:rFonts w:hint="default" w:ascii="Times New Roman" w:hAnsi="Times New Roman" w:cs="Times New Roman"/>
          <w:spacing w:val="10"/>
        </w:rPr>
        <w:t xml:space="preserve"> </w:t>
      </w:r>
      <w:r>
        <w:rPr>
          <w:rFonts w:hint="default" w:ascii="Times New Roman" w:hAnsi="Times New Roman" w:cs="Times New Roman"/>
        </w:rPr>
        <w:t>db.execute(saveHubQuery).</w:t>
      </w:r>
      <w:r>
        <w:rPr>
          <w:rFonts w:hint="default" w:ascii="Times New Roman" w:hAnsi="Times New Roman" w:cs="Times New Roman"/>
          <w:spacing w:val="10"/>
        </w:rPr>
        <w:t xml:space="preserve"> </w:t>
      </w:r>
      <w:r>
        <w:rPr>
          <w:rFonts w:hint="default" w:ascii="Times New Roman" w:hAnsi="Times New Roman" w:cs="Times New Roman"/>
        </w:rPr>
        <w:t>Once</w:t>
      </w:r>
      <w:r>
        <w:rPr>
          <w:rFonts w:hint="default" w:ascii="Times New Roman" w:hAnsi="Times New Roman" w:cs="Times New Roman"/>
          <w:spacing w:val="11"/>
        </w:rPr>
        <w:t xml:space="preserve"> </w:t>
      </w:r>
      <w:r>
        <w:rPr>
          <w:rFonts w:hint="default" w:ascii="Times New Roman" w:hAnsi="Times New Roman" w:cs="Times New Roman"/>
        </w:rPr>
        <w:t>all</w:t>
      </w:r>
      <w:r>
        <w:rPr>
          <w:rFonts w:hint="default" w:ascii="Times New Roman" w:hAnsi="Times New Roman" w:cs="Times New Roman"/>
          <w:spacing w:val="10"/>
        </w:rPr>
        <w:t xml:space="preserve"> </w:t>
      </w:r>
      <w:r>
        <w:rPr>
          <w:rFonts w:hint="default" w:ascii="Times New Roman" w:hAnsi="Times New Roman" w:cs="Times New Roman"/>
        </w:rPr>
        <w:t>baseline</w:t>
      </w:r>
      <w:r>
        <w:rPr>
          <w:rFonts w:hint="default" w:ascii="Times New Roman" w:hAnsi="Times New Roman" w:cs="Times New Roman"/>
          <w:spacing w:val="12"/>
        </w:rPr>
        <w:t xml:space="preserve"> </w:t>
      </w:r>
      <w:r>
        <w:rPr>
          <w:rFonts w:hint="default" w:ascii="Times New Roman" w:hAnsi="Times New Roman" w:cs="Times New Roman"/>
          <w:spacing w:val="-2"/>
        </w:rPr>
        <w:t>entities—</w:t>
      </w:r>
    </w:p>
    <w:p w14:paraId="7BEE87AB">
      <w:pPr>
        <w:pStyle w:val="8"/>
        <w:spacing w:after="0"/>
        <w:jc w:val="both"/>
        <w:rPr>
          <w:rFonts w:hint="default" w:ascii="Times New Roman" w:hAnsi="Times New Roman" w:cs="Times New Roman"/>
        </w:rPr>
        <w:sectPr>
          <w:pgSz w:w="11910" w:h="16840"/>
          <w:pgMar w:top="1340" w:right="708" w:bottom="900" w:left="708" w:header="728" w:footer="715" w:gutter="0"/>
          <w:cols w:space="720" w:num="1"/>
        </w:sectPr>
      </w:pPr>
    </w:p>
    <w:p w14:paraId="3DF543A7">
      <w:pPr>
        <w:pStyle w:val="8"/>
        <w:spacing w:before="80"/>
        <w:ind w:left="1891" w:right="1091"/>
        <w:jc w:val="both"/>
        <w:rPr>
          <w:rFonts w:hint="default" w:ascii="Times New Roman" w:hAnsi="Times New Roman" w:cs="Times New Roman"/>
        </w:rPr>
      </w:pPr>
      <w:r>
        <w:rPr>
          <w:rFonts w:hint="default" w:ascii="Times New Roman" w:hAnsi="Times New Roman" w:cs="Times New Roman"/>
        </w:rPr>
        <w:t>the administrator user, vehicle categories, and operational branch hubs—are successfully instantiated, verified, and saved, the sa:SystemAdmin controller returns a final success confirmation to the External Caller, certifying a completed system boot.</w:t>
      </w:r>
    </w:p>
    <w:p w14:paraId="1F67D216">
      <w:pPr>
        <w:pStyle w:val="8"/>
        <w:spacing w:before="3"/>
        <w:rPr>
          <w:rFonts w:hint="default" w:ascii="Times New Roman" w:hAnsi="Times New Roman" w:cs="Times New Roman"/>
        </w:rPr>
      </w:pPr>
    </w:p>
    <w:p w14:paraId="5C8A09D9">
      <w:pPr>
        <w:pStyle w:val="4"/>
        <w:numPr>
          <w:ilvl w:val="2"/>
          <w:numId w:val="60"/>
        </w:numPr>
        <w:tabs>
          <w:tab w:val="left" w:pos="2449"/>
        </w:tabs>
        <w:spacing w:before="0" w:after="0" w:line="240" w:lineRule="auto"/>
        <w:ind w:left="2449" w:right="0" w:hanging="558"/>
        <w:jc w:val="left"/>
        <w:rPr>
          <w:rFonts w:hint="default" w:ascii="Times New Roman" w:hAnsi="Times New Roman" w:cs="Times New Roman"/>
        </w:rPr>
      </w:pPr>
      <w:bookmarkStart w:id="102" w:name="6.2.3 Trip Creation and Allocation"/>
      <w:bookmarkEnd w:id="102"/>
      <w:bookmarkStart w:id="103" w:name="_bookmark51"/>
      <w:bookmarkEnd w:id="103"/>
      <w:r>
        <w:rPr>
          <w:rFonts w:hint="default" w:ascii="Times New Roman" w:hAnsi="Times New Roman" w:cs="Times New Roman"/>
        </w:rPr>
        <w:t>Trip</w:t>
      </w:r>
      <w:r>
        <w:rPr>
          <w:rFonts w:hint="default" w:ascii="Times New Roman" w:hAnsi="Times New Roman" w:cs="Times New Roman"/>
          <w:spacing w:val="-2"/>
        </w:rPr>
        <w:t xml:space="preserve"> </w:t>
      </w:r>
      <w:r>
        <w:rPr>
          <w:rFonts w:hint="default" w:ascii="Times New Roman" w:hAnsi="Times New Roman" w:cs="Times New Roman"/>
        </w:rPr>
        <w:t>Creation</w:t>
      </w:r>
      <w:r>
        <w:rPr>
          <w:rFonts w:hint="default" w:ascii="Times New Roman" w:hAnsi="Times New Roman" w:cs="Times New Roman"/>
          <w:spacing w:val="-2"/>
        </w:rPr>
        <w:t xml:space="preserve"> </w:t>
      </w:r>
      <w:r>
        <w:rPr>
          <w:rFonts w:hint="default" w:ascii="Times New Roman" w:hAnsi="Times New Roman" w:cs="Times New Roman"/>
        </w:rPr>
        <w:t>and</w:t>
      </w:r>
      <w:r>
        <w:rPr>
          <w:rFonts w:hint="default" w:ascii="Times New Roman" w:hAnsi="Times New Roman" w:cs="Times New Roman"/>
          <w:spacing w:val="-1"/>
        </w:rPr>
        <w:t xml:space="preserve"> </w:t>
      </w:r>
      <w:r>
        <w:rPr>
          <w:rFonts w:hint="default" w:ascii="Times New Roman" w:hAnsi="Times New Roman" w:cs="Times New Roman"/>
          <w:spacing w:val="-2"/>
        </w:rPr>
        <w:t>Allocation</w:t>
      </w:r>
    </w:p>
    <w:p w14:paraId="57A20CFD">
      <w:pPr>
        <w:pStyle w:val="8"/>
        <w:spacing w:before="7"/>
        <w:rPr>
          <w:rFonts w:hint="default" w:ascii="Times New Roman" w:hAnsi="Times New Roman" w:cs="Times New Roman"/>
          <w:b/>
          <w:sz w:val="20"/>
        </w:rPr>
      </w:pPr>
      <w:r>
        <w:rPr>
          <w:rFonts w:hint="default" w:ascii="Times New Roman" w:hAnsi="Times New Roman" w:cs="Times New Roman"/>
          <w:b/>
          <w:sz w:val="20"/>
        </w:rPr>
        <w:drawing>
          <wp:anchor distT="0" distB="0" distL="0" distR="0" simplePos="0" relativeHeight="251668480" behindDoc="1" locked="0" layoutInCell="1" allowOverlap="1">
            <wp:simplePos x="0" y="0"/>
            <wp:positionH relativeFrom="page">
              <wp:posOffset>1051560</wp:posOffset>
            </wp:positionH>
            <wp:positionV relativeFrom="paragraph">
              <wp:posOffset>165735</wp:posOffset>
            </wp:positionV>
            <wp:extent cx="5456555" cy="565785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5456709" cy="5657850"/>
                    </a:xfrm>
                    <a:prstGeom prst="rect">
                      <a:avLst/>
                    </a:prstGeom>
                  </pic:spPr>
                </pic:pic>
              </a:graphicData>
            </a:graphic>
          </wp:anchor>
        </w:drawing>
      </w:r>
    </w:p>
    <w:p w14:paraId="3CCE5E2B">
      <w:pPr>
        <w:spacing w:before="259"/>
        <w:ind w:left="108" w:right="109" w:firstLine="0"/>
        <w:jc w:val="center"/>
        <w:rPr>
          <w:rFonts w:hint="default" w:ascii="Times New Roman" w:hAnsi="Times New Roman" w:cs="Times New Roman"/>
          <w:b/>
          <w:i/>
          <w:sz w:val="21"/>
        </w:rPr>
      </w:pPr>
      <w:r>
        <w:rPr>
          <w:rFonts w:hint="default" w:ascii="Times New Roman" w:hAnsi="Times New Roman" w:cs="Times New Roman"/>
          <w:b/>
          <w:i/>
          <w:sz w:val="21"/>
        </w:rPr>
        <w:t>Figure</w:t>
      </w:r>
      <w:r>
        <w:rPr>
          <w:rFonts w:hint="default" w:ascii="Times New Roman" w:hAnsi="Times New Roman" w:cs="Times New Roman"/>
          <w:b/>
          <w:i/>
          <w:spacing w:val="-5"/>
          <w:sz w:val="21"/>
        </w:rPr>
        <w:t xml:space="preserve"> </w:t>
      </w:r>
      <w:r>
        <w:rPr>
          <w:rFonts w:hint="default" w:ascii="Times New Roman" w:hAnsi="Times New Roman" w:cs="Times New Roman"/>
          <w:b/>
          <w:i/>
          <w:sz w:val="21"/>
        </w:rPr>
        <w:t>6:</w:t>
      </w:r>
      <w:r>
        <w:rPr>
          <w:rFonts w:hint="default" w:ascii="Times New Roman" w:hAnsi="Times New Roman" w:cs="Times New Roman"/>
          <w:b/>
          <w:i/>
          <w:spacing w:val="-3"/>
          <w:sz w:val="21"/>
        </w:rPr>
        <w:t xml:space="preserve"> </w:t>
      </w:r>
      <w:r>
        <w:rPr>
          <w:rFonts w:hint="default" w:ascii="Times New Roman" w:hAnsi="Times New Roman" w:cs="Times New Roman"/>
          <w:b/>
          <w:i/>
          <w:sz w:val="21"/>
        </w:rPr>
        <w:t>UML</w:t>
      </w:r>
      <w:r>
        <w:rPr>
          <w:rFonts w:hint="default" w:ascii="Times New Roman" w:hAnsi="Times New Roman" w:cs="Times New Roman"/>
          <w:b/>
          <w:i/>
          <w:spacing w:val="-3"/>
          <w:sz w:val="21"/>
        </w:rPr>
        <w:t xml:space="preserve"> </w:t>
      </w:r>
      <w:r>
        <w:rPr>
          <w:rFonts w:hint="default" w:ascii="Times New Roman" w:hAnsi="Times New Roman" w:cs="Times New Roman"/>
          <w:b/>
          <w:i/>
          <w:sz w:val="21"/>
        </w:rPr>
        <w:t>Digram</w:t>
      </w:r>
      <w:r>
        <w:rPr>
          <w:rFonts w:hint="default" w:ascii="Times New Roman" w:hAnsi="Times New Roman" w:cs="Times New Roman"/>
          <w:b/>
          <w:i/>
          <w:spacing w:val="-5"/>
          <w:sz w:val="21"/>
        </w:rPr>
        <w:t xml:space="preserve"> </w:t>
      </w:r>
      <w:r>
        <w:rPr>
          <w:rFonts w:hint="default" w:ascii="Times New Roman" w:hAnsi="Times New Roman" w:cs="Times New Roman"/>
          <w:b/>
          <w:i/>
          <w:sz w:val="21"/>
        </w:rPr>
        <w:t>of</w:t>
      </w:r>
      <w:r>
        <w:rPr>
          <w:rFonts w:hint="default" w:ascii="Times New Roman" w:hAnsi="Times New Roman" w:cs="Times New Roman"/>
          <w:b/>
          <w:i/>
          <w:spacing w:val="-5"/>
          <w:sz w:val="21"/>
        </w:rPr>
        <w:t xml:space="preserve"> </w:t>
      </w:r>
      <w:r>
        <w:rPr>
          <w:rFonts w:hint="default" w:ascii="Times New Roman" w:hAnsi="Times New Roman" w:cs="Times New Roman"/>
          <w:b/>
          <w:i/>
          <w:sz w:val="21"/>
        </w:rPr>
        <w:t>Trip</w:t>
      </w:r>
      <w:r>
        <w:rPr>
          <w:rFonts w:hint="default" w:ascii="Times New Roman" w:hAnsi="Times New Roman" w:cs="Times New Roman"/>
          <w:b/>
          <w:i/>
          <w:spacing w:val="-5"/>
          <w:sz w:val="21"/>
        </w:rPr>
        <w:t xml:space="preserve"> </w:t>
      </w:r>
      <w:r>
        <w:rPr>
          <w:rFonts w:hint="default" w:ascii="Times New Roman" w:hAnsi="Times New Roman" w:cs="Times New Roman"/>
          <w:b/>
          <w:i/>
          <w:sz w:val="21"/>
        </w:rPr>
        <w:t>Creation</w:t>
      </w:r>
      <w:r>
        <w:rPr>
          <w:rFonts w:hint="default" w:ascii="Times New Roman" w:hAnsi="Times New Roman" w:cs="Times New Roman"/>
          <w:b/>
          <w:i/>
          <w:spacing w:val="-4"/>
          <w:sz w:val="21"/>
        </w:rPr>
        <w:t xml:space="preserve"> </w:t>
      </w:r>
      <w:r>
        <w:rPr>
          <w:rFonts w:hint="default" w:ascii="Times New Roman" w:hAnsi="Times New Roman" w:cs="Times New Roman"/>
          <w:b/>
          <w:i/>
          <w:sz w:val="21"/>
        </w:rPr>
        <w:t>and</w:t>
      </w:r>
      <w:r>
        <w:rPr>
          <w:rFonts w:hint="default" w:ascii="Times New Roman" w:hAnsi="Times New Roman" w:cs="Times New Roman"/>
          <w:b/>
          <w:i/>
          <w:spacing w:val="-4"/>
          <w:sz w:val="21"/>
        </w:rPr>
        <w:t xml:space="preserve"> </w:t>
      </w:r>
      <w:r>
        <w:rPr>
          <w:rFonts w:hint="default" w:ascii="Times New Roman" w:hAnsi="Times New Roman" w:cs="Times New Roman"/>
          <w:b/>
          <w:i/>
          <w:spacing w:val="-2"/>
          <w:sz w:val="21"/>
        </w:rPr>
        <w:t>Allocation</w:t>
      </w:r>
    </w:p>
    <w:p w14:paraId="5E26BC2B">
      <w:pPr>
        <w:pStyle w:val="8"/>
        <w:spacing w:before="39"/>
        <w:rPr>
          <w:rFonts w:hint="default" w:ascii="Times New Roman" w:hAnsi="Times New Roman" w:cs="Times New Roman"/>
          <w:b/>
          <w:i/>
          <w:sz w:val="21"/>
        </w:rPr>
      </w:pPr>
    </w:p>
    <w:p w14:paraId="68CDBDDD">
      <w:pPr>
        <w:pStyle w:val="8"/>
        <w:ind w:left="1891" w:right="1089"/>
        <w:jc w:val="both"/>
        <w:rPr>
          <w:rFonts w:hint="default" w:ascii="Times New Roman" w:hAnsi="Times New Roman" w:cs="Times New Roman"/>
        </w:rPr>
      </w:pPr>
      <w:r>
        <w:rPr>
          <w:rFonts w:hint="default" w:ascii="Times New Roman" w:hAnsi="Times New Roman" w:cs="Times New Roman"/>
        </w:rPr>
        <w:t xml:space="preserve">The workflow depicted in the sequence diagram of </w:t>
      </w:r>
      <w:r>
        <w:rPr>
          <w:rFonts w:hint="default" w:ascii="Times New Roman" w:hAnsi="Times New Roman" w:cs="Times New Roman"/>
          <w:b/>
          <w:i/>
          <w:sz w:val="21"/>
        </w:rPr>
        <w:t xml:space="preserve">Figure 6 </w:t>
      </w:r>
      <w:r>
        <w:rPr>
          <w:rFonts w:hint="default" w:ascii="Times New Roman" w:hAnsi="Times New Roman" w:cs="Times New Roman"/>
        </w:rPr>
        <w:t>begins when an External Caller invokes the co.createAndAllocateTrip(tripData, vehicleId, driverId) method on the central co:Coordinator system controller. Upon activation, the coordinator initiates the creation of a new trip instance by calling new(tripData) on the t:Trip class. With the aim to establish proper administrative context, the newly created t:Trip object performs a reverse context lookup by querying co.getId(), which returns the authenticated coordinatorId</w:t>
      </w:r>
      <w:r>
        <w:rPr>
          <w:rFonts w:hint="default" w:ascii="Times New Roman" w:hAnsi="Times New Roman" w:cs="Times New Roman"/>
          <w:spacing w:val="54"/>
        </w:rPr>
        <w:t xml:space="preserve"> </w:t>
      </w:r>
      <w:r>
        <w:rPr>
          <w:rFonts w:hint="default" w:ascii="Times New Roman" w:hAnsi="Times New Roman" w:cs="Times New Roman"/>
        </w:rPr>
        <w:t>back</w:t>
      </w:r>
      <w:r>
        <w:rPr>
          <w:rFonts w:hint="default" w:ascii="Times New Roman" w:hAnsi="Times New Roman" w:cs="Times New Roman"/>
          <w:spacing w:val="55"/>
        </w:rPr>
        <w:t xml:space="preserve"> </w:t>
      </w:r>
      <w:r>
        <w:rPr>
          <w:rFonts w:hint="default" w:ascii="Times New Roman" w:hAnsi="Times New Roman" w:cs="Times New Roman"/>
        </w:rPr>
        <w:t>to</w:t>
      </w:r>
      <w:r>
        <w:rPr>
          <w:rFonts w:hint="default" w:ascii="Times New Roman" w:hAnsi="Times New Roman" w:cs="Times New Roman"/>
          <w:spacing w:val="50"/>
        </w:rPr>
        <w:t xml:space="preserve"> </w:t>
      </w:r>
      <w:r>
        <w:rPr>
          <w:rFonts w:hint="default" w:ascii="Times New Roman" w:hAnsi="Times New Roman" w:cs="Times New Roman"/>
        </w:rPr>
        <w:t>the</w:t>
      </w:r>
      <w:r>
        <w:rPr>
          <w:rFonts w:hint="default" w:ascii="Times New Roman" w:hAnsi="Times New Roman" w:cs="Times New Roman"/>
          <w:spacing w:val="53"/>
        </w:rPr>
        <w:t xml:space="preserve"> </w:t>
      </w:r>
      <w:r>
        <w:rPr>
          <w:rFonts w:hint="default" w:ascii="Times New Roman" w:hAnsi="Times New Roman" w:cs="Times New Roman"/>
        </w:rPr>
        <w:t>trip</w:t>
      </w:r>
      <w:r>
        <w:rPr>
          <w:rFonts w:hint="default" w:ascii="Times New Roman" w:hAnsi="Times New Roman" w:cs="Times New Roman"/>
          <w:spacing w:val="53"/>
        </w:rPr>
        <w:t xml:space="preserve"> </w:t>
      </w:r>
      <w:r>
        <w:rPr>
          <w:rFonts w:hint="default" w:ascii="Times New Roman" w:hAnsi="Times New Roman" w:cs="Times New Roman"/>
        </w:rPr>
        <w:t>entity.</w:t>
      </w:r>
      <w:r>
        <w:rPr>
          <w:rFonts w:hint="default" w:ascii="Times New Roman" w:hAnsi="Times New Roman" w:cs="Times New Roman"/>
          <w:spacing w:val="54"/>
        </w:rPr>
        <w:t xml:space="preserve"> </w:t>
      </w:r>
      <w:r>
        <w:rPr>
          <w:rFonts w:hint="default" w:ascii="Times New Roman" w:hAnsi="Times New Roman" w:cs="Times New Roman"/>
        </w:rPr>
        <w:t>This</w:t>
      </w:r>
      <w:r>
        <w:rPr>
          <w:rFonts w:hint="default" w:ascii="Times New Roman" w:hAnsi="Times New Roman" w:cs="Times New Roman"/>
          <w:spacing w:val="53"/>
        </w:rPr>
        <w:t xml:space="preserve"> </w:t>
      </w:r>
      <w:r>
        <w:rPr>
          <w:rFonts w:hint="default" w:ascii="Times New Roman" w:hAnsi="Times New Roman" w:cs="Times New Roman"/>
        </w:rPr>
        <w:t>entity</w:t>
      </w:r>
      <w:r>
        <w:rPr>
          <w:rFonts w:hint="default" w:ascii="Times New Roman" w:hAnsi="Times New Roman" w:cs="Times New Roman"/>
          <w:spacing w:val="51"/>
        </w:rPr>
        <w:t xml:space="preserve"> </w:t>
      </w:r>
      <w:r>
        <w:rPr>
          <w:rFonts w:hint="default" w:ascii="Times New Roman" w:hAnsi="Times New Roman" w:cs="Times New Roman"/>
        </w:rPr>
        <w:t>then</w:t>
      </w:r>
      <w:r>
        <w:rPr>
          <w:rFonts w:hint="default" w:ascii="Times New Roman" w:hAnsi="Times New Roman" w:cs="Times New Roman"/>
          <w:spacing w:val="53"/>
        </w:rPr>
        <w:t xml:space="preserve"> </w:t>
      </w:r>
      <w:r>
        <w:rPr>
          <w:rFonts w:hint="default" w:ascii="Times New Roman" w:hAnsi="Times New Roman" w:cs="Times New Roman"/>
        </w:rPr>
        <w:t>directly</w:t>
      </w:r>
      <w:r>
        <w:rPr>
          <w:rFonts w:hint="default" w:ascii="Times New Roman" w:hAnsi="Times New Roman" w:cs="Times New Roman"/>
          <w:spacing w:val="53"/>
        </w:rPr>
        <w:t xml:space="preserve"> </w:t>
      </w:r>
      <w:r>
        <w:rPr>
          <w:rFonts w:hint="default" w:ascii="Times New Roman" w:hAnsi="Times New Roman" w:cs="Times New Roman"/>
        </w:rPr>
        <w:t>persists</w:t>
      </w:r>
      <w:r>
        <w:rPr>
          <w:rFonts w:hint="default" w:ascii="Times New Roman" w:hAnsi="Times New Roman" w:cs="Times New Roman"/>
          <w:spacing w:val="53"/>
        </w:rPr>
        <w:t xml:space="preserve"> </w:t>
      </w:r>
      <w:r>
        <w:rPr>
          <w:rFonts w:hint="default" w:ascii="Times New Roman" w:hAnsi="Times New Roman" w:cs="Times New Roman"/>
          <w:spacing w:val="-5"/>
        </w:rPr>
        <w:t>its</w:t>
      </w:r>
    </w:p>
    <w:p w14:paraId="4C293E8C">
      <w:pPr>
        <w:pStyle w:val="8"/>
        <w:spacing w:after="0"/>
        <w:jc w:val="both"/>
        <w:rPr>
          <w:rFonts w:hint="default" w:ascii="Times New Roman" w:hAnsi="Times New Roman" w:cs="Times New Roman"/>
        </w:rPr>
        <w:sectPr>
          <w:pgSz w:w="11910" w:h="16840"/>
          <w:pgMar w:top="1340" w:right="708" w:bottom="900" w:left="708" w:header="728" w:footer="715" w:gutter="0"/>
          <w:cols w:space="720" w:num="1"/>
        </w:sectPr>
      </w:pPr>
    </w:p>
    <w:p w14:paraId="6A6CFD57">
      <w:pPr>
        <w:pStyle w:val="8"/>
        <w:spacing w:before="80"/>
        <w:ind w:left="1891" w:right="1089"/>
        <w:jc w:val="both"/>
        <w:rPr>
          <w:rFonts w:hint="default" w:ascii="Times New Roman" w:hAnsi="Times New Roman" w:cs="Times New Roman"/>
        </w:rPr>
      </w:pPr>
      <w:r>
        <w:rPr>
          <w:rFonts w:hint="default" w:ascii="Times New Roman" w:hAnsi="Times New Roman" w:cs="Times New Roman"/>
        </w:rPr>
        <w:t>structural information to the relational database using db.execute(saveTripQuery). Once the database issues a success handshake, the fully initialized trip reference t is passed back to the coordinator. Immediately following this</w:t>
      </w:r>
      <w:r>
        <w:rPr>
          <w:rFonts w:hint="default" w:ascii="Times New Roman" w:hAnsi="Times New Roman" w:cs="Times New Roman"/>
          <w:spacing w:val="-2"/>
        </w:rPr>
        <w:t xml:space="preserve"> </w:t>
      </w:r>
      <w:r>
        <w:rPr>
          <w:rFonts w:hint="default" w:ascii="Times New Roman" w:hAnsi="Times New Roman" w:cs="Times New Roman"/>
        </w:rPr>
        <w:t>instantiation,</w:t>
      </w:r>
      <w:r>
        <w:rPr>
          <w:rFonts w:hint="default" w:ascii="Times New Roman" w:hAnsi="Times New Roman" w:cs="Times New Roman"/>
          <w:spacing w:val="-2"/>
        </w:rPr>
        <w:t xml:space="preserve"> </w:t>
      </w:r>
      <w:r>
        <w:rPr>
          <w:rFonts w:hint="default" w:ascii="Times New Roman" w:hAnsi="Times New Roman" w:cs="Times New Roman"/>
        </w:rPr>
        <w:t>the</w:t>
      </w:r>
      <w:r>
        <w:rPr>
          <w:rFonts w:hint="default" w:ascii="Times New Roman" w:hAnsi="Times New Roman" w:cs="Times New Roman"/>
          <w:spacing w:val="-1"/>
        </w:rPr>
        <w:t xml:space="preserve"> </w:t>
      </w:r>
      <w:r>
        <w:rPr>
          <w:rFonts w:hint="default" w:ascii="Times New Roman" w:hAnsi="Times New Roman" w:cs="Times New Roman"/>
        </w:rPr>
        <w:t>coordinator systemically verifies the readiness of physical resources by querying vehicle availability through v.verifyAvailability() and driver availability through d.verifyAvailability(), both of which return an operational status of available.</w:t>
      </w:r>
    </w:p>
    <w:p w14:paraId="5AEABBDA">
      <w:pPr>
        <w:pStyle w:val="8"/>
        <w:spacing w:before="2"/>
        <w:rPr>
          <w:rFonts w:hint="default" w:ascii="Times New Roman" w:hAnsi="Times New Roman" w:cs="Times New Roman"/>
        </w:rPr>
      </w:pPr>
    </w:p>
    <w:p w14:paraId="2FB65052">
      <w:pPr>
        <w:pStyle w:val="8"/>
        <w:spacing w:before="1"/>
        <w:ind w:left="1891" w:right="1089"/>
        <w:jc w:val="both"/>
        <w:rPr>
          <w:rFonts w:hint="default" w:ascii="Times New Roman" w:hAnsi="Times New Roman" w:cs="Times New Roman"/>
        </w:rPr>
      </w:pPr>
      <w:r>
        <w:rPr>
          <w:rFonts w:hint="default" w:ascii="Times New Roman" w:hAnsi="Times New Roman" w:cs="Times New Roman"/>
        </w:rPr>
        <w:t>With resource availability confirmed, the coordinator proceeds to associate the entities by calling assignVehicleAndDriver(v, d) directly on the active t:Trip instance. The trip object commits this relation by invoking db.execute(updateTripAllocationQuery) on the database layer and, upon receiving a success transaction receipt, returns an allocationConfirmed response to the controller. The transaction is completed and double-booking</w:t>
      </w:r>
      <w:r>
        <w:rPr>
          <w:rFonts w:hint="default" w:ascii="Times New Roman" w:hAnsi="Times New Roman" w:cs="Times New Roman"/>
          <w:spacing w:val="40"/>
        </w:rPr>
        <w:t xml:space="preserve"> </w:t>
      </w:r>
      <w:r>
        <w:rPr>
          <w:rFonts w:hint="default" w:ascii="Times New Roman" w:hAnsi="Times New Roman" w:cs="Times New Roman"/>
        </w:rPr>
        <w:t>is prevented if the coordinator updates the operational state of both allocated assets: it first invokes setStatus("On Trip") on the v:Vehicle object, which synchronizes its state via db.execute(updateVehicleStatusQuery), and then mirrors this execution sequence by invoking setStatus("On Trip") on the d:Driver object to trigger db.execute(updateDriverStatusQuery). After both entities acknowledge their updated operational states with a statusUpdated reply, the coordination workflow concludes by returning a final success handshake to the External Caller, certifying the successful creation and allocation of the trip.</w:t>
      </w:r>
    </w:p>
    <w:p w14:paraId="34399587">
      <w:pPr>
        <w:pStyle w:val="8"/>
        <w:spacing w:after="0"/>
        <w:jc w:val="both"/>
        <w:rPr>
          <w:rFonts w:hint="default" w:ascii="Times New Roman" w:hAnsi="Times New Roman" w:cs="Times New Roman"/>
        </w:rPr>
        <w:sectPr>
          <w:pgSz w:w="11910" w:h="16840"/>
          <w:pgMar w:top="1340" w:right="708" w:bottom="900" w:left="708" w:header="728" w:footer="715" w:gutter="0"/>
          <w:cols w:space="720" w:num="1"/>
        </w:sectPr>
      </w:pPr>
    </w:p>
    <w:p w14:paraId="33C043DE">
      <w:pPr>
        <w:pStyle w:val="4"/>
        <w:numPr>
          <w:ilvl w:val="2"/>
          <w:numId w:val="60"/>
        </w:numPr>
        <w:tabs>
          <w:tab w:val="left" w:pos="2449"/>
        </w:tabs>
        <w:spacing w:before="80" w:after="0" w:line="240" w:lineRule="auto"/>
        <w:ind w:left="2449" w:right="0" w:hanging="558"/>
        <w:jc w:val="left"/>
        <w:rPr>
          <w:rFonts w:hint="default" w:ascii="Times New Roman" w:hAnsi="Times New Roman" w:cs="Times New Roman"/>
        </w:rPr>
      </w:pPr>
      <w:bookmarkStart w:id="104" w:name="_bookmark52"/>
      <w:bookmarkEnd w:id="104"/>
      <w:bookmarkStart w:id="105" w:name="6.2.4 Live Telemetry and Automated Alert"/>
      <w:bookmarkEnd w:id="105"/>
      <w:r>
        <w:rPr>
          <w:rFonts w:hint="default" w:ascii="Times New Roman" w:hAnsi="Times New Roman" w:cs="Times New Roman"/>
        </w:rPr>
        <w:t>Live</w:t>
      </w:r>
      <w:r>
        <w:rPr>
          <w:rFonts w:hint="default" w:ascii="Times New Roman" w:hAnsi="Times New Roman" w:cs="Times New Roman"/>
          <w:spacing w:val="-3"/>
        </w:rPr>
        <w:t xml:space="preserve"> </w:t>
      </w:r>
      <w:r>
        <w:rPr>
          <w:rFonts w:hint="default" w:ascii="Times New Roman" w:hAnsi="Times New Roman" w:cs="Times New Roman"/>
        </w:rPr>
        <w:t>Telemetry</w:t>
      </w:r>
      <w:r>
        <w:rPr>
          <w:rFonts w:hint="default" w:ascii="Times New Roman" w:hAnsi="Times New Roman" w:cs="Times New Roman"/>
          <w:spacing w:val="-3"/>
        </w:rPr>
        <w:t xml:space="preserve"> </w:t>
      </w:r>
      <w:r>
        <w:rPr>
          <w:rFonts w:hint="default" w:ascii="Times New Roman" w:hAnsi="Times New Roman" w:cs="Times New Roman"/>
        </w:rPr>
        <w:t>and</w:t>
      </w:r>
      <w:r>
        <w:rPr>
          <w:rFonts w:hint="default" w:ascii="Times New Roman" w:hAnsi="Times New Roman" w:cs="Times New Roman"/>
          <w:spacing w:val="-3"/>
        </w:rPr>
        <w:t xml:space="preserve"> </w:t>
      </w:r>
      <w:r>
        <w:rPr>
          <w:rFonts w:hint="default" w:ascii="Times New Roman" w:hAnsi="Times New Roman" w:cs="Times New Roman"/>
        </w:rPr>
        <w:t>Automated</w:t>
      </w:r>
      <w:r>
        <w:rPr>
          <w:rFonts w:hint="default" w:ascii="Times New Roman" w:hAnsi="Times New Roman" w:cs="Times New Roman"/>
          <w:spacing w:val="-2"/>
        </w:rPr>
        <w:t xml:space="preserve"> Alerts</w:t>
      </w:r>
    </w:p>
    <w:p w14:paraId="6E1E5D5D">
      <w:pPr>
        <w:pStyle w:val="8"/>
        <w:spacing w:before="5"/>
        <w:rPr>
          <w:rFonts w:hint="default" w:ascii="Times New Roman" w:hAnsi="Times New Roman" w:cs="Times New Roman"/>
          <w:b/>
          <w:sz w:val="20"/>
        </w:rPr>
      </w:pPr>
      <w:r>
        <w:rPr>
          <w:rFonts w:hint="default" w:ascii="Times New Roman" w:hAnsi="Times New Roman" w:cs="Times New Roman"/>
          <w:b/>
          <w:sz w:val="20"/>
        </w:rPr>
        <w:drawing>
          <wp:anchor distT="0" distB="0" distL="0" distR="0" simplePos="0" relativeHeight="251669504" behindDoc="1" locked="0" layoutInCell="1" allowOverlap="1">
            <wp:simplePos x="0" y="0"/>
            <wp:positionH relativeFrom="page">
              <wp:posOffset>1051560</wp:posOffset>
            </wp:positionH>
            <wp:positionV relativeFrom="paragraph">
              <wp:posOffset>164465</wp:posOffset>
            </wp:positionV>
            <wp:extent cx="5456555" cy="565785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5456709" cy="5657850"/>
                    </a:xfrm>
                    <a:prstGeom prst="rect">
                      <a:avLst/>
                    </a:prstGeom>
                  </pic:spPr>
                </pic:pic>
              </a:graphicData>
            </a:graphic>
          </wp:anchor>
        </w:drawing>
      </w:r>
    </w:p>
    <w:p w14:paraId="33331A7A">
      <w:pPr>
        <w:spacing w:before="19"/>
        <w:ind w:left="108" w:right="110" w:firstLine="0"/>
        <w:jc w:val="center"/>
        <w:rPr>
          <w:rFonts w:hint="default" w:ascii="Times New Roman" w:hAnsi="Times New Roman" w:cs="Times New Roman"/>
          <w:b/>
          <w:i/>
          <w:sz w:val="21"/>
        </w:rPr>
      </w:pPr>
      <w:r>
        <w:rPr>
          <w:rFonts w:hint="default" w:ascii="Times New Roman" w:hAnsi="Times New Roman" w:cs="Times New Roman"/>
          <w:b/>
          <w:i/>
          <w:sz w:val="21"/>
        </w:rPr>
        <w:t>Figure</w:t>
      </w:r>
      <w:r>
        <w:rPr>
          <w:rFonts w:hint="default" w:ascii="Times New Roman" w:hAnsi="Times New Roman" w:cs="Times New Roman"/>
          <w:b/>
          <w:i/>
          <w:spacing w:val="-5"/>
          <w:sz w:val="21"/>
        </w:rPr>
        <w:t xml:space="preserve"> </w:t>
      </w:r>
      <w:r>
        <w:rPr>
          <w:rFonts w:hint="default" w:ascii="Times New Roman" w:hAnsi="Times New Roman" w:cs="Times New Roman"/>
          <w:b/>
          <w:i/>
          <w:sz w:val="21"/>
        </w:rPr>
        <w:t>7:</w:t>
      </w:r>
      <w:r>
        <w:rPr>
          <w:rFonts w:hint="default" w:ascii="Times New Roman" w:hAnsi="Times New Roman" w:cs="Times New Roman"/>
          <w:b/>
          <w:i/>
          <w:spacing w:val="-6"/>
          <w:sz w:val="21"/>
        </w:rPr>
        <w:t xml:space="preserve"> </w:t>
      </w:r>
      <w:r>
        <w:rPr>
          <w:rFonts w:hint="default" w:ascii="Times New Roman" w:hAnsi="Times New Roman" w:cs="Times New Roman"/>
          <w:b/>
          <w:i/>
          <w:sz w:val="21"/>
        </w:rPr>
        <w:t>UML</w:t>
      </w:r>
      <w:r>
        <w:rPr>
          <w:rFonts w:hint="default" w:ascii="Times New Roman" w:hAnsi="Times New Roman" w:cs="Times New Roman"/>
          <w:b/>
          <w:i/>
          <w:spacing w:val="-1"/>
          <w:sz w:val="21"/>
        </w:rPr>
        <w:t xml:space="preserve"> </w:t>
      </w:r>
      <w:r>
        <w:rPr>
          <w:rFonts w:hint="default" w:ascii="Times New Roman" w:hAnsi="Times New Roman" w:cs="Times New Roman"/>
          <w:b/>
          <w:i/>
          <w:sz w:val="21"/>
        </w:rPr>
        <w:t>Diagram</w:t>
      </w:r>
      <w:r>
        <w:rPr>
          <w:rFonts w:hint="default" w:ascii="Times New Roman" w:hAnsi="Times New Roman" w:cs="Times New Roman"/>
          <w:b/>
          <w:i/>
          <w:spacing w:val="-8"/>
          <w:sz w:val="21"/>
        </w:rPr>
        <w:t xml:space="preserve"> </w:t>
      </w:r>
      <w:r>
        <w:rPr>
          <w:rFonts w:hint="default" w:ascii="Times New Roman" w:hAnsi="Times New Roman" w:cs="Times New Roman"/>
          <w:b/>
          <w:i/>
          <w:sz w:val="21"/>
        </w:rPr>
        <w:t>class</w:t>
      </w:r>
      <w:r>
        <w:rPr>
          <w:rFonts w:hint="default" w:ascii="Times New Roman" w:hAnsi="Times New Roman" w:cs="Times New Roman"/>
          <w:b/>
          <w:i/>
          <w:spacing w:val="-5"/>
          <w:sz w:val="21"/>
        </w:rPr>
        <w:t xml:space="preserve"> </w:t>
      </w:r>
      <w:r>
        <w:rPr>
          <w:rFonts w:hint="default" w:ascii="Times New Roman" w:hAnsi="Times New Roman" w:cs="Times New Roman"/>
          <w:b/>
          <w:i/>
          <w:sz w:val="21"/>
        </w:rPr>
        <w:t>of</w:t>
      </w:r>
      <w:r>
        <w:rPr>
          <w:rFonts w:hint="default" w:ascii="Times New Roman" w:hAnsi="Times New Roman" w:cs="Times New Roman"/>
          <w:b/>
          <w:i/>
          <w:spacing w:val="-6"/>
          <w:sz w:val="21"/>
        </w:rPr>
        <w:t xml:space="preserve"> </w:t>
      </w:r>
      <w:r>
        <w:rPr>
          <w:rFonts w:hint="default" w:ascii="Times New Roman" w:hAnsi="Times New Roman" w:cs="Times New Roman"/>
          <w:b/>
          <w:i/>
          <w:sz w:val="21"/>
        </w:rPr>
        <w:t>Live</w:t>
      </w:r>
      <w:r>
        <w:rPr>
          <w:rFonts w:hint="default" w:ascii="Times New Roman" w:hAnsi="Times New Roman" w:cs="Times New Roman"/>
          <w:b/>
          <w:i/>
          <w:spacing w:val="-4"/>
          <w:sz w:val="21"/>
        </w:rPr>
        <w:t xml:space="preserve"> </w:t>
      </w:r>
      <w:r>
        <w:rPr>
          <w:rFonts w:hint="default" w:ascii="Times New Roman" w:hAnsi="Times New Roman" w:cs="Times New Roman"/>
          <w:b/>
          <w:i/>
          <w:sz w:val="21"/>
        </w:rPr>
        <w:t>Telemtry</w:t>
      </w:r>
      <w:r>
        <w:rPr>
          <w:rFonts w:hint="default" w:ascii="Times New Roman" w:hAnsi="Times New Roman" w:cs="Times New Roman"/>
          <w:b/>
          <w:i/>
          <w:spacing w:val="-5"/>
          <w:sz w:val="21"/>
        </w:rPr>
        <w:t xml:space="preserve"> </w:t>
      </w:r>
      <w:r>
        <w:rPr>
          <w:rFonts w:hint="default" w:ascii="Times New Roman" w:hAnsi="Times New Roman" w:cs="Times New Roman"/>
          <w:b/>
          <w:i/>
          <w:sz w:val="21"/>
        </w:rPr>
        <w:t>and</w:t>
      </w:r>
      <w:r>
        <w:rPr>
          <w:rFonts w:hint="default" w:ascii="Times New Roman" w:hAnsi="Times New Roman" w:cs="Times New Roman"/>
          <w:b/>
          <w:i/>
          <w:spacing w:val="-4"/>
          <w:sz w:val="21"/>
        </w:rPr>
        <w:t xml:space="preserve"> </w:t>
      </w:r>
      <w:r>
        <w:rPr>
          <w:rFonts w:hint="default" w:ascii="Times New Roman" w:hAnsi="Times New Roman" w:cs="Times New Roman"/>
          <w:b/>
          <w:i/>
          <w:sz w:val="21"/>
        </w:rPr>
        <w:t>Automated</w:t>
      </w:r>
      <w:r>
        <w:rPr>
          <w:rFonts w:hint="default" w:ascii="Times New Roman" w:hAnsi="Times New Roman" w:cs="Times New Roman"/>
          <w:b/>
          <w:i/>
          <w:spacing w:val="-7"/>
          <w:sz w:val="21"/>
        </w:rPr>
        <w:t xml:space="preserve"> </w:t>
      </w:r>
      <w:r>
        <w:rPr>
          <w:rFonts w:hint="default" w:ascii="Times New Roman" w:hAnsi="Times New Roman" w:cs="Times New Roman"/>
          <w:b/>
          <w:i/>
          <w:spacing w:val="-2"/>
          <w:sz w:val="21"/>
        </w:rPr>
        <w:t>Alerts</w:t>
      </w:r>
    </w:p>
    <w:p w14:paraId="5C49DC00">
      <w:pPr>
        <w:pStyle w:val="8"/>
        <w:spacing w:before="36"/>
        <w:rPr>
          <w:rFonts w:hint="default" w:ascii="Times New Roman" w:hAnsi="Times New Roman" w:cs="Times New Roman"/>
          <w:b/>
          <w:i/>
          <w:sz w:val="21"/>
        </w:rPr>
      </w:pPr>
    </w:p>
    <w:p w14:paraId="483DDDC5">
      <w:pPr>
        <w:pStyle w:val="8"/>
        <w:spacing w:before="1"/>
        <w:ind w:left="1891" w:right="1088"/>
        <w:jc w:val="both"/>
        <w:rPr>
          <w:rFonts w:hint="default" w:ascii="Times New Roman" w:hAnsi="Times New Roman" w:cs="Times New Roman"/>
        </w:rPr>
      </w:pPr>
      <w:r>
        <w:rPr>
          <w:rFonts w:hint="default" w:ascii="Times New Roman" w:hAnsi="Times New Roman" w:cs="Times New Roman"/>
        </w:rPr>
        <w:t xml:space="preserve">The telemetry ingestion workflow depicted in </w:t>
      </w:r>
      <w:r>
        <w:rPr>
          <w:rFonts w:hint="default" w:ascii="Times New Roman" w:hAnsi="Times New Roman" w:cs="Times New Roman"/>
          <w:i/>
          <w:sz w:val="21"/>
        </w:rPr>
        <w:t xml:space="preserve">Figure 7 </w:t>
      </w:r>
      <w:r>
        <w:rPr>
          <w:rFonts w:hint="default" w:ascii="Times New Roman" w:hAnsi="Times New Roman" w:cs="Times New Roman"/>
        </w:rPr>
        <w:t>is initiated when an External Caller streams raw physical data by invoking tp.ingestTelemetry(vehicleId, telemetryData) on the central tp:TelemetryProcessor controller. Making ensure data integrity, the processor immediately verifies the target assets by invoking v.verifyActiveStatus() on the respective v:Vehicle instance. Upon receiving an activeConfirmed response, the processor initiates logging by calling new(telemetryData) to instantiate a new tm:TelemetryRecord object. In binding proper architectural context, the newly spawned tm object calls back to tp.getId(), which returns the active processorId. The record then directly persists its payload to the relational storage layer via db.execute(saveTelemetryQuery). Once the database returns a success handshake, the fully initialized record reference tm is handed back to the processor controller.</w:t>
      </w:r>
    </w:p>
    <w:p w14:paraId="61278814">
      <w:pPr>
        <w:pStyle w:val="8"/>
        <w:spacing w:after="0"/>
        <w:jc w:val="both"/>
        <w:rPr>
          <w:rFonts w:hint="default" w:ascii="Times New Roman" w:hAnsi="Times New Roman" w:cs="Times New Roman"/>
        </w:rPr>
        <w:sectPr>
          <w:pgSz w:w="11910" w:h="16840"/>
          <w:pgMar w:top="1340" w:right="708" w:bottom="900" w:left="708" w:header="728" w:footer="715" w:gutter="0"/>
          <w:cols w:space="720" w:num="1"/>
        </w:sectPr>
      </w:pPr>
    </w:p>
    <w:p w14:paraId="77AE7E43">
      <w:pPr>
        <w:pStyle w:val="8"/>
        <w:spacing w:before="80"/>
        <w:ind w:left="1891" w:right="1088"/>
        <w:jc w:val="both"/>
        <w:rPr>
          <w:rFonts w:hint="default" w:ascii="Times New Roman" w:hAnsi="Times New Roman" w:cs="Times New Roman"/>
        </w:rPr>
      </w:pPr>
      <w:r>
        <w:rPr>
          <w:rFonts w:hint="default" w:ascii="Times New Roman" w:hAnsi="Times New Roman" w:cs="Times New Roman"/>
        </w:rPr>
        <w:t>Immediately after the persistence of raw coordinates, the processor evaluates the incoming metrics against system safety parameters by calling alert.evaluateRules(vehicleId, telemetryData) on the alert:AlertSystem component. The alert engine queries baseline thresholds from the storage layer using db.execute(fetchAlertThresholdQuery) to fetch current thresholdRules. The system then processes these rules using a conditional activation block: if an Alert Threshold Exceeded event is identified (e.g., geofence violations or speeding), the engine writes the violation entry using db.execute(saveAlertQuery) and returns an active alertTriggered(alertDetails) signal back to the controller. Conversely, under Normal Conditions, the engine returns a noAlert status. The telemetry cycle completes when the processor wraps up execution and returns a final success response to the External Caller.</w:t>
      </w:r>
    </w:p>
    <w:p w14:paraId="762C513D">
      <w:pPr>
        <w:pStyle w:val="8"/>
        <w:spacing w:before="2"/>
        <w:rPr>
          <w:rFonts w:hint="default" w:ascii="Times New Roman" w:hAnsi="Times New Roman" w:cs="Times New Roman"/>
        </w:rPr>
      </w:pPr>
    </w:p>
    <w:p w14:paraId="31B3DF6D">
      <w:pPr>
        <w:pStyle w:val="2"/>
        <w:spacing w:before="1"/>
        <w:rPr>
          <w:rFonts w:hint="default" w:ascii="Times New Roman" w:hAnsi="Times New Roman" w:cs="Times New Roman"/>
        </w:rPr>
      </w:pPr>
      <w:bookmarkStart w:id="106" w:name="_bookmark53"/>
      <w:bookmarkEnd w:id="106"/>
      <w:bookmarkStart w:id="107" w:name="Part G: Conclusion"/>
      <w:bookmarkEnd w:id="107"/>
      <w:r>
        <w:rPr>
          <w:rFonts w:hint="default" w:ascii="Times New Roman" w:hAnsi="Times New Roman" w:cs="Times New Roman"/>
        </w:rPr>
        <w:t>Part</w:t>
      </w:r>
      <w:r>
        <w:rPr>
          <w:rFonts w:hint="default" w:ascii="Times New Roman" w:hAnsi="Times New Roman" w:cs="Times New Roman"/>
          <w:spacing w:val="-6"/>
        </w:rPr>
        <w:t xml:space="preserve"> </w:t>
      </w:r>
      <w:r>
        <w:rPr>
          <w:rFonts w:hint="default" w:ascii="Times New Roman" w:hAnsi="Times New Roman" w:cs="Times New Roman"/>
        </w:rPr>
        <w:t>G:</w:t>
      </w:r>
      <w:r>
        <w:rPr>
          <w:rFonts w:hint="default" w:ascii="Times New Roman" w:hAnsi="Times New Roman" w:cs="Times New Roman"/>
          <w:spacing w:val="-4"/>
        </w:rPr>
        <w:t xml:space="preserve"> </w:t>
      </w:r>
      <w:r>
        <w:rPr>
          <w:rFonts w:hint="default" w:ascii="Times New Roman" w:hAnsi="Times New Roman" w:cs="Times New Roman"/>
          <w:spacing w:val="-2"/>
        </w:rPr>
        <w:t>Conclusion</w:t>
      </w:r>
    </w:p>
    <w:p w14:paraId="5C64122B">
      <w:pPr>
        <w:pStyle w:val="8"/>
        <w:spacing w:before="280"/>
        <w:ind w:left="1092" w:right="1373"/>
        <w:rPr>
          <w:rFonts w:hint="default" w:ascii="Times New Roman" w:hAnsi="Times New Roman" w:cs="Times New Roman"/>
        </w:rPr>
      </w:pPr>
      <w:r>
        <w:rPr>
          <w:rFonts w:hint="default" w:ascii="Times New Roman" w:hAnsi="Times New Roman" w:cs="Times New Roman"/>
        </w:rPr>
        <w:t>The completed design blueprint for the SmartFM system successfully bridges business requirements with high-quality software architecture. Strict adherence to object-oriented heuristics ensures that the resulting codebase minimizes class dependencies, keeps data tightly encapsulated, and prevents the creation of anti-patterns such as God Classes. Detailed sequence verifications confirm that the execution flows—ranging from initial platform boot to real-time telemetry ingestion—are</w:t>
      </w:r>
      <w:r>
        <w:rPr>
          <w:rFonts w:hint="default" w:ascii="Times New Roman" w:hAnsi="Times New Roman" w:cs="Times New Roman"/>
          <w:spacing w:val="-5"/>
        </w:rPr>
        <w:t xml:space="preserve"> </w:t>
      </w:r>
      <w:r>
        <w:rPr>
          <w:rFonts w:hint="default" w:ascii="Times New Roman" w:hAnsi="Times New Roman" w:cs="Times New Roman"/>
        </w:rPr>
        <w:t>structurally</w:t>
      </w:r>
      <w:r>
        <w:rPr>
          <w:rFonts w:hint="default" w:ascii="Times New Roman" w:hAnsi="Times New Roman" w:cs="Times New Roman"/>
          <w:spacing w:val="-4"/>
        </w:rPr>
        <w:t xml:space="preserve"> </w:t>
      </w:r>
      <w:r>
        <w:rPr>
          <w:rFonts w:hint="default" w:ascii="Times New Roman" w:hAnsi="Times New Roman" w:cs="Times New Roman"/>
        </w:rPr>
        <w:t>sound,</w:t>
      </w:r>
      <w:r>
        <w:rPr>
          <w:rFonts w:hint="default" w:ascii="Times New Roman" w:hAnsi="Times New Roman" w:cs="Times New Roman"/>
          <w:spacing w:val="-7"/>
        </w:rPr>
        <w:t xml:space="preserve"> </w:t>
      </w:r>
      <w:r>
        <w:rPr>
          <w:rFonts w:hint="default" w:ascii="Times New Roman" w:hAnsi="Times New Roman" w:cs="Times New Roman"/>
        </w:rPr>
        <w:t>robust,</w:t>
      </w:r>
      <w:r>
        <w:rPr>
          <w:rFonts w:hint="default" w:ascii="Times New Roman" w:hAnsi="Times New Roman" w:cs="Times New Roman"/>
          <w:spacing w:val="-6"/>
        </w:rPr>
        <w:t xml:space="preserve"> </w:t>
      </w:r>
      <w:r>
        <w:rPr>
          <w:rFonts w:hint="default" w:ascii="Times New Roman" w:hAnsi="Times New Roman" w:cs="Times New Roman"/>
        </w:rPr>
        <w:t>and</w:t>
      </w:r>
      <w:r>
        <w:rPr>
          <w:rFonts w:hint="default" w:ascii="Times New Roman" w:hAnsi="Times New Roman" w:cs="Times New Roman"/>
          <w:spacing w:val="-6"/>
        </w:rPr>
        <w:t xml:space="preserve"> </w:t>
      </w:r>
      <w:r>
        <w:rPr>
          <w:rFonts w:hint="default" w:ascii="Times New Roman" w:hAnsi="Times New Roman" w:cs="Times New Roman"/>
        </w:rPr>
        <w:t>mathematically</w:t>
      </w:r>
      <w:r>
        <w:rPr>
          <w:rFonts w:hint="default" w:ascii="Times New Roman" w:hAnsi="Times New Roman" w:cs="Times New Roman"/>
          <w:spacing w:val="-4"/>
        </w:rPr>
        <w:t xml:space="preserve"> </w:t>
      </w:r>
      <w:r>
        <w:rPr>
          <w:rFonts w:hint="default" w:ascii="Times New Roman" w:hAnsi="Times New Roman" w:cs="Times New Roman"/>
        </w:rPr>
        <w:t>consistent.</w:t>
      </w:r>
      <w:r>
        <w:rPr>
          <w:rFonts w:hint="default" w:ascii="Times New Roman" w:hAnsi="Times New Roman" w:cs="Times New Roman"/>
          <w:spacing w:val="-6"/>
        </w:rPr>
        <w:t xml:space="preserve"> </w:t>
      </w:r>
      <w:r>
        <w:rPr>
          <w:rFonts w:hint="default" w:ascii="Times New Roman" w:hAnsi="Times New Roman" w:cs="Times New Roman"/>
        </w:rPr>
        <w:t>Engineers can confidently utilize these logical models as a direct, reliable foundation for the concrete implementation and testing phases of development.</w:t>
      </w:r>
    </w:p>
    <w:p w14:paraId="43DF24C8">
      <w:pPr>
        <w:pStyle w:val="8"/>
        <w:spacing w:after="0"/>
        <w:rPr>
          <w:rFonts w:hint="default" w:ascii="Times New Roman" w:hAnsi="Times New Roman" w:cs="Times New Roman"/>
        </w:rPr>
        <w:sectPr>
          <w:pgSz w:w="11910" w:h="16840"/>
          <w:pgMar w:top="1340" w:right="708" w:bottom="900" w:left="708" w:header="728" w:footer="715" w:gutter="0"/>
          <w:cols w:space="720" w:num="1"/>
        </w:sectPr>
      </w:pPr>
    </w:p>
    <w:p w14:paraId="6B0BF4AA">
      <w:pPr>
        <w:pStyle w:val="8"/>
        <w:spacing w:before="4"/>
        <w:rPr>
          <w:rFonts w:hint="default" w:ascii="Times New Roman" w:hAnsi="Times New Roman" w:cs="Times New Roman"/>
          <w:sz w:val="17"/>
        </w:rPr>
      </w:pPr>
    </w:p>
    <w:sectPr>
      <w:pgSz w:w="11910" w:h="16840"/>
      <w:pgMar w:top="1340" w:right="708" w:bottom="900" w:left="708" w:header="728" w:footer="71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44FA6">
    <w:pPr>
      <w:pStyle w:val="8"/>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3710305</wp:posOffset>
              </wp:positionH>
              <wp:positionV relativeFrom="page">
                <wp:posOffset>10097770</wp:posOffset>
              </wp:positionV>
              <wp:extent cx="140970" cy="152400"/>
              <wp:effectExtent l="0" t="0" r="0" b="0"/>
              <wp:wrapNone/>
              <wp:docPr id="3" name="Textbox 3"/>
              <wp:cNvGraphicFramePr/>
              <a:graphic xmlns:a="http://schemas.openxmlformats.org/drawingml/2006/main">
                <a:graphicData uri="http://schemas.microsoft.com/office/word/2010/wordprocessingShape">
                  <wps:wsp>
                    <wps:cNvSpPr txBox="1"/>
                    <wps:spPr>
                      <a:xfrm>
                        <a:off x="0" y="0"/>
                        <a:ext cx="140970" cy="152400"/>
                      </a:xfrm>
                      <a:prstGeom prst="rect">
                        <a:avLst/>
                      </a:prstGeom>
                    </wps:spPr>
                    <wps:txbx>
                      <w:txbxContent>
                        <w:p w14:paraId="4BE0475A">
                          <w:pPr>
                            <w:spacing w:before="12"/>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292.15pt;margin-top:795.1pt;height:12pt;width:11.1pt;mso-position-horizontal-relative:page;mso-position-vertical-relative:page;z-index:-251654144;mso-width-relative:page;mso-height-relative:page;" filled="f" stroked="f" coordsize="21600,21600" o:gfxdata="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N3t2/bAAAADQEAAA8AAAAAAAAAAQAgAAAAIgAAAGRycy9kb3ducmV2LnhtbFBLAQIUABQAAAAI&#10;AIdO4kDe+kJosQEAAHMDAAAOAAAAAAAAAAEAIAAAACoBAABkcnMvZTJvRG9jLnhtbFBLBQYAAAAA&#10;BgAGAFkBAABNBQAAAAA=&#10;">
              <v:fill on="f" focussize="0,0"/>
              <v:stroke on="f"/>
              <v:imagedata o:title=""/>
              <o:lock v:ext="edit" aspectratio="f"/>
              <v:textbox inset="0mm,0mm,0mm,0mm">
                <w:txbxContent>
                  <w:p w14:paraId="4BE0475A">
                    <w:pPr>
                      <w:spacing w:before="12"/>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6D984">
    <w:pPr>
      <w:pStyle w:val="8"/>
      <w:spacing w:line="14" w:lineRule="auto"/>
      <w:rPr>
        <w:sz w:val="20"/>
      </w:rPr>
    </w:pPr>
    <w:r>
      <w:rPr>
        <w:sz w:val="20"/>
      </w:rPr>
      <mc:AlternateContent>
        <mc:Choice Requires="wpg">
          <w:drawing>
            <wp:anchor distT="0" distB="0" distL="0" distR="0" simplePos="0" relativeHeight="251663360" behindDoc="1" locked="0" layoutInCell="1" allowOverlap="1">
              <wp:simplePos x="0" y="0"/>
              <wp:positionH relativeFrom="page">
                <wp:posOffset>1071245</wp:posOffset>
              </wp:positionH>
              <wp:positionV relativeFrom="page">
                <wp:posOffset>8649970</wp:posOffset>
              </wp:positionV>
              <wp:extent cx="5417820" cy="476885"/>
              <wp:effectExtent l="0" t="0" r="0" b="0"/>
              <wp:wrapNone/>
              <wp:docPr id="7" name="Group 7"/>
              <wp:cNvGraphicFramePr/>
              <a:graphic xmlns:a="http://schemas.openxmlformats.org/drawingml/2006/main">
                <a:graphicData uri="http://schemas.microsoft.com/office/word/2010/wordprocessingGroup">
                  <wpg:wgp>
                    <wpg:cNvGrpSpPr/>
                    <wpg:grpSpPr>
                      <a:xfrm>
                        <a:off x="0" y="0"/>
                        <a:ext cx="5417820" cy="476884"/>
                        <a:chOff x="0" y="0"/>
                        <a:chExt cx="5417820" cy="476884"/>
                      </a:xfrm>
                    </wpg:grpSpPr>
                    <wps:wsp>
                      <wps:cNvPr id="8" name="Graphic 8"/>
                      <wps:cNvSpPr/>
                      <wps:spPr>
                        <a:xfrm>
                          <a:off x="4952" y="5080"/>
                          <a:ext cx="5408295" cy="468630"/>
                        </a:xfrm>
                        <a:custGeom>
                          <a:avLst/>
                          <a:gdLst/>
                          <a:ahLst/>
                          <a:cxnLst/>
                          <a:rect l="l" t="t" r="r" b="b"/>
                          <a:pathLst>
                            <a:path w="5408295" h="468630">
                              <a:moveTo>
                                <a:pt x="5408295" y="468629"/>
                              </a:moveTo>
                              <a:lnTo>
                                <a:pt x="0" y="468629"/>
                              </a:lnTo>
                              <a:lnTo>
                                <a:pt x="0" y="0"/>
                              </a:lnTo>
                              <a:lnTo>
                                <a:pt x="5408295" y="0"/>
                              </a:lnTo>
                              <a:lnTo>
                                <a:pt x="5408295" y="468629"/>
                              </a:lnTo>
                              <a:close/>
                            </a:path>
                          </a:pathLst>
                        </a:custGeom>
                        <a:solidFill>
                          <a:srgbClr val="CFCECE"/>
                        </a:solidFill>
                      </wps:spPr>
                      <wps:bodyPr wrap="square" lIns="0" tIns="0" rIns="0" bIns="0" rtlCol="0">
                        <a:noAutofit/>
                      </wps:bodyPr>
                    </wps:wsp>
                    <wps:wsp>
                      <wps:cNvPr id="9" name="Graphic 9"/>
                      <wps:cNvSpPr/>
                      <wps:spPr>
                        <a:xfrm>
                          <a:off x="0" y="0"/>
                          <a:ext cx="5417820" cy="473709"/>
                        </a:xfrm>
                        <a:custGeom>
                          <a:avLst/>
                          <a:gdLst/>
                          <a:ahLst/>
                          <a:cxnLst/>
                          <a:rect l="l" t="t" r="r" b="b"/>
                          <a:pathLst>
                            <a:path w="5417820" h="473709">
                              <a:moveTo>
                                <a:pt x="0" y="3048"/>
                              </a:moveTo>
                              <a:lnTo>
                                <a:pt x="5417566" y="3048"/>
                              </a:lnTo>
                            </a:path>
                            <a:path w="5417820" h="473709">
                              <a:moveTo>
                                <a:pt x="0" y="473582"/>
                              </a:moveTo>
                              <a:lnTo>
                                <a:pt x="5417566" y="473582"/>
                              </a:lnTo>
                            </a:path>
                            <a:path w="5417820" h="473709">
                              <a:moveTo>
                                <a:pt x="3047" y="0"/>
                              </a:moveTo>
                              <a:lnTo>
                                <a:pt x="3047" y="470534"/>
                              </a:lnTo>
                            </a:path>
                            <a:path w="5417820" h="473709">
                              <a:moveTo>
                                <a:pt x="5414518" y="0"/>
                              </a:moveTo>
                              <a:lnTo>
                                <a:pt x="5414518" y="470534"/>
                              </a:lnTo>
                            </a:path>
                          </a:pathLst>
                        </a:custGeom>
                        <a:ln w="6096">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4.35pt;margin-top:681.1pt;height:37.55pt;width:426.6pt;mso-position-horizontal-relative:page;mso-position-vertical-relative:page;z-index:-251653120;mso-width-relative:page;mso-height-relative:page;" coordsize="5417820,476884" o:gfxdata="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">
              <o:lock v:ext="edit" aspectratio="f"/>
              <v:shape id="Graphic 8" o:spid="_x0000_s1026" o:spt="100" style="position:absolute;left:4952;top:5080;height:468630;width:5408295;" fillcolor="#CFCECE" filled="t" stroked="f" coordsize="5408295,468630" o:gfxdata="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qQkVugAAANoA&#10;AAAPAAAAAAAAAAEAIAAAACIAAABkcnMvZG93bnJldi54bWxQSwECFAAUAAAACACHTuJAMy8FnjsA&#10;AAA5AAAAEAAAAAAAAAABACAAAAAJAQAAZHJzL3NoYXBleG1sLnhtbFBLBQYAAAAABgAGAFsBAACz&#10;AwAAAAA=&#10;" path="m5408295,468629l0,468629,0,0,5408295,0,5408295,468629xe">
                <v:fill on="t" focussize="0,0"/>
                <v:stroke on="f"/>
                <v:imagedata o:title=""/>
                <o:lock v:ext="edit" aspectratio="f"/>
                <v:textbox inset="0mm,0mm,0mm,0mm"/>
              </v:shape>
              <v:shape id="Graphic 9" o:spid="_x0000_s1026" o:spt="100" style="position:absolute;left:0;top:0;height:473709;width:5417820;" filled="f" stroked="t" coordsize="5417820,473709" o:gfxdata="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YH+HvQAA&#10;ANoAAAAPAAAAAAAAAAEAIAAAACIAAABkcnMvZG93bnJldi54bWxQSwECFAAUAAAACACHTuJAMy8F&#10;njsAAAA5AAAAEAAAAAAAAAABACAAAAAMAQAAZHJzL3NoYXBleG1sLnhtbFBLBQYAAAAABgAGAFsB&#10;AAC2AwAAAAA=&#10;" path="m0,3048l5417566,3048em0,473582l5417566,473582em3047,0l3047,470534em5414518,0l5414518,470534e">
                <v:fill on="f" focussize="0,0"/>
                <v:stroke weight="0.48pt" color="#000000" joinstyle="round"/>
                <v:imagedata o:title=""/>
                <o:lock v:ext="edit" aspectratio="f"/>
                <v:textbox inset="0mm,0mm,0mm,0mm"/>
              </v:shape>
            </v:group>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3684905</wp:posOffset>
              </wp:positionH>
              <wp:positionV relativeFrom="page">
                <wp:posOffset>10097770</wp:posOffset>
              </wp:positionV>
              <wp:extent cx="204470" cy="152400"/>
              <wp:effectExtent l="0" t="0" r="0" b="0"/>
              <wp:wrapNone/>
              <wp:docPr id="10" name="Textbox 10"/>
              <wp:cNvGraphicFramePr/>
              <a:graphic xmlns:a="http://schemas.openxmlformats.org/drawingml/2006/main">
                <a:graphicData uri="http://schemas.microsoft.com/office/word/2010/wordprocessingShape">
                  <wps:wsp>
                    <wps:cNvSpPr txBox="1"/>
                    <wps:spPr>
                      <a:xfrm>
                        <a:off x="0" y="0"/>
                        <a:ext cx="204470" cy="152400"/>
                      </a:xfrm>
                      <a:prstGeom prst="rect">
                        <a:avLst/>
                      </a:prstGeom>
                    </wps:spPr>
                    <wps:txbx>
                      <w:txbxContent>
                        <w:p w14:paraId="48B4C18B">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19</w:t>
                          </w:r>
                          <w:r>
                            <w:rPr>
                              <w:spacing w:val="-5"/>
                              <w:sz w:val="18"/>
                            </w:rPr>
                            <w:fldChar w:fldCharType="end"/>
                          </w:r>
                        </w:p>
                      </w:txbxContent>
                    </wps:txbx>
                    <wps:bodyPr wrap="square" lIns="0" tIns="0" rIns="0" bIns="0" rtlCol="0">
                      <a:noAutofit/>
                    </wps:bodyPr>
                  </wps:wsp>
                </a:graphicData>
              </a:graphic>
            </wp:anchor>
          </w:drawing>
        </mc:Choice>
        <mc:Fallback>
          <w:pict>
            <v:shape id="Textbox 10" o:spid="_x0000_s1026" o:spt="202" type="#_x0000_t202" style="position:absolute;left:0pt;margin-left:290.15pt;margin-top:795.1pt;height:12pt;width:16.1pt;mso-position-horizontal-relative:page;mso-position-vertical-relative:page;z-index:-251652096;mso-width-relative:page;mso-height-relative:page;" filled="f" stroked="f" coordsize="21600,21600" o:gfxdata="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2lIMDbAAAADQEAAA8AAAAAAAAAAQAgAAAAIgAAAGRycy9kb3ducmV2LnhtbFBLAQIUABQAAAAI&#10;AIdO4kCNqlY2sQEAAHUDAAAOAAAAAAAAAAEAIAAAACoBAABkcnMvZTJvRG9jLnhtbFBLBQYAAAAA&#10;BgAGAFkBAABNBQAAAAA=&#10;">
              <v:fill on="f" focussize="0,0"/>
              <v:stroke on="f"/>
              <v:imagedata o:title=""/>
              <o:lock v:ext="edit" aspectratio="f"/>
              <v:textbox inset="0mm,0mm,0mm,0mm">
                <w:txbxContent>
                  <w:p w14:paraId="48B4C18B">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19</w:t>
                    </w:r>
                    <w:r>
                      <w:rPr>
                        <w:spacing w:val="-5"/>
                        <w:sz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5317A">
    <w:pPr>
      <w:pStyle w:val="8"/>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3684905</wp:posOffset>
              </wp:positionH>
              <wp:positionV relativeFrom="page">
                <wp:posOffset>10097770</wp:posOffset>
              </wp:positionV>
              <wp:extent cx="204470" cy="1524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04470" cy="152400"/>
                      </a:xfrm>
                      <a:prstGeom prst="rect">
                        <a:avLst/>
                      </a:prstGeom>
                    </wps:spPr>
                    <wps:txbx>
                      <w:txbxContent>
                        <w:p w14:paraId="127851C2">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20</w:t>
                          </w:r>
                          <w:r>
                            <w:rPr>
                              <w:spacing w:val="-5"/>
                              <w:sz w:val="18"/>
                            </w:rPr>
                            <w:fldChar w:fldCharType="end"/>
                          </w:r>
                        </w:p>
                      </w:txbxContent>
                    </wps:txbx>
                    <wps:bodyPr wrap="square" lIns="0" tIns="0" rIns="0" bIns="0" rtlCol="0">
                      <a:noAutofit/>
                    </wps:bodyPr>
                  </wps:wsp>
                </a:graphicData>
              </a:graphic>
            </wp:anchor>
          </w:drawing>
        </mc:Choice>
        <mc:Fallback>
          <w:pict>
            <v:shape id="Textbox 15" o:spid="_x0000_s1026" o:spt="202" type="#_x0000_t202" style="position:absolute;left:0pt;margin-left:290.15pt;margin-top:795.1pt;height:12pt;width:16.1pt;mso-position-horizontal-relative:page;mso-position-vertical-relative:page;z-index:-251651072;mso-width-relative:page;mso-height-relative:page;" filled="f" stroked="f" coordsize="21600,21600" o:gfxdata="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NpSDA2wAAAA0BAAAPAAAAAAAAAAEAIAAAACIAAABkcnMvZG93bnJldi54bWxQSwECFAAUAAAA&#10;CACHTuJA6O0sj7IBAAB1AwAADgAAAAAAAAABACAAAAAqAQAAZHJzL2Uyb0RvYy54bWxQSwUGAAAA&#10;AAYABgBZAQAATgUAAAAA&#10;">
              <v:fill on="f" focussize="0,0"/>
              <v:stroke on="f"/>
              <v:imagedata o:title=""/>
              <o:lock v:ext="edit" aspectratio="f"/>
              <v:textbox inset="0mm,0mm,0mm,0mm">
                <w:txbxContent>
                  <w:p w14:paraId="127851C2">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20</w:t>
                    </w:r>
                    <w:r>
                      <w:rPr>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40C6A">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1130300</wp:posOffset>
              </wp:positionH>
              <wp:positionV relativeFrom="page">
                <wp:posOffset>449580</wp:posOffset>
              </wp:positionV>
              <wp:extent cx="1800225"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1800225" cy="152400"/>
                      </a:xfrm>
                      <a:prstGeom prst="rect">
                        <a:avLst/>
                      </a:prstGeom>
                    </wps:spPr>
                    <wps:txbx>
                      <w:txbxContent>
                        <w:p w14:paraId="6B67E34F">
                          <w:pPr>
                            <w:spacing w:before="12"/>
                            <w:ind w:left="20" w:right="0" w:firstLine="0"/>
                            <w:jc w:val="left"/>
                            <w:rPr>
                              <w:sz w:val="18"/>
                            </w:rPr>
                          </w:pPr>
                          <w:r>
                            <w:rPr>
                              <w:sz w:val="18"/>
                            </w:rPr>
                            <w:t>Software</w:t>
                          </w:r>
                          <w:r>
                            <w:rPr>
                              <w:spacing w:val="-3"/>
                              <w:sz w:val="18"/>
                            </w:rPr>
                            <w:t xml:space="preserve"> </w:t>
                          </w:r>
                          <w:r>
                            <w:rPr>
                              <w:sz w:val="18"/>
                            </w:rPr>
                            <w:t>Architecture</w:t>
                          </w:r>
                          <w:r>
                            <w:rPr>
                              <w:spacing w:val="-3"/>
                              <w:sz w:val="18"/>
                            </w:rPr>
                            <w:t xml:space="preserve"> </w:t>
                          </w:r>
                          <w:r>
                            <w:rPr>
                              <w:sz w:val="18"/>
                            </w:rPr>
                            <w:t>and</w:t>
                          </w:r>
                          <w:r>
                            <w:rPr>
                              <w:spacing w:val="-3"/>
                              <w:sz w:val="18"/>
                            </w:rPr>
                            <w:t xml:space="preserve"> </w:t>
                          </w:r>
                          <w:r>
                            <w:rPr>
                              <w:spacing w:val="-2"/>
                              <w:sz w:val="18"/>
                            </w:rPr>
                            <w:t>Application</w:t>
                          </w:r>
                        </w:p>
                      </w:txbxContent>
                    </wps:txbx>
                    <wps:bodyPr wrap="square" lIns="0" tIns="0" rIns="0" bIns="0" rtlCol="0">
                      <a:noAutofit/>
                    </wps:bodyPr>
                  </wps:wsp>
                </a:graphicData>
              </a:graphic>
            </wp:anchor>
          </w:drawing>
        </mc:Choice>
        <mc:Fallback>
          <w:pict>
            <v:shape id="Textbox 1" o:spid="_x0000_s1026" o:spt="202" type="#_x0000_t202" style="position:absolute;left:0pt;margin-left:89pt;margin-top:35.4pt;height:12pt;width:141.75pt;mso-position-horizontal-relative:page;mso-position-vertical-relative:page;z-index:-251655168;mso-width-relative:page;mso-height-relative:page;" filled="f" stroked="f" coordsize="21600,21600" o:gfxdata="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nJ&#10;43TYAAAACQEAAA8AAAAAAAAAAQAgAAAAIgAAAGRycy9kb3ducmV2LnhtbFBLAQIUABQAAAAIAIdO&#10;4kCzkGiAsQEAAHQDAAAOAAAAAAAAAAEAIAAAACcBAABkcnMvZTJvRG9jLnhtbFBLBQYAAAAABgAG&#10;AFkBAABKBQAAAAA=&#10;">
              <v:fill on="f" focussize="0,0"/>
              <v:stroke on="f"/>
              <v:imagedata o:title=""/>
              <o:lock v:ext="edit" aspectratio="f"/>
              <v:textbox inset="0mm,0mm,0mm,0mm">
                <w:txbxContent>
                  <w:p w14:paraId="6B67E34F">
                    <w:pPr>
                      <w:spacing w:before="12"/>
                      <w:ind w:left="20" w:right="0" w:firstLine="0"/>
                      <w:jc w:val="left"/>
                      <w:rPr>
                        <w:sz w:val="18"/>
                      </w:rPr>
                    </w:pPr>
                    <w:r>
                      <w:rPr>
                        <w:sz w:val="18"/>
                      </w:rPr>
                      <w:t>Software</w:t>
                    </w:r>
                    <w:r>
                      <w:rPr>
                        <w:spacing w:val="-3"/>
                        <w:sz w:val="18"/>
                      </w:rPr>
                      <w:t xml:space="preserve"> </w:t>
                    </w:r>
                    <w:r>
                      <w:rPr>
                        <w:sz w:val="18"/>
                      </w:rPr>
                      <w:t>Architecture</w:t>
                    </w:r>
                    <w:r>
                      <w:rPr>
                        <w:spacing w:val="-3"/>
                        <w:sz w:val="18"/>
                      </w:rPr>
                      <w:t xml:space="preserve"> </w:t>
                    </w:r>
                    <w:r>
                      <w:rPr>
                        <w:sz w:val="18"/>
                      </w:rPr>
                      <w:t>and</w:t>
                    </w:r>
                    <w:r>
                      <w:rPr>
                        <w:spacing w:val="-3"/>
                        <w:sz w:val="18"/>
                      </w:rPr>
                      <w:t xml:space="preserve"> </w:t>
                    </w:r>
                    <w:r>
                      <w:rPr>
                        <w:spacing w:val="-2"/>
                        <w:sz w:val="18"/>
                      </w:rPr>
                      <w:t>Application</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5732145</wp:posOffset>
              </wp:positionH>
              <wp:positionV relativeFrom="page">
                <wp:posOffset>449580</wp:posOffset>
              </wp:positionV>
              <wp:extent cx="686435" cy="152400"/>
              <wp:effectExtent l="0" t="0" r="0" b="0"/>
              <wp:wrapNone/>
              <wp:docPr id="2" name="Textbox 2"/>
              <wp:cNvGraphicFramePr/>
              <a:graphic xmlns:a="http://schemas.openxmlformats.org/drawingml/2006/main">
                <a:graphicData uri="http://schemas.microsoft.com/office/word/2010/wordprocessingShape">
                  <wps:wsp>
                    <wps:cNvSpPr txBox="1"/>
                    <wps:spPr>
                      <a:xfrm>
                        <a:off x="0" y="0"/>
                        <a:ext cx="686435" cy="152400"/>
                      </a:xfrm>
                      <a:prstGeom prst="rect">
                        <a:avLst/>
                      </a:prstGeom>
                    </wps:spPr>
                    <wps:txbx>
                      <w:txbxContent>
                        <w:p w14:paraId="6296AC87">
                          <w:pPr>
                            <w:spacing w:before="12"/>
                            <w:ind w:left="20" w:right="0" w:firstLine="0"/>
                            <w:jc w:val="left"/>
                            <w:rPr>
                              <w:sz w:val="18"/>
                            </w:rPr>
                          </w:pPr>
                          <w:r>
                            <w:rPr>
                              <w:spacing w:val="-2"/>
                              <w:sz w:val="18"/>
                            </w:rPr>
                            <w:t>Assignment01</w:t>
                          </w:r>
                        </w:p>
                      </w:txbxContent>
                    </wps:txbx>
                    <wps:bodyPr wrap="square" lIns="0" tIns="0" rIns="0" bIns="0" rtlCol="0">
                      <a:noAutofit/>
                    </wps:bodyPr>
                  </wps:wsp>
                </a:graphicData>
              </a:graphic>
            </wp:anchor>
          </w:drawing>
        </mc:Choice>
        <mc:Fallback>
          <w:pict>
            <v:shape id="Textbox 2" o:spid="_x0000_s1026" o:spt="202" type="#_x0000_t202" style="position:absolute;left:0pt;margin-left:451.35pt;margin-top:35.4pt;height:12pt;width:54.05pt;mso-position-horizontal-relative:page;mso-position-vertical-relative:page;z-index:-251655168;mso-width-relative:page;mso-height-relative:page;" filled="f" stroked="f" coordsize="21600,21600" o:gfxdata="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nU&#10;cLbXAAAACgEAAA8AAAAAAAAAAQAgAAAAIgAAAGRycy9kb3ducmV2LnhtbFBLAQIUABQAAAAIAIdO&#10;4kB9A0OEsgEAAHMDAAAOAAAAAAAAAAEAIAAAACYBAABkcnMvZTJvRG9jLnhtbFBLBQYAAAAABgAG&#10;AFkBAABKBQAAAAA=&#10;">
              <v:fill on="f" focussize="0,0"/>
              <v:stroke on="f"/>
              <v:imagedata o:title=""/>
              <o:lock v:ext="edit" aspectratio="f"/>
              <v:textbox inset="0mm,0mm,0mm,0mm">
                <w:txbxContent>
                  <w:p w14:paraId="6296AC87">
                    <w:pPr>
                      <w:spacing w:before="12"/>
                      <w:ind w:left="20" w:right="0" w:firstLine="0"/>
                      <w:jc w:val="left"/>
                      <w:rPr>
                        <w:sz w:val="18"/>
                      </w:rPr>
                    </w:pPr>
                    <w:r>
                      <w:rPr>
                        <w:spacing w:val="-2"/>
                        <w:sz w:val="18"/>
                      </w:rPr>
                      <w:t>Assignment01</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1105E">
    <w:pPr>
      <w:pStyle w:val="8"/>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1130300</wp:posOffset>
              </wp:positionH>
              <wp:positionV relativeFrom="page">
                <wp:posOffset>449580</wp:posOffset>
              </wp:positionV>
              <wp:extent cx="1800225" cy="152400"/>
              <wp:effectExtent l="0" t="0" r="0" b="0"/>
              <wp:wrapNone/>
              <wp:docPr id="5" name="Textbox 5"/>
              <wp:cNvGraphicFramePr/>
              <a:graphic xmlns:a="http://schemas.openxmlformats.org/drawingml/2006/main">
                <a:graphicData uri="http://schemas.microsoft.com/office/word/2010/wordprocessingShape">
                  <wps:wsp>
                    <wps:cNvSpPr txBox="1"/>
                    <wps:spPr>
                      <a:xfrm>
                        <a:off x="0" y="0"/>
                        <a:ext cx="1800225" cy="152400"/>
                      </a:xfrm>
                      <a:prstGeom prst="rect">
                        <a:avLst/>
                      </a:prstGeom>
                    </wps:spPr>
                    <wps:txbx>
                      <w:txbxContent>
                        <w:p w14:paraId="05F43E4D">
                          <w:pPr>
                            <w:spacing w:before="12"/>
                            <w:ind w:left="20" w:right="0" w:firstLine="0"/>
                            <w:jc w:val="left"/>
                            <w:rPr>
                              <w:sz w:val="18"/>
                            </w:rPr>
                          </w:pPr>
                          <w:r>
                            <w:rPr>
                              <w:sz w:val="18"/>
                            </w:rPr>
                            <w:t>Software</w:t>
                          </w:r>
                          <w:r>
                            <w:rPr>
                              <w:spacing w:val="-3"/>
                              <w:sz w:val="18"/>
                            </w:rPr>
                            <w:t xml:space="preserve"> </w:t>
                          </w:r>
                          <w:r>
                            <w:rPr>
                              <w:sz w:val="18"/>
                            </w:rPr>
                            <w:t>Architecture</w:t>
                          </w:r>
                          <w:r>
                            <w:rPr>
                              <w:spacing w:val="-3"/>
                              <w:sz w:val="18"/>
                            </w:rPr>
                            <w:t xml:space="preserve"> </w:t>
                          </w:r>
                          <w:r>
                            <w:rPr>
                              <w:sz w:val="18"/>
                            </w:rPr>
                            <w:t>and</w:t>
                          </w:r>
                          <w:r>
                            <w:rPr>
                              <w:spacing w:val="-3"/>
                              <w:sz w:val="18"/>
                            </w:rPr>
                            <w:t xml:space="preserve"> </w:t>
                          </w:r>
                          <w:r>
                            <w:rPr>
                              <w:spacing w:val="-2"/>
                              <w:sz w:val="18"/>
                            </w:rPr>
                            <w:t>Application</w:t>
                          </w:r>
                        </w:p>
                      </w:txbxContent>
                    </wps:txbx>
                    <wps:bodyPr wrap="square" lIns="0" tIns="0" rIns="0" bIns="0" rtlCol="0">
                      <a:noAutofit/>
                    </wps:bodyPr>
                  </wps:wsp>
                </a:graphicData>
              </a:graphic>
            </wp:anchor>
          </w:drawing>
        </mc:Choice>
        <mc:Fallback>
          <w:pict>
            <v:shape id="Textbox 5" o:spid="_x0000_s1026" o:spt="202" type="#_x0000_t202" style="position:absolute;left:0pt;margin-left:89pt;margin-top:35.4pt;height:12pt;width:141.75pt;mso-position-horizontal-relative:page;mso-position-vertical-relative:page;z-index:-251654144;mso-width-relative:page;mso-height-relative:page;" filled="f" stroked="f" coordsize="21600,21600" o:gfxdata="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nJ&#10;43TYAAAACQEAAA8AAAAAAAAAAQAgAAAAIgAAAGRycy9kb3ducmV2LnhtbFBLAQIUABQAAAAIAIdO&#10;4kBxB3XMsQEAAHQDAAAOAAAAAAAAAAEAIAAAACcBAABkcnMvZTJvRG9jLnhtbFBLBQYAAAAABgAG&#10;AFkBAABKBQAAAAA=&#10;">
              <v:fill on="f" focussize="0,0"/>
              <v:stroke on="f"/>
              <v:imagedata o:title=""/>
              <o:lock v:ext="edit" aspectratio="f"/>
              <v:textbox inset="0mm,0mm,0mm,0mm">
                <w:txbxContent>
                  <w:p w14:paraId="05F43E4D">
                    <w:pPr>
                      <w:spacing w:before="12"/>
                      <w:ind w:left="20" w:right="0" w:firstLine="0"/>
                      <w:jc w:val="left"/>
                      <w:rPr>
                        <w:sz w:val="18"/>
                      </w:rPr>
                    </w:pPr>
                    <w:r>
                      <w:rPr>
                        <w:sz w:val="18"/>
                      </w:rPr>
                      <w:t>Software</w:t>
                    </w:r>
                    <w:r>
                      <w:rPr>
                        <w:spacing w:val="-3"/>
                        <w:sz w:val="18"/>
                      </w:rPr>
                      <w:t xml:space="preserve"> </w:t>
                    </w:r>
                    <w:r>
                      <w:rPr>
                        <w:sz w:val="18"/>
                      </w:rPr>
                      <w:t>Architecture</w:t>
                    </w:r>
                    <w:r>
                      <w:rPr>
                        <w:spacing w:val="-3"/>
                        <w:sz w:val="18"/>
                      </w:rPr>
                      <w:t xml:space="preserve"> </w:t>
                    </w:r>
                    <w:r>
                      <w:rPr>
                        <w:sz w:val="18"/>
                      </w:rPr>
                      <w:t>and</w:t>
                    </w:r>
                    <w:r>
                      <w:rPr>
                        <w:spacing w:val="-3"/>
                        <w:sz w:val="18"/>
                      </w:rPr>
                      <w:t xml:space="preserve"> </w:t>
                    </w:r>
                    <w:r>
                      <w:rPr>
                        <w:spacing w:val="-2"/>
                        <w:sz w:val="18"/>
                      </w:rPr>
                      <w:t>Application</w:t>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5732145</wp:posOffset>
              </wp:positionH>
              <wp:positionV relativeFrom="page">
                <wp:posOffset>449580</wp:posOffset>
              </wp:positionV>
              <wp:extent cx="686435" cy="152400"/>
              <wp:effectExtent l="0" t="0" r="0" b="0"/>
              <wp:wrapNone/>
              <wp:docPr id="6" name="Textbox 6"/>
              <wp:cNvGraphicFramePr/>
              <a:graphic xmlns:a="http://schemas.openxmlformats.org/drawingml/2006/main">
                <a:graphicData uri="http://schemas.microsoft.com/office/word/2010/wordprocessingShape">
                  <wps:wsp>
                    <wps:cNvSpPr txBox="1"/>
                    <wps:spPr>
                      <a:xfrm>
                        <a:off x="0" y="0"/>
                        <a:ext cx="686435" cy="152400"/>
                      </a:xfrm>
                      <a:prstGeom prst="rect">
                        <a:avLst/>
                      </a:prstGeom>
                    </wps:spPr>
                    <wps:txbx>
                      <w:txbxContent>
                        <w:p w14:paraId="75FFF84B">
                          <w:pPr>
                            <w:spacing w:before="12"/>
                            <w:ind w:left="20" w:right="0" w:firstLine="0"/>
                            <w:jc w:val="left"/>
                            <w:rPr>
                              <w:sz w:val="18"/>
                            </w:rPr>
                          </w:pPr>
                          <w:r>
                            <w:rPr>
                              <w:spacing w:val="-2"/>
                              <w:sz w:val="18"/>
                            </w:rPr>
                            <w:t>Assignment01</w:t>
                          </w:r>
                        </w:p>
                      </w:txbxContent>
                    </wps:txbx>
                    <wps:bodyPr wrap="square" lIns="0" tIns="0" rIns="0" bIns="0" rtlCol="0">
                      <a:noAutofit/>
                    </wps:bodyPr>
                  </wps:wsp>
                </a:graphicData>
              </a:graphic>
            </wp:anchor>
          </w:drawing>
        </mc:Choice>
        <mc:Fallback>
          <w:pict>
            <v:shape id="Textbox 6" o:spid="_x0000_s1026" o:spt="202" type="#_x0000_t202" style="position:absolute;left:0pt;margin-left:451.35pt;margin-top:35.4pt;height:12pt;width:54.05pt;mso-position-horizontal-relative:page;mso-position-vertical-relative:page;z-index:-251653120;mso-width-relative:page;mso-height-relative:page;" filled="f" stroked="f" coordsize="21600,21600" o:gfxdata="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nU&#10;cLbXAAAACgEAAA8AAAAAAAAAAQAgAAAAIgAAAGRycy9kb3ducmV2LnhtbFBLAQIUABQAAAAIAIdO&#10;4kBcn8TwsgEAAHMDAAAOAAAAAAAAAAEAIAAAACYBAABkcnMvZTJvRG9jLnhtbFBLBQYAAAAABgAG&#10;AFkBAABKBQAAAAA=&#10;">
              <v:fill on="f" focussize="0,0"/>
              <v:stroke on="f"/>
              <v:imagedata o:title=""/>
              <o:lock v:ext="edit" aspectratio="f"/>
              <v:textbox inset="0mm,0mm,0mm,0mm">
                <w:txbxContent>
                  <w:p w14:paraId="75FFF84B">
                    <w:pPr>
                      <w:spacing w:before="12"/>
                      <w:ind w:left="20" w:right="0" w:firstLine="0"/>
                      <w:jc w:val="left"/>
                      <w:rPr>
                        <w:sz w:val="18"/>
                      </w:rPr>
                    </w:pPr>
                    <w:r>
                      <w:rPr>
                        <w:spacing w:val="-2"/>
                        <w:sz w:val="18"/>
                      </w:rPr>
                      <w:t>Assignment01</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412C1">
    <w:pPr>
      <w:pStyle w:val="8"/>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1130300</wp:posOffset>
              </wp:positionH>
              <wp:positionV relativeFrom="page">
                <wp:posOffset>449580</wp:posOffset>
              </wp:positionV>
              <wp:extent cx="1800225" cy="15240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800225" cy="152400"/>
                      </a:xfrm>
                      <a:prstGeom prst="rect">
                        <a:avLst/>
                      </a:prstGeom>
                    </wps:spPr>
                    <wps:txbx>
                      <w:txbxContent>
                        <w:p w14:paraId="415BD6CD">
                          <w:pPr>
                            <w:spacing w:before="12"/>
                            <w:ind w:left="20" w:right="0" w:firstLine="0"/>
                            <w:jc w:val="left"/>
                            <w:rPr>
                              <w:sz w:val="18"/>
                            </w:rPr>
                          </w:pPr>
                          <w:r>
                            <w:rPr>
                              <w:sz w:val="18"/>
                            </w:rPr>
                            <w:t>Software</w:t>
                          </w:r>
                          <w:r>
                            <w:rPr>
                              <w:spacing w:val="-3"/>
                              <w:sz w:val="18"/>
                            </w:rPr>
                            <w:t xml:space="preserve"> </w:t>
                          </w:r>
                          <w:r>
                            <w:rPr>
                              <w:sz w:val="18"/>
                            </w:rPr>
                            <w:t>Architecture</w:t>
                          </w:r>
                          <w:r>
                            <w:rPr>
                              <w:spacing w:val="-3"/>
                              <w:sz w:val="18"/>
                            </w:rPr>
                            <w:t xml:space="preserve"> </w:t>
                          </w:r>
                          <w:r>
                            <w:rPr>
                              <w:sz w:val="18"/>
                            </w:rPr>
                            <w:t>and</w:t>
                          </w:r>
                          <w:r>
                            <w:rPr>
                              <w:spacing w:val="-3"/>
                              <w:sz w:val="18"/>
                            </w:rPr>
                            <w:t xml:space="preserve"> </w:t>
                          </w:r>
                          <w:r>
                            <w:rPr>
                              <w:spacing w:val="-2"/>
                              <w:sz w:val="18"/>
                            </w:rPr>
                            <w:t>Application</w:t>
                          </w:r>
                        </w:p>
                      </w:txbxContent>
                    </wps:txbx>
                    <wps:bodyPr wrap="square" lIns="0" tIns="0" rIns="0" bIns="0" rtlCol="0">
                      <a:noAutofit/>
                    </wps:bodyPr>
                  </wps:wsp>
                </a:graphicData>
              </a:graphic>
            </wp:anchor>
          </w:drawing>
        </mc:Choice>
        <mc:Fallback>
          <w:pict>
            <v:shape id="Textbox 13" o:spid="_x0000_s1026" o:spt="202" type="#_x0000_t202" style="position:absolute;left:0pt;margin-left:89pt;margin-top:35.4pt;height:12pt;width:141.75pt;mso-position-horizontal-relative:page;mso-position-vertical-relative:page;z-index:-251652096;mso-width-relative:page;mso-height-relative:page;" filled="f" stroked="f" coordsize="21600,21600" o:gfxdata="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cnjdNgAAAAJAQAADwAAAAAAAAABACAAAAAiAAAAZHJzL2Rvd25yZXYueG1sUEsBAhQAFAAAAAgA&#10;h07iQFnoQUezAQAAdgMAAA4AAAAAAAAAAQAgAAAAJwEAAGRycy9lMm9Eb2MueG1sUEsFBgAAAAAG&#10;AAYAWQEAAEwFAAAAAA==&#10;">
              <v:fill on="f" focussize="0,0"/>
              <v:stroke on="f"/>
              <v:imagedata o:title=""/>
              <o:lock v:ext="edit" aspectratio="f"/>
              <v:textbox inset="0mm,0mm,0mm,0mm">
                <w:txbxContent>
                  <w:p w14:paraId="415BD6CD">
                    <w:pPr>
                      <w:spacing w:before="12"/>
                      <w:ind w:left="20" w:right="0" w:firstLine="0"/>
                      <w:jc w:val="left"/>
                      <w:rPr>
                        <w:sz w:val="18"/>
                      </w:rPr>
                    </w:pPr>
                    <w:r>
                      <w:rPr>
                        <w:sz w:val="18"/>
                      </w:rPr>
                      <w:t>Software</w:t>
                    </w:r>
                    <w:r>
                      <w:rPr>
                        <w:spacing w:val="-3"/>
                        <w:sz w:val="18"/>
                      </w:rPr>
                      <w:t xml:space="preserve"> </w:t>
                    </w:r>
                    <w:r>
                      <w:rPr>
                        <w:sz w:val="18"/>
                      </w:rPr>
                      <w:t>Architecture</w:t>
                    </w:r>
                    <w:r>
                      <w:rPr>
                        <w:spacing w:val="-3"/>
                        <w:sz w:val="18"/>
                      </w:rPr>
                      <w:t xml:space="preserve"> </w:t>
                    </w:r>
                    <w:r>
                      <w:rPr>
                        <w:sz w:val="18"/>
                      </w:rPr>
                      <w:t>and</w:t>
                    </w:r>
                    <w:r>
                      <w:rPr>
                        <w:spacing w:val="-3"/>
                        <w:sz w:val="18"/>
                      </w:rPr>
                      <w:t xml:space="preserve"> </w:t>
                    </w:r>
                    <w:r>
                      <w:rPr>
                        <w:spacing w:val="-2"/>
                        <w:sz w:val="18"/>
                      </w:rPr>
                      <w:t>Application</w:t>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5732145</wp:posOffset>
              </wp:positionH>
              <wp:positionV relativeFrom="page">
                <wp:posOffset>449580</wp:posOffset>
              </wp:positionV>
              <wp:extent cx="686435" cy="152400"/>
              <wp:effectExtent l="0" t="0" r="0" b="0"/>
              <wp:wrapNone/>
              <wp:docPr id="14" name="Textbox 14"/>
              <wp:cNvGraphicFramePr/>
              <a:graphic xmlns:a="http://schemas.openxmlformats.org/drawingml/2006/main">
                <a:graphicData uri="http://schemas.microsoft.com/office/word/2010/wordprocessingShape">
                  <wps:wsp>
                    <wps:cNvSpPr txBox="1"/>
                    <wps:spPr>
                      <a:xfrm>
                        <a:off x="0" y="0"/>
                        <a:ext cx="686435" cy="152400"/>
                      </a:xfrm>
                      <a:prstGeom prst="rect">
                        <a:avLst/>
                      </a:prstGeom>
                    </wps:spPr>
                    <wps:txbx>
                      <w:txbxContent>
                        <w:p w14:paraId="60E35E4C">
                          <w:pPr>
                            <w:spacing w:before="12"/>
                            <w:ind w:left="20" w:right="0" w:firstLine="0"/>
                            <w:jc w:val="left"/>
                            <w:rPr>
                              <w:sz w:val="18"/>
                            </w:rPr>
                          </w:pPr>
                          <w:r>
                            <w:rPr>
                              <w:spacing w:val="-2"/>
                              <w:sz w:val="18"/>
                            </w:rPr>
                            <w:t>Assignment01</w:t>
                          </w:r>
                        </w:p>
                      </w:txbxContent>
                    </wps:txbx>
                    <wps:bodyPr wrap="square" lIns="0" tIns="0" rIns="0" bIns="0" rtlCol="0">
                      <a:noAutofit/>
                    </wps:bodyPr>
                  </wps:wsp>
                </a:graphicData>
              </a:graphic>
            </wp:anchor>
          </w:drawing>
        </mc:Choice>
        <mc:Fallback>
          <w:pict>
            <v:shape id="Textbox 14" o:spid="_x0000_s1026" o:spt="202" type="#_x0000_t202" style="position:absolute;left:0pt;margin-left:451.35pt;margin-top:35.4pt;height:12pt;width:54.05pt;mso-position-horizontal-relative:page;mso-position-vertical-relative:page;z-index:-251651072;mso-width-relative:page;mso-height-relative:page;" filled="f" stroked="f" coordsize="21600,21600" o:gfxdata="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p&#10;1HC21wAAAAoBAAAPAAAAAAAAAAEAIAAAACIAAABkcnMvZG93bnJldi54bWxQSwECFAAUAAAACACH&#10;TuJACdiLMLMBAAB1AwAADgAAAAAAAAABACAAAAAmAQAAZHJzL2Uyb0RvYy54bWxQSwUGAAAAAAYA&#10;BgBZAQAASwUAAAAA&#10;">
              <v:fill on="f" focussize="0,0"/>
              <v:stroke on="f"/>
              <v:imagedata o:title=""/>
              <o:lock v:ext="edit" aspectratio="f"/>
              <v:textbox inset="0mm,0mm,0mm,0mm">
                <w:txbxContent>
                  <w:p w14:paraId="60E35E4C">
                    <w:pPr>
                      <w:spacing w:before="12"/>
                      <w:ind w:left="20" w:right="0" w:firstLine="0"/>
                      <w:jc w:val="left"/>
                      <w:rPr>
                        <w:sz w:val="18"/>
                      </w:rPr>
                    </w:pPr>
                    <w:r>
                      <w:rPr>
                        <w:spacing w:val="-2"/>
                        <w:sz w:val="18"/>
                      </w:rPr>
                      <w:t>Assignment01</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CD846"/>
    <w:multiLevelType w:val="multilevel"/>
    <w:tmpl w:val="818CD846"/>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1">
    <w:nsid w:val="88F7EBD3"/>
    <w:multiLevelType w:val="multilevel"/>
    <w:tmpl w:val="88F7EBD3"/>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2">
    <w:nsid w:val="91821F66"/>
    <w:multiLevelType w:val="multilevel"/>
    <w:tmpl w:val="91821F66"/>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3">
    <w:nsid w:val="93D57211"/>
    <w:multiLevelType w:val="multilevel"/>
    <w:tmpl w:val="93D57211"/>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4">
    <w:nsid w:val="A3567A37"/>
    <w:multiLevelType w:val="multilevel"/>
    <w:tmpl w:val="A3567A37"/>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5">
    <w:nsid w:val="A3EABE11"/>
    <w:multiLevelType w:val="multilevel"/>
    <w:tmpl w:val="A3EABE11"/>
    <w:lvl w:ilvl="0" w:tentative="0">
      <w:start w:val="0"/>
      <w:numFmt w:val="bullet"/>
      <w:lvlText w:val=""/>
      <w:lvlJc w:val="left"/>
      <w:pPr>
        <w:ind w:left="528"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726" w:hanging="420"/>
      </w:pPr>
      <w:rPr>
        <w:rFonts w:hint="default"/>
        <w:lang w:val="en-US" w:eastAsia="en-US" w:bidi="ar-SA"/>
      </w:rPr>
    </w:lvl>
    <w:lvl w:ilvl="2" w:tentative="0">
      <w:start w:val="0"/>
      <w:numFmt w:val="bullet"/>
      <w:lvlText w:val="•"/>
      <w:lvlJc w:val="left"/>
      <w:pPr>
        <w:ind w:left="932" w:hanging="420"/>
      </w:pPr>
      <w:rPr>
        <w:rFonts w:hint="default"/>
        <w:lang w:val="en-US" w:eastAsia="en-US" w:bidi="ar-SA"/>
      </w:rPr>
    </w:lvl>
    <w:lvl w:ilvl="3" w:tentative="0">
      <w:start w:val="0"/>
      <w:numFmt w:val="bullet"/>
      <w:lvlText w:val="•"/>
      <w:lvlJc w:val="left"/>
      <w:pPr>
        <w:ind w:left="1139" w:hanging="420"/>
      </w:pPr>
      <w:rPr>
        <w:rFonts w:hint="default"/>
        <w:lang w:val="en-US" w:eastAsia="en-US" w:bidi="ar-SA"/>
      </w:rPr>
    </w:lvl>
    <w:lvl w:ilvl="4" w:tentative="0">
      <w:start w:val="0"/>
      <w:numFmt w:val="bullet"/>
      <w:lvlText w:val="•"/>
      <w:lvlJc w:val="left"/>
      <w:pPr>
        <w:ind w:left="1345" w:hanging="420"/>
      </w:pPr>
      <w:rPr>
        <w:rFonts w:hint="default"/>
        <w:lang w:val="en-US" w:eastAsia="en-US" w:bidi="ar-SA"/>
      </w:rPr>
    </w:lvl>
    <w:lvl w:ilvl="5" w:tentative="0">
      <w:start w:val="0"/>
      <w:numFmt w:val="bullet"/>
      <w:lvlText w:val="•"/>
      <w:lvlJc w:val="left"/>
      <w:pPr>
        <w:ind w:left="1552" w:hanging="420"/>
      </w:pPr>
      <w:rPr>
        <w:rFonts w:hint="default"/>
        <w:lang w:val="en-US" w:eastAsia="en-US" w:bidi="ar-SA"/>
      </w:rPr>
    </w:lvl>
    <w:lvl w:ilvl="6" w:tentative="0">
      <w:start w:val="0"/>
      <w:numFmt w:val="bullet"/>
      <w:lvlText w:val="•"/>
      <w:lvlJc w:val="left"/>
      <w:pPr>
        <w:ind w:left="1758" w:hanging="420"/>
      </w:pPr>
      <w:rPr>
        <w:rFonts w:hint="default"/>
        <w:lang w:val="en-US" w:eastAsia="en-US" w:bidi="ar-SA"/>
      </w:rPr>
    </w:lvl>
    <w:lvl w:ilvl="7" w:tentative="0">
      <w:start w:val="0"/>
      <w:numFmt w:val="bullet"/>
      <w:lvlText w:val="•"/>
      <w:lvlJc w:val="left"/>
      <w:pPr>
        <w:ind w:left="1964" w:hanging="420"/>
      </w:pPr>
      <w:rPr>
        <w:rFonts w:hint="default"/>
        <w:lang w:val="en-US" w:eastAsia="en-US" w:bidi="ar-SA"/>
      </w:rPr>
    </w:lvl>
    <w:lvl w:ilvl="8" w:tentative="0">
      <w:start w:val="0"/>
      <w:numFmt w:val="bullet"/>
      <w:lvlText w:val="•"/>
      <w:lvlJc w:val="left"/>
      <w:pPr>
        <w:ind w:left="2171" w:hanging="420"/>
      </w:pPr>
      <w:rPr>
        <w:rFonts w:hint="default"/>
        <w:lang w:val="en-US" w:eastAsia="en-US" w:bidi="ar-SA"/>
      </w:rPr>
    </w:lvl>
  </w:abstractNum>
  <w:abstractNum w:abstractNumId="6">
    <w:nsid w:val="A6F0A475"/>
    <w:multiLevelType w:val="multilevel"/>
    <w:tmpl w:val="A6F0A475"/>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7">
    <w:nsid w:val="B5E306ED"/>
    <w:multiLevelType w:val="multilevel"/>
    <w:tmpl w:val="B5E306ED"/>
    <w:lvl w:ilvl="0" w:tentative="0">
      <w:start w:val="5"/>
      <w:numFmt w:val="decimal"/>
      <w:lvlText w:val="%1"/>
      <w:lvlJc w:val="left"/>
      <w:pPr>
        <w:ind w:left="1651" w:hanging="420"/>
        <w:jc w:val="left"/>
      </w:pPr>
      <w:rPr>
        <w:rFonts w:hint="default"/>
        <w:lang w:val="en-US" w:eastAsia="en-US" w:bidi="ar-SA"/>
      </w:rPr>
    </w:lvl>
    <w:lvl w:ilvl="1" w:tentative="0">
      <w:start w:val="1"/>
      <w:numFmt w:val="decimal"/>
      <w:lvlText w:val="%1.%2"/>
      <w:lvlJc w:val="left"/>
      <w:pPr>
        <w:ind w:left="1651"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3426" w:hanging="420"/>
      </w:pPr>
      <w:rPr>
        <w:rFonts w:hint="default"/>
        <w:lang w:val="en-US" w:eastAsia="en-US" w:bidi="ar-SA"/>
      </w:rPr>
    </w:lvl>
    <w:lvl w:ilvl="3" w:tentative="0">
      <w:start w:val="0"/>
      <w:numFmt w:val="bullet"/>
      <w:lvlText w:val="•"/>
      <w:lvlJc w:val="left"/>
      <w:pPr>
        <w:ind w:left="4309" w:hanging="420"/>
      </w:pPr>
      <w:rPr>
        <w:rFonts w:hint="default"/>
        <w:lang w:val="en-US" w:eastAsia="en-US" w:bidi="ar-SA"/>
      </w:rPr>
    </w:lvl>
    <w:lvl w:ilvl="4" w:tentative="0">
      <w:start w:val="0"/>
      <w:numFmt w:val="bullet"/>
      <w:lvlText w:val="•"/>
      <w:lvlJc w:val="left"/>
      <w:pPr>
        <w:ind w:left="5192" w:hanging="420"/>
      </w:pPr>
      <w:rPr>
        <w:rFonts w:hint="default"/>
        <w:lang w:val="en-US" w:eastAsia="en-US" w:bidi="ar-SA"/>
      </w:rPr>
    </w:lvl>
    <w:lvl w:ilvl="5" w:tentative="0">
      <w:start w:val="0"/>
      <w:numFmt w:val="bullet"/>
      <w:lvlText w:val="•"/>
      <w:lvlJc w:val="left"/>
      <w:pPr>
        <w:ind w:left="6075" w:hanging="420"/>
      </w:pPr>
      <w:rPr>
        <w:rFonts w:hint="default"/>
        <w:lang w:val="en-US" w:eastAsia="en-US" w:bidi="ar-SA"/>
      </w:rPr>
    </w:lvl>
    <w:lvl w:ilvl="6" w:tentative="0">
      <w:start w:val="0"/>
      <w:numFmt w:val="bullet"/>
      <w:lvlText w:val="•"/>
      <w:lvlJc w:val="left"/>
      <w:pPr>
        <w:ind w:left="6958" w:hanging="420"/>
      </w:pPr>
      <w:rPr>
        <w:rFonts w:hint="default"/>
        <w:lang w:val="en-US" w:eastAsia="en-US" w:bidi="ar-SA"/>
      </w:rPr>
    </w:lvl>
    <w:lvl w:ilvl="7" w:tentative="0">
      <w:start w:val="0"/>
      <w:numFmt w:val="bullet"/>
      <w:lvlText w:val="•"/>
      <w:lvlJc w:val="left"/>
      <w:pPr>
        <w:ind w:left="7841" w:hanging="420"/>
      </w:pPr>
      <w:rPr>
        <w:rFonts w:hint="default"/>
        <w:lang w:val="en-US" w:eastAsia="en-US" w:bidi="ar-SA"/>
      </w:rPr>
    </w:lvl>
    <w:lvl w:ilvl="8" w:tentative="0">
      <w:start w:val="0"/>
      <w:numFmt w:val="bullet"/>
      <w:lvlText w:val="•"/>
      <w:lvlJc w:val="left"/>
      <w:pPr>
        <w:ind w:left="8724" w:hanging="420"/>
      </w:pPr>
      <w:rPr>
        <w:rFonts w:hint="default"/>
        <w:lang w:val="en-US" w:eastAsia="en-US" w:bidi="ar-SA"/>
      </w:rPr>
    </w:lvl>
  </w:abstractNum>
  <w:abstractNum w:abstractNumId="8">
    <w:nsid w:val="BF205925"/>
    <w:multiLevelType w:val="multilevel"/>
    <w:tmpl w:val="BF205925"/>
    <w:lvl w:ilvl="0" w:tentative="0">
      <w:start w:val="4"/>
      <w:numFmt w:val="decimal"/>
      <w:lvlText w:val="%1"/>
      <w:lvlJc w:val="left"/>
      <w:pPr>
        <w:ind w:left="1651" w:hanging="420"/>
        <w:jc w:val="left"/>
      </w:pPr>
      <w:rPr>
        <w:rFonts w:hint="default"/>
        <w:lang w:val="en-US" w:eastAsia="en-US" w:bidi="ar-SA"/>
      </w:rPr>
    </w:lvl>
    <w:lvl w:ilvl="1" w:tentative="0">
      <w:start w:val="1"/>
      <w:numFmt w:val="decimal"/>
      <w:lvlText w:val="%1.%2"/>
      <w:lvlJc w:val="left"/>
      <w:pPr>
        <w:ind w:left="1651"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3426" w:hanging="420"/>
      </w:pPr>
      <w:rPr>
        <w:rFonts w:hint="default"/>
        <w:lang w:val="en-US" w:eastAsia="en-US" w:bidi="ar-SA"/>
      </w:rPr>
    </w:lvl>
    <w:lvl w:ilvl="3" w:tentative="0">
      <w:start w:val="0"/>
      <w:numFmt w:val="bullet"/>
      <w:lvlText w:val="•"/>
      <w:lvlJc w:val="left"/>
      <w:pPr>
        <w:ind w:left="4309" w:hanging="420"/>
      </w:pPr>
      <w:rPr>
        <w:rFonts w:hint="default"/>
        <w:lang w:val="en-US" w:eastAsia="en-US" w:bidi="ar-SA"/>
      </w:rPr>
    </w:lvl>
    <w:lvl w:ilvl="4" w:tentative="0">
      <w:start w:val="0"/>
      <w:numFmt w:val="bullet"/>
      <w:lvlText w:val="•"/>
      <w:lvlJc w:val="left"/>
      <w:pPr>
        <w:ind w:left="5192" w:hanging="420"/>
      </w:pPr>
      <w:rPr>
        <w:rFonts w:hint="default"/>
        <w:lang w:val="en-US" w:eastAsia="en-US" w:bidi="ar-SA"/>
      </w:rPr>
    </w:lvl>
    <w:lvl w:ilvl="5" w:tentative="0">
      <w:start w:val="0"/>
      <w:numFmt w:val="bullet"/>
      <w:lvlText w:val="•"/>
      <w:lvlJc w:val="left"/>
      <w:pPr>
        <w:ind w:left="6075" w:hanging="420"/>
      </w:pPr>
      <w:rPr>
        <w:rFonts w:hint="default"/>
        <w:lang w:val="en-US" w:eastAsia="en-US" w:bidi="ar-SA"/>
      </w:rPr>
    </w:lvl>
    <w:lvl w:ilvl="6" w:tentative="0">
      <w:start w:val="0"/>
      <w:numFmt w:val="bullet"/>
      <w:lvlText w:val="•"/>
      <w:lvlJc w:val="left"/>
      <w:pPr>
        <w:ind w:left="6958" w:hanging="420"/>
      </w:pPr>
      <w:rPr>
        <w:rFonts w:hint="default"/>
        <w:lang w:val="en-US" w:eastAsia="en-US" w:bidi="ar-SA"/>
      </w:rPr>
    </w:lvl>
    <w:lvl w:ilvl="7" w:tentative="0">
      <w:start w:val="0"/>
      <w:numFmt w:val="bullet"/>
      <w:lvlText w:val="•"/>
      <w:lvlJc w:val="left"/>
      <w:pPr>
        <w:ind w:left="7841" w:hanging="420"/>
      </w:pPr>
      <w:rPr>
        <w:rFonts w:hint="default"/>
        <w:lang w:val="en-US" w:eastAsia="en-US" w:bidi="ar-SA"/>
      </w:rPr>
    </w:lvl>
    <w:lvl w:ilvl="8" w:tentative="0">
      <w:start w:val="0"/>
      <w:numFmt w:val="bullet"/>
      <w:lvlText w:val="•"/>
      <w:lvlJc w:val="left"/>
      <w:pPr>
        <w:ind w:left="8724" w:hanging="420"/>
      </w:pPr>
      <w:rPr>
        <w:rFonts w:hint="default"/>
        <w:lang w:val="en-US" w:eastAsia="en-US" w:bidi="ar-SA"/>
      </w:rPr>
    </w:lvl>
  </w:abstractNum>
  <w:abstractNum w:abstractNumId="9">
    <w:nsid w:val="C02227DC"/>
    <w:multiLevelType w:val="multilevel"/>
    <w:tmpl w:val="C02227DC"/>
    <w:lvl w:ilvl="0" w:tentative="0">
      <w:start w:val="0"/>
      <w:numFmt w:val="bullet"/>
      <w:lvlText w:val=""/>
      <w:lvlJc w:val="left"/>
      <w:pPr>
        <w:ind w:left="2692"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3479" w:hanging="420"/>
      </w:pPr>
      <w:rPr>
        <w:rFonts w:hint="default"/>
        <w:lang w:val="en-US" w:eastAsia="en-US" w:bidi="ar-SA"/>
      </w:rPr>
    </w:lvl>
    <w:lvl w:ilvl="2" w:tentative="0">
      <w:start w:val="0"/>
      <w:numFmt w:val="bullet"/>
      <w:lvlText w:val="•"/>
      <w:lvlJc w:val="left"/>
      <w:pPr>
        <w:ind w:left="4258" w:hanging="420"/>
      </w:pPr>
      <w:rPr>
        <w:rFonts w:hint="default"/>
        <w:lang w:val="en-US" w:eastAsia="en-US" w:bidi="ar-SA"/>
      </w:rPr>
    </w:lvl>
    <w:lvl w:ilvl="3" w:tentative="0">
      <w:start w:val="0"/>
      <w:numFmt w:val="bullet"/>
      <w:lvlText w:val="•"/>
      <w:lvlJc w:val="left"/>
      <w:pPr>
        <w:ind w:left="5037" w:hanging="420"/>
      </w:pPr>
      <w:rPr>
        <w:rFonts w:hint="default"/>
        <w:lang w:val="en-US" w:eastAsia="en-US" w:bidi="ar-SA"/>
      </w:rPr>
    </w:lvl>
    <w:lvl w:ilvl="4" w:tentative="0">
      <w:start w:val="0"/>
      <w:numFmt w:val="bullet"/>
      <w:lvlText w:val="•"/>
      <w:lvlJc w:val="left"/>
      <w:pPr>
        <w:ind w:left="5816" w:hanging="420"/>
      </w:pPr>
      <w:rPr>
        <w:rFonts w:hint="default"/>
        <w:lang w:val="en-US" w:eastAsia="en-US" w:bidi="ar-SA"/>
      </w:rPr>
    </w:lvl>
    <w:lvl w:ilvl="5" w:tentative="0">
      <w:start w:val="0"/>
      <w:numFmt w:val="bullet"/>
      <w:lvlText w:val="•"/>
      <w:lvlJc w:val="left"/>
      <w:pPr>
        <w:ind w:left="6595" w:hanging="420"/>
      </w:pPr>
      <w:rPr>
        <w:rFonts w:hint="default"/>
        <w:lang w:val="en-US" w:eastAsia="en-US" w:bidi="ar-SA"/>
      </w:rPr>
    </w:lvl>
    <w:lvl w:ilvl="6" w:tentative="0">
      <w:start w:val="0"/>
      <w:numFmt w:val="bullet"/>
      <w:lvlText w:val="•"/>
      <w:lvlJc w:val="left"/>
      <w:pPr>
        <w:ind w:left="7374" w:hanging="420"/>
      </w:pPr>
      <w:rPr>
        <w:rFonts w:hint="default"/>
        <w:lang w:val="en-US" w:eastAsia="en-US" w:bidi="ar-SA"/>
      </w:rPr>
    </w:lvl>
    <w:lvl w:ilvl="7" w:tentative="0">
      <w:start w:val="0"/>
      <w:numFmt w:val="bullet"/>
      <w:lvlText w:val="•"/>
      <w:lvlJc w:val="left"/>
      <w:pPr>
        <w:ind w:left="8153" w:hanging="420"/>
      </w:pPr>
      <w:rPr>
        <w:rFonts w:hint="default"/>
        <w:lang w:val="en-US" w:eastAsia="en-US" w:bidi="ar-SA"/>
      </w:rPr>
    </w:lvl>
    <w:lvl w:ilvl="8" w:tentative="0">
      <w:start w:val="0"/>
      <w:numFmt w:val="bullet"/>
      <w:lvlText w:val="•"/>
      <w:lvlJc w:val="left"/>
      <w:pPr>
        <w:ind w:left="8932" w:hanging="420"/>
      </w:pPr>
      <w:rPr>
        <w:rFonts w:hint="default"/>
        <w:lang w:val="en-US" w:eastAsia="en-US" w:bidi="ar-SA"/>
      </w:rPr>
    </w:lvl>
  </w:abstractNum>
  <w:abstractNum w:abstractNumId="10">
    <w:nsid w:val="C7E749ED"/>
    <w:multiLevelType w:val="multilevel"/>
    <w:tmpl w:val="C7E749ED"/>
    <w:lvl w:ilvl="0" w:tentative="0">
      <w:start w:val="4"/>
      <w:numFmt w:val="decimal"/>
      <w:lvlText w:val="%1"/>
      <w:lvlJc w:val="left"/>
      <w:pPr>
        <w:ind w:left="1912" w:hanging="420"/>
        <w:jc w:val="left"/>
      </w:pPr>
      <w:rPr>
        <w:rFonts w:hint="default"/>
        <w:lang w:val="en-US" w:eastAsia="en-US" w:bidi="ar-SA"/>
      </w:rPr>
    </w:lvl>
    <w:lvl w:ilvl="1" w:tentative="0">
      <w:start w:val="1"/>
      <w:numFmt w:val="decimal"/>
      <w:lvlText w:val="%1.%2"/>
      <w:lvlJc w:val="left"/>
      <w:pPr>
        <w:ind w:left="1912" w:hanging="420"/>
        <w:jc w:val="left"/>
      </w:pPr>
      <w:rPr>
        <w:rFonts w:hint="default" w:ascii="Times New Roman" w:hAnsi="Times New Roman" w:eastAsia="Times New Roman" w:cs="Times New Roman"/>
        <w:b/>
        <w:bCs/>
        <w:i w:val="0"/>
        <w:iCs w:val="0"/>
        <w:spacing w:val="-2"/>
        <w:w w:val="100"/>
        <w:sz w:val="28"/>
        <w:szCs w:val="28"/>
        <w:lang w:val="en-US" w:eastAsia="en-US" w:bidi="ar-SA"/>
      </w:rPr>
    </w:lvl>
    <w:lvl w:ilvl="2" w:tentative="0">
      <w:start w:val="0"/>
      <w:numFmt w:val="bullet"/>
      <w:lvlText w:val=""/>
      <w:lvlJc w:val="left"/>
      <w:pPr>
        <w:ind w:left="2292" w:hanging="420"/>
      </w:pPr>
      <w:rPr>
        <w:rFonts w:hint="default" w:ascii="Wingdings" w:hAnsi="Wingdings" w:eastAsia="Wingdings" w:cs="Wingdings"/>
        <w:b w:val="0"/>
        <w:bCs w:val="0"/>
        <w:i w:val="0"/>
        <w:iCs w:val="0"/>
        <w:spacing w:val="0"/>
        <w:w w:val="99"/>
        <w:sz w:val="15"/>
        <w:szCs w:val="15"/>
        <w:lang w:val="en-US" w:eastAsia="en-US" w:bidi="ar-SA"/>
      </w:rPr>
    </w:lvl>
    <w:lvl w:ilvl="3" w:tentative="0">
      <w:start w:val="0"/>
      <w:numFmt w:val="bullet"/>
      <w:lvlText w:val="•"/>
      <w:lvlJc w:val="left"/>
      <w:pPr>
        <w:ind w:left="4120" w:hanging="420"/>
      </w:pPr>
      <w:rPr>
        <w:rFonts w:hint="default"/>
        <w:lang w:val="en-US" w:eastAsia="en-US" w:bidi="ar-SA"/>
      </w:rPr>
    </w:lvl>
    <w:lvl w:ilvl="4" w:tentative="0">
      <w:start w:val="0"/>
      <w:numFmt w:val="bullet"/>
      <w:lvlText w:val="•"/>
      <w:lvlJc w:val="left"/>
      <w:pPr>
        <w:ind w:left="5030" w:hanging="420"/>
      </w:pPr>
      <w:rPr>
        <w:rFonts w:hint="default"/>
        <w:lang w:val="en-US" w:eastAsia="en-US" w:bidi="ar-SA"/>
      </w:rPr>
    </w:lvl>
    <w:lvl w:ilvl="5" w:tentative="0">
      <w:start w:val="0"/>
      <w:numFmt w:val="bullet"/>
      <w:lvlText w:val="•"/>
      <w:lvlJc w:val="left"/>
      <w:pPr>
        <w:ind w:left="5940" w:hanging="420"/>
      </w:pPr>
      <w:rPr>
        <w:rFonts w:hint="default"/>
        <w:lang w:val="en-US" w:eastAsia="en-US" w:bidi="ar-SA"/>
      </w:rPr>
    </w:lvl>
    <w:lvl w:ilvl="6" w:tentative="0">
      <w:start w:val="0"/>
      <w:numFmt w:val="bullet"/>
      <w:lvlText w:val="•"/>
      <w:lvlJc w:val="left"/>
      <w:pPr>
        <w:ind w:left="6850" w:hanging="420"/>
      </w:pPr>
      <w:rPr>
        <w:rFonts w:hint="default"/>
        <w:lang w:val="en-US" w:eastAsia="en-US" w:bidi="ar-SA"/>
      </w:rPr>
    </w:lvl>
    <w:lvl w:ilvl="7" w:tentative="0">
      <w:start w:val="0"/>
      <w:numFmt w:val="bullet"/>
      <w:lvlText w:val="•"/>
      <w:lvlJc w:val="left"/>
      <w:pPr>
        <w:ind w:left="7760" w:hanging="420"/>
      </w:pPr>
      <w:rPr>
        <w:rFonts w:hint="default"/>
        <w:lang w:val="en-US" w:eastAsia="en-US" w:bidi="ar-SA"/>
      </w:rPr>
    </w:lvl>
    <w:lvl w:ilvl="8" w:tentative="0">
      <w:start w:val="0"/>
      <w:numFmt w:val="bullet"/>
      <w:lvlText w:val="•"/>
      <w:lvlJc w:val="left"/>
      <w:pPr>
        <w:ind w:left="8670" w:hanging="420"/>
      </w:pPr>
      <w:rPr>
        <w:rFonts w:hint="default"/>
        <w:lang w:val="en-US" w:eastAsia="en-US" w:bidi="ar-SA"/>
      </w:rPr>
    </w:lvl>
  </w:abstractNum>
  <w:abstractNum w:abstractNumId="11">
    <w:nsid w:val="CA8102C4"/>
    <w:multiLevelType w:val="multilevel"/>
    <w:tmpl w:val="CA8102C4"/>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12">
    <w:nsid w:val="CF092B84"/>
    <w:multiLevelType w:val="multilevel"/>
    <w:tmpl w:val="CF092B84"/>
    <w:lvl w:ilvl="0" w:tentative="0">
      <w:start w:val="2"/>
      <w:numFmt w:val="decimal"/>
      <w:lvlText w:val="%1"/>
      <w:lvlJc w:val="left"/>
      <w:pPr>
        <w:ind w:left="1651" w:hanging="420"/>
        <w:jc w:val="left"/>
      </w:pPr>
      <w:rPr>
        <w:rFonts w:hint="default"/>
        <w:lang w:val="en-US" w:eastAsia="en-US" w:bidi="ar-SA"/>
      </w:rPr>
    </w:lvl>
    <w:lvl w:ilvl="1" w:tentative="0">
      <w:start w:val="1"/>
      <w:numFmt w:val="decimal"/>
      <w:lvlText w:val="%1.%2"/>
      <w:lvlJc w:val="left"/>
      <w:pPr>
        <w:ind w:left="1651"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0"/>
      <w:numFmt w:val="bullet"/>
      <w:lvlText w:val="•"/>
      <w:lvlJc w:val="left"/>
      <w:pPr>
        <w:ind w:left="3426" w:hanging="420"/>
      </w:pPr>
      <w:rPr>
        <w:rFonts w:hint="default"/>
        <w:lang w:val="en-US" w:eastAsia="en-US" w:bidi="ar-SA"/>
      </w:rPr>
    </w:lvl>
    <w:lvl w:ilvl="3" w:tentative="0">
      <w:start w:val="0"/>
      <w:numFmt w:val="bullet"/>
      <w:lvlText w:val="•"/>
      <w:lvlJc w:val="left"/>
      <w:pPr>
        <w:ind w:left="4309" w:hanging="420"/>
      </w:pPr>
      <w:rPr>
        <w:rFonts w:hint="default"/>
        <w:lang w:val="en-US" w:eastAsia="en-US" w:bidi="ar-SA"/>
      </w:rPr>
    </w:lvl>
    <w:lvl w:ilvl="4" w:tentative="0">
      <w:start w:val="0"/>
      <w:numFmt w:val="bullet"/>
      <w:lvlText w:val="•"/>
      <w:lvlJc w:val="left"/>
      <w:pPr>
        <w:ind w:left="5192" w:hanging="420"/>
      </w:pPr>
      <w:rPr>
        <w:rFonts w:hint="default"/>
        <w:lang w:val="en-US" w:eastAsia="en-US" w:bidi="ar-SA"/>
      </w:rPr>
    </w:lvl>
    <w:lvl w:ilvl="5" w:tentative="0">
      <w:start w:val="0"/>
      <w:numFmt w:val="bullet"/>
      <w:lvlText w:val="•"/>
      <w:lvlJc w:val="left"/>
      <w:pPr>
        <w:ind w:left="6075" w:hanging="420"/>
      </w:pPr>
      <w:rPr>
        <w:rFonts w:hint="default"/>
        <w:lang w:val="en-US" w:eastAsia="en-US" w:bidi="ar-SA"/>
      </w:rPr>
    </w:lvl>
    <w:lvl w:ilvl="6" w:tentative="0">
      <w:start w:val="0"/>
      <w:numFmt w:val="bullet"/>
      <w:lvlText w:val="•"/>
      <w:lvlJc w:val="left"/>
      <w:pPr>
        <w:ind w:left="6958" w:hanging="420"/>
      </w:pPr>
      <w:rPr>
        <w:rFonts w:hint="default"/>
        <w:lang w:val="en-US" w:eastAsia="en-US" w:bidi="ar-SA"/>
      </w:rPr>
    </w:lvl>
    <w:lvl w:ilvl="7" w:tentative="0">
      <w:start w:val="0"/>
      <w:numFmt w:val="bullet"/>
      <w:lvlText w:val="•"/>
      <w:lvlJc w:val="left"/>
      <w:pPr>
        <w:ind w:left="7841" w:hanging="420"/>
      </w:pPr>
      <w:rPr>
        <w:rFonts w:hint="default"/>
        <w:lang w:val="en-US" w:eastAsia="en-US" w:bidi="ar-SA"/>
      </w:rPr>
    </w:lvl>
    <w:lvl w:ilvl="8" w:tentative="0">
      <w:start w:val="0"/>
      <w:numFmt w:val="bullet"/>
      <w:lvlText w:val="•"/>
      <w:lvlJc w:val="left"/>
      <w:pPr>
        <w:ind w:left="8724" w:hanging="420"/>
      </w:pPr>
      <w:rPr>
        <w:rFonts w:hint="default"/>
        <w:lang w:val="en-US" w:eastAsia="en-US" w:bidi="ar-SA"/>
      </w:rPr>
    </w:lvl>
  </w:abstractNum>
  <w:abstractNum w:abstractNumId="13">
    <w:nsid w:val="D3465005"/>
    <w:multiLevelType w:val="multilevel"/>
    <w:tmpl w:val="D3465005"/>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14">
    <w:nsid w:val="D412CDF2"/>
    <w:multiLevelType w:val="multilevel"/>
    <w:tmpl w:val="D412CDF2"/>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15">
    <w:nsid w:val="D43E6DFA"/>
    <w:multiLevelType w:val="multilevel"/>
    <w:tmpl w:val="D43E6DFA"/>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16">
    <w:nsid w:val="E7289162"/>
    <w:multiLevelType w:val="multilevel"/>
    <w:tmpl w:val="E7289162"/>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17">
    <w:nsid w:val="E960E79C"/>
    <w:multiLevelType w:val="multilevel"/>
    <w:tmpl w:val="E960E79C"/>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18">
    <w:nsid w:val="E9D4598F"/>
    <w:multiLevelType w:val="multilevel"/>
    <w:tmpl w:val="E9D4598F"/>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19">
    <w:nsid w:val="EC38EAEB"/>
    <w:multiLevelType w:val="multilevel"/>
    <w:tmpl w:val="EC38EAEB"/>
    <w:lvl w:ilvl="0" w:tentative="0">
      <w:start w:val="6"/>
      <w:numFmt w:val="decimal"/>
      <w:lvlText w:val="%1"/>
      <w:lvlJc w:val="left"/>
      <w:pPr>
        <w:ind w:left="1912" w:hanging="420"/>
        <w:jc w:val="left"/>
      </w:pPr>
      <w:rPr>
        <w:rFonts w:hint="default"/>
        <w:lang w:val="en-US" w:eastAsia="en-US" w:bidi="ar-SA"/>
      </w:rPr>
    </w:lvl>
    <w:lvl w:ilvl="1" w:tentative="0">
      <w:start w:val="1"/>
      <w:numFmt w:val="decimal"/>
      <w:lvlText w:val="%1.%2"/>
      <w:lvlJc w:val="left"/>
      <w:pPr>
        <w:ind w:left="1912" w:hanging="420"/>
        <w:jc w:val="left"/>
      </w:pPr>
      <w:rPr>
        <w:rFonts w:hint="default" w:ascii="Times New Roman" w:hAnsi="Times New Roman" w:eastAsia="Times New Roman" w:cs="Times New Roman"/>
        <w:b/>
        <w:bCs/>
        <w:i w:val="0"/>
        <w:iCs w:val="0"/>
        <w:spacing w:val="-2"/>
        <w:w w:val="100"/>
        <w:sz w:val="28"/>
        <w:szCs w:val="28"/>
        <w:lang w:val="en-US" w:eastAsia="en-US" w:bidi="ar-SA"/>
      </w:rPr>
    </w:lvl>
    <w:lvl w:ilvl="2" w:tentative="0">
      <w:start w:val="1"/>
      <w:numFmt w:val="decimal"/>
      <w:lvlText w:val="%1.%2.%3"/>
      <w:lvlJc w:val="left"/>
      <w:pPr>
        <w:ind w:left="2452" w:hanging="562"/>
        <w:jc w:val="left"/>
      </w:pPr>
      <w:rPr>
        <w:rFonts w:hint="default" w:ascii="Times New Roman" w:hAnsi="Times New Roman" w:eastAsia="Times New Roman" w:cs="Times New Roman"/>
        <w:b/>
        <w:bCs/>
        <w:i w:val="0"/>
        <w:iCs w:val="0"/>
        <w:spacing w:val="-1"/>
        <w:w w:val="100"/>
        <w:sz w:val="25"/>
        <w:szCs w:val="25"/>
        <w:lang w:val="en-US" w:eastAsia="en-US" w:bidi="ar-SA"/>
      </w:rPr>
    </w:lvl>
    <w:lvl w:ilvl="3" w:tentative="0">
      <w:start w:val="0"/>
      <w:numFmt w:val="bullet"/>
      <w:lvlText w:val="•"/>
      <w:lvlJc w:val="left"/>
      <w:pPr>
        <w:ind w:left="4244" w:hanging="562"/>
      </w:pPr>
      <w:rPr>
        <w:rFonts w:hint="default"/>
        <w:lang w:val="en-US" w:eastAsia="en-US" w:bidi="ar-SA"/>
      </w:rPr>
    </w:lvl>
    <w:lvl w:ilvl="4" w:tentative="0">
      <w:start w:val="0"/>
      <w:numFmt w:val="bullet"/>
      <w:lvlText w:val="•"/>
      <w:lvlJc w:val="left"/>
      <w:pPr>
        <w:ind w:left="5136" w:hanging="562"/>
      </w:pPr>
      <w:rPr>
        <w:rFonts w:hint="default"/>
        <w:lang w:val="en-US" w:eastAsia="en-US" w:bidi="ar-SA"/>
      </w:rPr>
    </w:lvl>
    <w:lvl w:ilvl="5" w:tentative="0">
      <w:start w:val="0"/>
      <w:numFmt w:val="bullet"/>
      <w:lvlText w:val="•"/>
      <w:lvlJc w:val="left"/>
      <w:pPr>
        <w:ind w:left="6028" w:hanging="562"/>
      </w:pPr>
      <w:rPr>
        <w:rFonts w:hint="default"/>
        <w:lang w:val="en-US" w:eastAsia="en-US" w:bidi="ar-SA"/>
      </w:rPr>
    </w:lvl>
    <w:lvl w:ilvl="6" w:tentative="0">
      <w:start w:val="0"/>
      <w:numFmt w:val="bullet"/>
      <w:lvlText w:val="•"/>
      <w:lvlJc w:val="left"/>
      <w:pPr>
        <w:ind w:left="6921" w:hanging="562"/>
      </w:pPr>
      <w:rPr>
        <w:rFonts w:hint="default"/>
        <w:lang w:val="en-US" w:eastAsia="en-US" w:bidi="ar-SA"/>
      </w:rPr>
    </w:lvl>
    <w:lvl w:ilvl="7" w:tentative="0">
      <w:start w:val="0"/>
      <w:numFmt w:val="bullet"/>
      <w:lvlText w:val="•"/>
      <w:lvlJc w:val="left"/>
      <w:pPr>
        <w:ind w:left="7813" w:hanging="562"/>
      </w:pPr>
      <w:rPr>
        <w:rFonts w:hint="default"/>
        <w:lang w:val="en-US" w:eastAsia="en-US" w:bidi="ar-SA"/>
      </w:rPr>
    </w:lvl>
    <w:lvl w:ilvl="8" w:tentative="0">
      <w:start w:val="0"/>
      <w:numFmt w:val="bullet"/>
      <w:lvlText w:val="•"/>
      <w:lvlJc w:val="left"/>
      <w:pPr>
        <w:ind w:left="8705" w:hanging="562"/>
      </w:pPr>
      <w:rPr>
        <w:rFonts w:hint="default"/>
        <w:lang w:val="en-US" w:eastAsia="en-US" w:bidi="ar-SA"/>
      </w:rPr>
    </w:lvl>
  </w:abstractNum>
  <w:abstractNum w:abstractNumId="20">
    <w:nsid w:val="EC66E74E"/>
    <w:multiLevelType w:val="multilevel"/>
    <w:tmpl w:val="EC66E74E"/>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21">
    <w:nsid w:val="F71F5F54"/>
    <w:multiLevelType w:val="multilevel"/>
    <w:tmpl w:val="F71F5F54"/>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22">
    <w:nsid w:val="F7FE0204"/>
    <w:multiLevelType w:val="multilevel"/>
    <w:tmpl w:val="F7FE0204"/>
    <w:lvl w:ilvl="0" w:tentative="0">
      <w:start w:val="1"/>
      <w:numFmt w:val="decimal"/>
      <w:lvlText w:val="%1"/>
      <w:lvlJc w:val="left"/>
      <w:pPr>
        <w:ind w:left="1912" w:hanging="420"/>
        <w:jc w:val="left"/>
      </w:pPr>
      <w:rPr>
        <w:rFonts w:hint="default"/>
        <w:lang w:val="en-US" w:eastAsia="en-US" w:bidi="ar-SA"/>
      </w:rPr>
    </w:lvl>
    <w:lvl w:ilvl="1" w:tentative="0">
      <w:start w:val="1"/>
      <w:numFmt w:val="decimal"/>
      <w:lvlText w:val="%1.%2"/>
      <w:lvlJc w:val="left"/>
      <w:pPr>
        <w:ind w:left="1912" w:hanging="420"/>
        <w:jc w:val="left"/>
      </w:pPr>
      <w:rPr>
        <w:rFonts w:hint="default" w:ascii="Times New Roman" w:hAnsi="Times New Roman" w:eastAsia="Times New Roman" w:cs="Times New Roman"/>
        <w:b/>
        <w:bCs/>
        <w:i w:val="0"/>
        <w:iCs w:val="0"/>
        <w:spacing w:val="-2"/>
        <w:w w:val="100"/>
        <w:sz w:val="28"/>
        <w:szCs w:val="28"/>
        <w:lang w:val="en-US" w:eastAsia="en-US" w:bidi="ar-SA"/>
      </w:rPr>
    </w:lvl>
    <w:lvl w:ilvl="2" w:tentative="0">
      <w:start w:val="1"/>
      <w:numFmt w:val="decimal"/>
      <w:lvlText w:val="%1.%2.%3"/>
      <w:lvlJc w:val="left"/>
      <w:pPr>
        <w:ind w:left="2452" w:hanging="562"/>
        <w:jc w:val="left"/>
      </w:pPr>
      <w:rPr>
        <w:rFonts w:hint="default" w:ascii="Times New Roman" w:hAnsi="Times New Roman" w:eastAsia="Times New Roman" w:cs="Times New Roman"/>
        <w:b/>
        <w:bCs/>
        <w:i w:val="0"/>
        <w:iCs w:val="0"/>
        <w:spacing w:val="-1"/>
        <w:w w:val="100"/>
        <w:sz w:val="25"/>
        <w:szCs w:val="25"/>
        <w:lang w:val="en-US" w:eastAsia="en-US" w:bidi="ar-SA"/>
      </w:rPr>
    </w:lvl>
    <w:lvl w:ilvl="3" w:tentative="0">
      <w:start w:val="1"/>
      <w:numFmt w:val="decimal"/>
      <w:lvlText w:val="%1.%2.%3.%4"/>
      <w:lvlJc w:val="left"/>
      <w:pPr>
        <w:ind w:left="3040" w:hanging="749"/>
        <w:jc w:val="left"/>
      </w:pPr>
      <w:rPr>
        <w:rFonts w:hint="default" w:ascii="Times New Roman" w:hAnsi="Times New Roman" w:eastAsia="Times New Roman" w:cs="Times New Roman"/>
        <w:b/>
        <w:bCs/>
        <w:i w:val="0"/>
        <w:iCs w:val="0"/>
        <w:spacing w:val="-1"/>
        <w:w w:val="100"/>
        <w:sz w:val="25"/>
        <w:szCs w:val="25"/>
        <w:lang w:val="en-US" w:eastAsia="en-US" w:bidi="ar-SA"/>
      </w:rPr>
    </w:lvl>
    <w:lvl w:ilvl="4" w:tentative="0">
      <w:start w:val="0"/>
      <w:numFmt w:val="bullet"/>
      <w:lvlText w:val=""/>
      <w:lvlJc w:val="left"/>
      <w:pPr>
        <w:ind w:left="3091" w:hanging="420"/>
      </w:pPr>
      <w:rPr>
        <w:rFonts w:hint="default" w:ascii="Wingdings" w:hAnsi="Wingdings" w:eastAsia="Wingdings" w:cs="Wingdings"/>
        <w:b w:val="0"/>
        <w:bCs w:val="0"/>
        <w:i w:val="0"/>
        <w:iCs w:val="0"/>
        <w:spacing w:val="0"/>
        <w:w w:val="99"/>
        <w:sz w:val="15"/>
        <w:szCs w:val="15"/>
        <w:lang w:val="en-US" w:eastAsia="en-US" w:bidi="ar-SA"/>
      </w:rPr>
    </w:lvl>
    <w:lvl w:ilvl="5" w:tentative="0">
      <w:start w:val="0"/>
      <w:numFmt w:val="bullet"/>
      <w:lvlText w:val="•"/>
      <w:lvlJc w:val="left"/>
      <w:pPr>
        <w:ind w:left="5211" w:hanging="420"/>
      </w:pPr>
      <w:rPr>
        <w:rFonts w:hint="default"/>
        <w:lang w:val="en-US" w:eastAsia="en-US" w:bidi="ar-SA"/>
      </w:rPr>
    </w:lvl>
    <w:lvl w:ilvl="6" w:tentative="0">
      <w:start w:val="0"/>
      <w:numFmt w:val="bullet"/>
      <w:lvlText w:val="•"/>
      <w:lvlJc w:val="left"/>
      <w:pPr>
        <w:ind w:left="6267" w:hanging="420"/>
      </w:pPr>
      <w:rPr>
        <w:rFonts w:hint="default"/>
        <w:lang w:val="en-US" w:eastAsia="en-US" w:bidi="ar-SA"/>
      </w:rPr>
    </w:lvl>
    <w:lvl w:ilvl="7" w:tentative="0">
      <w:start w:val="0"/>
      <w:numFmt w:val="bullet"/>
      <w:lvlText w:val="•"/>
      <w:lvlJc w:val="left"/>
      <w:pPr>
        <w:ind w:left="7322" w:hanging="420"/>
      </w:pPr>
      <w:rPr>
        <w:rFonts w:hint="default"/>
        <w:lang w:val="en-US" w:eastAsia="en-US" w:bidi="ar-SA"/>
      </w:rPr>
    </w:lvl>
    <w:lvl w:ilvl="8" w:tentative="0">
      <w:start w:val="0"/>
      <w:numFmt w:val="bullet"/>
      <w:lvlText w:val="•"/>
      <w:lvlJc w:val="left"/>
      <w:pPr>
        <w:ind w:left="8378" w:hanging="420"/>
      </w:pPr>
      <w:rPr>
        <w:rFonts w:hint="default"/>
        <w:lang w:val="en-US" w:eastAsia="en-US" w:bidi="ar-SA"/>
      </w:rPr>
    </w:lvl>
  </w:abstractNum>
  <w:abstractNum w:abstractNumId="23">
    <w:nsid w:val="FA28EE52"/>
    <w:multiLevelType w:val="multilevel"/>
    <w:tmpl w:val="FA28EE52"/>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24">
    <w:nsid w:val="FD7E5024"/>
    <w:multiLevelType w:val="multilevel"/>
    <w:tmpl w:val="FD7E5024"/>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25">
    <w:nsid w:val="FDC0F773"/>
    <w:multiLevelType w:val="multilevel"/>
    <w:tmpl w:val="FDC0F773"/>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26">
    <w:nsid w:val="FE7AED07"/>
    <w:multiLevelType w:val="multilevel"/>
    <w:tmpl w:val="FE7AED07"/>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27">
    <w:nsid w:val="0053208E"/>
    <w:multiLevelType w:val="multilevel"/>
    <w:tmpl w:val="0053208E"/>
    <w:lvl w:ilvl="0" w:tentative="0">
      <w:start w:val="1"/>
      <w:numFmt w:val="decimal"/>
      <w:lvlText w:val="%1"/>
      <w:lvlJc w:val="left"/>
      <w:pPr>
        <w:ind w:left="1651" w:hanging="420"/>
        <w:jc w:val="left"/>
      </w:pPr>
      <w:rPr>
        <w:rFonts w:hint="default"/>
        <w:lang w:val="en-US" w:eastAsia="en-US" w:bidi="ar-SA"/>
      </w:rPr>
    </w:lvl>
    <w:lvl w:ilvl="1" w:tentative="0">
      <w:start w:val="1"/>
      <w:numFmt w:val="decimal"/>
      <w:lvlText w:val="%1.%2"/>
      <w:lvlJc w:val="left"/>
      <w:pPr>
        <w:ind w:left="1651"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1"/>
      <w:numFmt w:val="decimal"/>
      <w:lvlText w:val="%1.%2.%3"/>
      <w:lvlJc w:val="left"/>
      <w:pPr>
        <w:ind w:left="1903" w:hanging="562"/>
        <w:jc w:val="left"/>
      </w:pPr>
      <w:rPr>
        <w:rFonts w:hint="default" w:ascii="Times New Roman" w:hAnsi="Times New Roman" w:eastAsia="Times New Roman" w:cs="Times New Roman"/>
        <w:b/>
        <w:bCs/>
        <w:i w:val="0"/>
        <w:iCs w:val="0"/>
        <w:spacing w:val="-1"/>
        <w:w w:val="100"/>
        <w:sz w:val="25"/>
        <w:szCs w:val="25"/>
        <w:lang w:val="en-US" w:eastAsia="en-US" w:bidi="ar-SA"/>
      </w:rPr>
    </w:lvl>
    <w:lvl w:ilvl="3" w:tentative="0">
      <w:start w:val="1"/>
      <w:numFmt w:val="decimal"/>
      <w:lvlText w:val="%1.%2.%3.%4"/>
      <w:lvlJc w:val="left"/>
      <w:pPr>
        <w:ind w:left="2172"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4" w:tentative="0">
      <w:start w:val="0"/>
      <w:numFmt w:val="bullet"/>
      <w:lvlText w:val="•"/>
      <w:lvlJc w:val="left"/>
      <w:pPr>
        <w:ind w:left="4257" w:hanging="720"/>
      </w:pPr>
      <w:rPr>
        <w:rFonts w:hint="default"/>
        <w:lang w:val="en-US" w:eastAsia="en-US" w:bidi="ar-SA"/>
      </w:rPr>
    </w:lvl>
    <w:lvl w:ilvl="5" w:tentative="0">
      <w:start w:val="0"/>
      <w:numFmt w:val="bullet"/>
      <w:lvlText w:val="•"/>
      <w:lvlJc w:val="left"/>
      <w:pPr>
        <w:ind w:left="5296" w:hanging="720"/>
      </w:pPr>
      <w:rPr>
        <w:rFonts w:hint="default"/>
        <w:lang w:val="en-US" w:eastAsia="en-US" w:bidi="ar-SA"/>
      </w:rPr>
    </w:lvl>
    <w:lvl w:ilvl="6" w:tentative="0">
      <w:start w:val="0"/>
      <w:numFmt w:val="bullet"/>
      <w:lvlText w:val="•"/>
      <w:lvlJc w:val="left"/>
      <w:pPr>
        <w:ind w:left="6335" w:hanging="720"/>
      </w:pPr>
      <w:rPr>
        <w:rFonts w:hint="default"/>
        <w:lang w:val="en-US" w:eastAsia="en-US" w:bidi="ar-SA"/>
      </w:rPr>
    </w:lvl>
    <w:lvl w:ilvl="7" w:tentative="0">
      <w:start w:val="0"/>
      <w:numFmt w:val="bullet"/>
      <w:lvlText w:val="•"/>
      <w:lvlJc w:val="left"/>
      <w:pPr>
        <w:ind w:left="7373" w:hanging="720"/>
      </w:pPr>
      <w:rPr>
        <w:rFonts w:hint="default"/>
        <w:lang w:val="en-US" w:eastAsia="en-US" w:bidi="ar-SA"/>
      </w:rPr>
    </w:lvl>
    <w:lvl w:ilvl="8" w:tentative="0">
      <w:start w:val="0"/>
      <w:numFmt w:val="bullet"/>
      <w:lvlText w:val="•"/>
      <w:lvlJc w:val="left"/>
      <w:pPr>
        <w:ind w:left="8412" w:hanging="720"/>
      </w:pPr>
      <w:rPr>
        <w:rFonts w:hint="default"/>
        <w:lang w:val="en-US" w:eastAsia="en-US" w:bidi="ar-SA"/>
      </w:rPr>
    </w:lvl>
  </w:abstractNum>
  <w:abstractNum w:abstractNumId="28">
    <w:nsid w:val="03C2F716"/>
    <w:multiLevelType w:val="multilevel"/>
    <w:tmpl w:val="03C2F716"/>
    <w:lvl w:ilvl="0" w:tentative="0">
      <w:start w:val="3"/>
      <w:numFmt w:val="decimal"/>
      <w:lvlText w:val="%1"/>
      <w:lvlJc w:val="left"/>
      <w:pPr>
        <w:ind w:left="1912" w:hanging="420"/>
        <w:jc w:val="left"/>
      </w:pPr>
      <w:rPr>
        <w:rFonts w:hint="default"/>
        <w:lang w:val="en-US" w:eastAsia="en-US" w:bidi="ar-SA"/>
      </w:rPr>
    </w:lvl>
    <w:lvl w:ilvl="1" w:tentative="0">
      <w:start w:val="1"/>
      <w:numFmt w:val="decimal"/>
      <w:lvlText w:val="%1.%2"/>
      <w:lvlJc w:val="left"/>
      <w:pPr>
        <w:ind w:left="1912" w:hanging="420"/>
        <w:jc w:val="left"/>
      </w:pPr>
      <w:rPr>
        <w:rFonts w:hint="default" w:ascii="Times New Roman" w:hAnsi="Times New Roman" w:eastAsia="Times New Roman" w:cs="Times New Roman"/>
        <w:b/>
        <w:bCs/>
        <w:i w:val="0"/>
        <w:iCs w:val="0"/>
        <w:spacing w:val="-2"/>
        <w:w w:val="100"/>
        <w:sz w:val="28"/>
        <w:szCs w:val="28"/>
        <w:lang w:val="en-US" w:eastAsia="en-US" w:bidi="ar-SA"/>
      </w:rPr>
    </w:lvl>
    <w:lvl w:ilvl="2" w:tentative="0">
      <w:start w:val="1"/>
      <w:numFmt w:val="decimal"/>
      <w:lvlText w:val="%1.%2.%3"/>
      <w:lvlJc w:val="left"/>
      <w:pPr>
        <w:ind w:left="2452" w:hanging="562"/>
        <w:jc w:val="left"/>
      </w:pPr>
      <w:rPr>
        <w:rFonts w:hint="default" w:ascii="Times New Roman" w:hAnsi="Times New Roman" w:eastAsia="Times New Roman" w:cs="Times New Roman"/>
        <w:b/>
        <w:bCs/>
        <w:i w:val="0"/>
        <w:iCs w:val="0"/>
        <w:spacing w:val="-1"/>
        <w:w w:val="100"/>
        <w:sz w:val="25"/>
        <w:szCs w:val="25"/>
        <w:lang w:val="en-US" w:eastAsia="en-US" w:bidi="ar-SA"/>
      </w:rPr>
    </w:lvl>
    <w:lvl w:ilvl="3" w:tentative="0">
      <w:start w:val="0"/>
      <w:numFmt w:val="bullet"/>
      <w:lvlText w:val="•"/>
      <w:lvlJc w:val="left"/>
      <w:pPr>
        <w:ind w:left="4244" w:hanging="562"/>
      </w:pPr>
      <w:rPr>
        <w:rFonts w:hint="default"/>
        <w:lang w:val="en-US" w:eastAsia="en-US" w:bidi="ar-SA"/>
      </w:rPr>
    </w:lvl>
    <w:lvl w:ilvl="4" w:tentative="0">
      <w:start w:val="0"/>
      <w:numFmt w:val="bullet"/>
      <w:lvlText w:val="•"/>
      <w:lvlJc w:val="left"/>
      <w:pPr>
        <w:ind w:left="5136" w:hanging="562"/>
      </w:pPr>
      <w:rPr>
        <w:rFonts w:hint="default"/>
        <w:lang w:val="en-US" w:eastAsia="en-US" w:bidi="ar-SA"/>
      </w:rPr>
    </w:lvl>
    <w:lvl w:ilvl="5" w:tentative="0">
      <w:start w:val="0"/>
      <w:numFmt w:val="bullet"/>
      <w:lvlText w:val="•"/>
      <w:lvlJc w:val="left"/>
      <w:pPr>
        <w:ind w:left="6028" w:hanging="562"/>
      </w:pPr>
      <w:rPr>
        <w:rFonts w:hint="default"/>
        <w:lang w:val="en-US" w:eastAsia="en-US" w:bidi="ar-SA"/>
      </w:rPr>
    </w:lvl>
    <w:lvl w:ilvl="6" w:tentative="0">
      <w:start w:val="0"/>
      <w:numFmt w:val="bullet"/>
      <w:lvlText w:val="•"/>
      <w:lvlJc w:val="left"/>
      <w:pPr>
        <w:ind w:left="6921" w:hanging="562"/>
      </w:pPr>
      <w:rPr>
        <w:rFonts w:hint="default"/>
        <w:lang w:val="en-US" w:eastAsia="en-US" w:bidi="ar-SA"/>
      </w:rPr>
    </w:lvl>
    <w:lvl w:ilvl="7" w:tentative="0">
      <w:start w:val="0"/>
      <w:numFmt w:val="bullet"/>
      <w:lvlText w:val="•"/>
      <w:lvlJc w:val="left"/>
      <w:pPr>
        <w:ind w:left="7813" w:hanging="562"/>
      </w:pPr>
      <w:rPr>
        <w:rFonts w:hint="default"/>
        <w:lang w:val="en-US" w:eastAsia="en-US" w:bidi="ar-SA"/>
      </w:rPr>
    </w:lvl>
    <w:lvl w:ilvl="8" w:tentative="0">
      <w:start w:val="0"/>
      <w:numFmt w:val="bullet"/>
      <w:lvlText w:val="•"/>
      <w:lvlJc w:val="left"/>
      <w:pPr>
        <w:ind w:left="8705" w:hanging="562"/>
      </w:pPr>
      <w:rPr>
        <w:rFonts w:hint="default"/>
        <w:lang w:val="en-US" w:eastAsia="en-US" w:bidi="ar-SA"/>
      </w:rPr>
    </w:lvl>
  </w:abstractNum>
  <w:abstractNum w:abstractNumId="29">
    <w:nsid w:val="03D62ECE"/>
    <w:multiLevelType w:val="multilevel"/>
    <w:tmpl w:val="03D62ECE"/>
    <w:lvl w:ilvl="0" w:tentative="0">
      <w:start w:val="6"/>
      <w:numFmt w:val="decimal"/>
      <w:lvlText w:val="%1"/>
      <w:lvlJc w:val="left"/>
      <w:pPr>
        <w:ind w:left="1651" w:hanging="420"/>
        <w:jc w:val="left"/>
      </w:pPr>
      <w:rPr>
        <w:rFonts w:hint="default"/>
        <w:lang w:val="en-US" w:eastAsia="en-US" w:bidi="ar-SA"/>
      </w:rPr>
    </w:lvl>
    <w:lvl w:ilvl="1" w:tentative="0">
      <w:start w:val="1"/>
      <w:numFmt w:val="decimal"/>
      <w:lvlText w:val="%1.%2"/>
      <w:lvlJc w:val="left"/>
      <w:pPr>
        <w:ind w:left="1651"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1"/>
      <w:numFmt w:val="decimal"/>
      <w:lvlText w:val="%1.%2.%3"/>
      <w:lvlJc w:val="left"/>
      <w:pPr>
        <w:ind w:left="1903" w:hanging="562"/>
        <w:jc w:val="left"/>
      </w:pPr>
      <w:rPr>
        <w:rFonts w:hint="default" w:ascii="Times New Roman" w:hAnsi="Times New Roman" w:eastAsia="Times New Roman" w:cs="Times New Roman"/>
        <w:b/>
        <w:bCs/>
        <w:i w:val="0"/>
        <w:iCs w:val="0"/>
        <w:spacing w:val="-1"/>
        <w:w w:val="100"/>
        <w:sz w:val="25"/>
        <w:szCs w:val="25"/>
        <w:lang w:val="en-US" w:eastAsia="en-US" w:bidi="ar-SA"/>
      </w:rPr>
    </w:lvl>
    <w:lvl w:ilvl="3" w:tentative="0">
      <w:start w:val="0"/>
      <w:numFmt w:val="bullet"/>
      <w:lvlText w:val="•"/>
      <w:lvlJc w:val="left"/>
      <w:pPr>
        <w:ind w:left="3808" w:hanging="562"/>
      </w:pPr>
      <w:rPr>
        <w:rFonts w:hint="default"/>
        <w:lang w:val="en-US" w:eastAsia="en-US" w:bidi="ar-SA"/>
      </w:rPr>
    </w:lvl>
    <w:lvl w:ilvl="4" w:tentative="0">
      <w:start w:val="0"/>
      <w:numFmt w:val="bullet"/>
      <w:lvlText w:val="•"/>
      <w:lvlJc w:val="left"/>
      <w:pPr>
        <w:ind w:left="4763" w:hanging="562"/>
      </w:pPr>
      <w:rPr>
        <w:rFonts w:hint="default"/>
        <w:lang w:val="en-US" w:eastAsia="en-US" w:bidi="ar-SA"/>
      </w:rPr>
    </w:lvl>
    <w:lvl w:ilvl="5" w:tentative="0">
      <w:start w:val="0"/>
      <w:numFmt w:val="bullet"/>
      <w:lvlText w:val="•"/>
      <w:lvlJc w:val="left"/>
      <w:pPr>
        <w:ind w:left="5717" w:hanging="562"/>
      </w:pPr>
      <w:rPr>
        <w:rFonts w:hint="default"/>
        <w:lang w:val="en-US" w:eastAsia="en-US" w:bidi="ar-SA"/>
      </w:rPr>
    </w:lvl>
    <w:lvl w:ilvl="6" w:tentative="0">
      <w:start w:val="0"/>
      <w:numFmt w:val="bullet"/>
      <w:lvlText w:val="•"/>
      <w:lvlJc w:val="left"/>
      <w:pPr>
        <w:ind w:left="6672" w:hanging="562"/>
      </w:pPr>
      <w:rPr>
        <w:rFonts w:hint="default"/>
        <w:lang w:val="en-US" w:eastAsia="en-US" w:bidi="ar-SA"/>
      </w:rPr>
    </w:lvl>
    <w:lvl w:ilvl="7" w:tentative="0">
      <w:start w:val="0"/>
      <w:numFmt w:val="bullet"/>
      <w:lvlText w:val="•"/>
      <w:lvlJc w:val="left"/>
      <w:pPr>
        <w:ind w:left="7626" w:hanging="562"/>
      </w:pPr>
      <w:rPr>
        <w:rFonts w:hint="default"/>
        <w:lang w:val="en-US" w:eastAsia="en-US" w:bidi="ar-SA"/>
      </w:rPr>
    </w:lvl>
    <w:lvl w:ilvl="8" w:tentative="0">
      <w:start w:val="0"/>
      <w:numFmt w:val="bullet"/>
      <w:lvlText w:val="•"/>
      <w:lvlJc w:val="left"/>
      <w:pPr>
        <w:ind w:left="8581" w:hanging="562"/>
      </w:pPr>
      <w:rPr>
        <w:rFonts w:hint="default"/>
        <w:lang w:val="en-US" w:eastAsia="en-US" w:bidi="ar-SA"/>
      </w:rPr>
    </w:lvl>
  </w:abstractNum>
  <w:abstractNum w:abstractNumId="30">
    <w:nsid w:val="04B01266"/>
    <w:multiLevelType w:val="multilevel"/>
    <w:tmpl w:val="04B01266"/>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31">
    <w:nsid w:val="195D90F5"/>
    <w:multiLevelType w:val="multilevel"/>
    <w:tmpl w:val="195D90F5"/>
    <w:lvl w:ilvl="0" w:tentative="0">
      <w:start w:val="0"/>
      <w:numFmt w:val="bullet"/>
      <w:lvlText w:val=""/>
      <w:lvlJc w:val="left"/>
      <w:pPr>
        <w:ind w:left="528"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726" w:hanging="420"/>
      </w:pPr>
      <w:rPr>
        <w:rFonts w:hint="default"/>
        <w:lang w:val="en-US" w:eastAsia="en-US" w:bidi="ar-SA"/>
      </w:rPr>
    </w:lvl>
    <w:lvl w:ilvl="2" w:tentative="0">
      <w:start w:val="0"/>
      <w:numFmt w:val="bullet"/>
      <w:lvlText w:val="•"/>
      <w:lvlJc w:val="left"/>
      <w:pPr>
        <w:ind w:left="932" w:hanging="420"/>
      </w:pPr>
      <w:rPr>
        <w:rFonts w:hint="default"/>
        <w:lang w:val="en-US" w:eastAsia="en-US" w:bidi="ar-SA"/>
      </w:rPr>
    </w:lvl>
    <w:lvl w:ilvl="3" w:tentative="0">
      <w:start w:val="0"/>
      <w:numFmt w:val="bullet"/>
      <w:lvlText w:val="•"/>
      <w:lvlJc w:val="left"/>
      <w:pPr>
        <w:ind w:left="1139" w:hanging="420"/>
      </w:pPr>
      <w:rPr>
        <w:rFonts w:hint="default"/>
        <w:lang w:val="en-US" w:eastAsia="en-US" w:bidi="ar-SA"/>
      </w:rPr>
    </w:lvl>
    <w:lvl w:ilvl="4" w:tentative="0">
      <w:start w:val="0"/>
      <w:numFmt w:val="bullet"/>
      <w:lvlText w:val="•"/>
      <w:lvlJc w:val="left"/>
      <w:pPr>
        <w:ind w:left="1345" w:hanging="420"/>
      </w:pPr>
      <w:rPr>
        <w:rFonts w:hint="default"/>
        <w:lang w:val="en-US" w:eastAsia="en-US" w:bidi="ar-SA"/>
      </w:rPr>
    </w:lvl>
    <w:lvl w:ilvl="5" w:tentative="0">
      <w:start w:val="0"/>
      <w:numFmt w:val="bullet"/>
      <w:lvlText w:val="•"/>
      <w:lvlJc w:val="left"/>
      <w:pPr>
        <w:ind w:left="1552" w:hanging="420"/>
      </w:pPr>
      <w:rPr>
        <w:rFonts w:hint="default"/>
        <w:lang w:val="en-US" w:eastAsia="en-US" w:bidi="ar-SA"/>
      </w:rPr>
    </w:lvl>
    <w:lvl w:ilvl="6" w:tentative="0">
      <w:start w:val="0"/>
      <w:numFmt w:val="bullet"/>
      <w:lvlText w:val="•"/>
      <w:lvlJc w:val="left"/>
      <w:pPr>
        <w:ind w:left="1758" w:hanging="420"/>
      </w:pPr>
      <w:rPr>
        <w:rFonts w:hint="default"/>
        <w:lang w:val="en-US" w:eastAsia="en-US" w:bidi="ar-SA"/>
      </w:rPr>
    </w:lvl>
    <w:lvl w:ilvl="7" w:tentative="0">
      <w:start w:val="0"/>
      <w:numFmt w:val="bullet"/>
      <w:lvlText w:val="•"/>
      <w:lvlJc w:val="left"/>
      <w:pPr>
        <w:ind w:left="1964" w:hanging="420"/>
      </w:pPr>
      <w:rPr>
        <w:rFonts w:hint="default"/>
        <w:lang w:val="en-US" w:eastAsia="en-US" w:bidi="ar-SA"/>
      </w:rPr>
    </w:lvl>
    <w:lvl w:ilvl="8" w:tentative="0">
      <w:start w:val="0"/>
      <w:numFmt w:val="bullet"/>
      <w:lvlText w:val="•"/>
      <w:lvlJc w:val="left"/>
      <w:pPr>
        <w:ind w:left="2171" w:hanging="420"/>
      </w:pPr>
      <w:rPr>
        <w:rFonts w:hint="default"/>
        <w:lang w:val="en-US" w:eastAsia="en-US" w:bidi="ar-SA"/>
      </w:rPr>
    </w:lvl>
  </w:abstractNum>
  <w:abstractNum w:abstractNumId="32">
    <w:nsid w:val="1B1B6067"/>
    <w:multiLevelType w:val="multilevel"/>
    <w:tmpl w:val="1B1B6067"/>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33">
    <w:nsid w:val="2230955A"/>
    <w:multiLevelType w:val="multilevel"/>
    <w:tmpl w:val="2230955A"/>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34">
    <w:nsid w:val="2406AC31"/>
    <w:multiLevelType w:val="multilevel"/>
    <w:tmpl w:val="2406AC31"/>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35">
    <w:nsid w:val="240EF54F"/>
    <w:multiLevelType w:val="multilevel"/>
    <w:tmpl w:val="240EF54F"/>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36">
    <w:nsid w:val="24732073"/>
    <w:multiLevelType w:val="multilevel"/>
    <w:tmpl w:val="24732073"/>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37">
    <w:nsid w:val="25B1DA78"/>
    <w:multiLevelType w:val="multilevel"/>
    <w:tmpl w:val="25B1DA78"/>
    <w:lvl w:ilvl="0" w:tentative="0">
      <w:start w:val="0"/>
      <w:numFmt w:val="bullet"/>
      <w:lvlText w:val=""/>
      <w:lvlJc w:val="left"/>
      <w:pPr>
        <w:ind w:left="528"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726" w:hanging="420"/>
      </w:pPr>
      <w:rPr>
        <w:rFonts w:hint="default"/>
        <w:lang w:val="en-US" w:eastAsia="en-US" w:bidi="ar-SA"/>
      </w:rPr>
    </w:lvl>
    <w:lvl w:ilvl="2" w:tentative="0">
      <w:start w:val="0"/>
      <w:numFmt w:val="bullet"/>
      <w:lvlText w:val="•"/>
      <w:lvlJc w:val="left"/>
      <w:pPr>
        <w:ind w:left="932" w:hanging="420"/>
      </w:pPr>
      <w:rPr>
        <w:rFonts w:hint="default"/>
        <w:lang w:val="en-US" w:eastAsia="en-US" w:bidi="ar-SA"/>
      </w:rPr>
    </w:lvl>
    <w:lvl w:ilvl="3" w:tentative="0">
      <w:start w:val="0"/>
      <w:numFmt w:val="bullet"/>
      <w:lvlText w:val="•"/>
      <w:lvlJc w:val="left"/>
      <w:pPr>
        <w:ind w:left="1139" w:hanging="420"/>
      </w:pPr>
      <w:rPr>
        <w:rFonts w:hint="default"/>
        <w:lang w:val="en-US" w:eastAsia="en-US" w:bidi="ar-SA"/>
      </w:rPr>
    </w:lvl>
    <w:lvl w:ilvl="4" w:tentative="0">
      <w:start w:val="0"/>
      <w:numFmt w:val="bullet"/>
      <w:lvlText w:val="•"/>
      <w:lvlJc w:val="left"/>
      <w:pPr>
        <w:ind w:left="1345" w:hanging="420"/>
      </w:pPr>
      <w:rPr>
        <w:rFonts w:hint="default"/>
        <w:lang w:val="en-US" w:eastAsia="en-US" w:bidi="ar-SA"/>
      </w:rPr>
    </w:lvl>
    <w:lvl w:ilvl="5" w:tentative="0">
      <w:start w:val="0"/>
      <w:numFmt w:val="bullet"/>
      <w:lvlText w:val="•"/>
      <w:lvlJc w:val="left"/>
      <w:pPr>
        <w:ind w:left="1552" w:hanging="420"/>
      </w:pPr>
      <w:rPr>
        <w:rFonts w:hint="default"/>
        <w:lang w:val="en-US" w:eastAsia="en-US" w:bidi="ar-SA"/>
      </w:rPr>
    </w:lvl>
    <w:lvl w:ilvl="6" w:tentative="0">
      <w:start w:val="0"/>
      <w:numFmt w:val="bullet"/>
      <w:lvlText w:val="•"/>
      <w:lvlJc w:val="left"/>
      <w:pPr>
        <w:ind w:left="1758" w:hanging="420"/>
      </w:pPr>
      <w:rPr>
        <w:rFonts w:hint="default"/>
        <w:lang w:val="en-US" w:eastAsia="en-US" w:bidi="ar-SA"/>
      </w:rPr>
    </w:lvl>
    <w:lvl w:ilvl="7" w:tentative="0">
      <w:start w:val="0"/>
      <w:numFmt w:val="bullet"/>
      <w:lvlText w:val="•"/>
      <w:lvlJc w:val="left"/>
      <w:pPr>
        <w:ind w:left="1964" w:hanging="420"/>
      </w:pPr>
      <w:rPr>
        <w:rFonts w:hint="default"/>
        <w:lang w:val="en-US" w:eastAsia="en-US" w:bidi="ar-SA"/>
      </w:rPr>
    </w:lvl>
    <w:lvl w:ilvl="8" w:tentative="0">
      <w:start w:val="0"/>
      <w:numFmt w:val="bullet"/>
      <w:lvlText w:val="•"/>
      <w:lvlJc w:val="left"/>
      <w:pPr>
        <w:ind w:left="2171" w:hanging="420"/>
      </w:pPr>
      <w:rPr>
        <w:rFonts w:hint="default"/>
        <w:lang w:val="en-US" w:eastAsia="en-US" w:bidi="ar-SA"/>
      </w:rPr>
    </w:lvl>
  </w:abstractNum>
  <w:abstractNum w:abstractNumId="38">
    <w:nsid w:val="2B39B50E"/>
    <w:multiLevelType w:val="multilevel"/>
    <w:tmpl w:val="2B39B50E"/>
    <w:lvl w:ilvl="0" w:tentative="0">
      <w:start w:val="0"/>
      <w:numFmt w:val="bullet"/>
      <w:lvlText w:val=""/>
      <w:lvlJc w:val="left"/>
      <w:pPr>
        <w:ind w:left="2692"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3479" w:hanging="420"/>
      </w:pPr>
      <w:rPr>
        <w:rFonts w:hint="default"/>
        <w:lang w:val="en-US" w:eastAsia="en-US" w:bidi="ar-SA"/>
      </w:rPr>
    </w:lvl>
    <w:lvl w:ilvl="2" w:tentative="0">
      <w:start w:val="0"/>
      <w:numFmt w:val="bullet"/>
      <w:lvlText w:val="•"/>
      <w:lvlJc w:val="left"/>
      <w:pPr>
        <w:ind w:left="4258" w:hanging="420"/>
      </w:pPr>
      <w:rPr>
        <w:rFonts w:hint="default"/>
        <w:lang w:val="en-US" w:eastAsia="en-US" w:bidi="ar-SA"/>
      </w:rPr>
    </w:lvl>
    <w:lvl w:ilvl="3" w:tentative="0">
      <w:start w:val="0"/>
      <w:numFmt w:val="bullet"/>
      <w:lvlText w:val="•"/>
      <w:lvlJc w:val="left"/>
      <w:pPr>
        <w:ind w:left="5037" w:hanging="420"/>
      </w:pPr>
      <w:rPr>
        <w:rFonts w:hint="default"/>
        <w:lang w:val="en-US" w:eastAsia="en-US" w:bidi="ar-SA"/>
      </w:rPr>
    </w:lvl>
    <w:lvl w:ilvl="4" w:tentative="0">
      <w:start w:val="0"/>
      <w:numFmt w:val="bullet"/>
      <w:lvlText w:val="•"/>
      <w:lvlJc w:val="left"/>
      <w:pPr>
        <w:ind w:left="5816" w:hanging="420"/>
      </w:pPr>
      <w:rPr>
        <w:rFonts w:hint="default"/>
        <w:lang w:val="en-US" w:eastAsia="en-US" w:bidi="ar-SA"/>
      </w:rPr>
    </w:lvl>
    <w:lvl w:ilvl="5" w:tentative="0">
      <w:start w:val="0"/>
      <w:numFmt w:val="bullet"/>
      <w:lvlText w:val="•"/>
      <w:lvlJc w:val="left"/>
      <w:pPr>
        <w:ind w:left="6595" w:hanging="420"/>
      </w:pPr>
      <w:rPr>
        <w:rFonts w:hint="default"/>
        <w:lang w:val="en-US" w:eastAsia="en-US" w:bidi="ar-SA"/>
      </w:rPr>
    </w:lvl>
    <w:lvl w:ilvl="6" w:tentative="0">
      <w:start w:val="0"/>
      <w:numFmt w:val="bullet"/>
      <w:lvlText w:val="•"/>
      <w:lvlJc w:val="left"/>
      <w:pPr>
        <w:ind w:left="7374" w:hanging="420"/>
      </w:pPr>
      <w:rPr>
        <w:rFonts w:hint="default"/>
        <w:lang w:val="en-US" w:eastAsia="en-US" w:bidi="ar-SA"/>
      </w:rPr>
    </w:lvl>
    <w:lvl w:ilvl="7" w:tentative="0">
      <w:start w:val="0"/>
      <w:numFmt w:val="bullet"/>
      <w:lvlText w:val="•"/>
      <w:lvlJc w:val="left"/>
      <w:pPr>
        <w:ind w:left="8153" w:hanging="420"/>
      </w:pPr>
      <w:rPr>
        <w:rFonts w:hint="default"/>
        <w:lang w:val="en-US" w:eastAsia="en-US" w:bidi="ar-SA"/>
      </w:rPr>
    </w:lvl>
    <w:lvl w:ilvl="8" w:tentative="0">
      <w:start w:val="0"/>
      <w:numFmt w:val="bullet"/>
      <w:lvlText w:val="•"/>
      <w:lvlJc w:val="left"/>
      <w:pPr>
        <w:ind w:left="8932" w:hanging="420"/>
      </w:pPr>
      <w:rPr>
        <w:rFonts w:hint="default"/>
        <w:lang w:val="en-US" w:eastAsia="en-US" w:bidi="ar-SA"/>
      </w:rPr>
    </w:lvl>
  </w:abstractNum>
  <w:abstractNum w:abstractNumId="39">
    <w:nsid w:val="2B89C1A7"/>
    <w:multiLevelType w:val="multilevel"/>
    <w:tmpl w:val="2B89C1A7"/>
    <w:lvl w:ilvl="0" w:tentative="0">
      <w:start w:val="0"/>
      <w:numFmt w:val="bullet"/>
      <w:lvlText w:val=""/>
      <w:lvlJc w:val="left"/>
      <w:pPr>
        <w:ind w:left="2692"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3479" w:hanging="420"/>
      </w:pPr>
      <w:rPr>
        <w:rFonts w:hint="default"/>
        <w:lang w:val="en-US" w:eastAsia="en-US" w:bidi="ar-SA"/>
      </w:rPr>
    </w:lvl>
    <w:lvl w:ilvl="2" w:tentative="0">
      <w:start w:val="0"/>
      <w:numFmt w:val="bullet"/>
      <w:lvlText w:val="•"/>
      <w:lvlJc w:val="left"/>
      <w:pPr>
        <w:ind w:left="4258" w:hanging="420"/>
      </w:pPr>
      <w:rPr>
        <w:rFonts w:hint="default"/>
        <w:lang w:val="en-US" w:eastAsia="en-US" w:bidi="ar-SA"/>
      </w:rPr>
    </w:lvl>
    <w:lvl w:ilvl="3" w:tentative="0">
      <w:start w:val="0"/>
      <w:numFmt w:val="bullet"/>
      <w:lvlText w:val="•"/>
      <w:lvlJc w:val="left"/>
      <w:pPr>
        <w:ind w:left="5037" w:hanging="420"/>
      </w:pPr>
      <w:rPr>
        <w:rFonts w:hint="default"/>
        <w:lang w:val="en-US" w:eastAsia="en-US" w:bidi="ar-SA"/>
      </w:rPr>
    </w:lvl>
    <w:lvl w:ilvl="4" w:tentative="0">
      <w:start w:val="0"/>
      <w:numFmt w:val="bullet"/>
      <w:lvlText w:val="•"/>
      <w:lvlJc w:val="left"/>
      <w:pPr>
        <w:ind w:left="5816" w:hanging="420"/>
      </w:pPr>
      <w:rPr>
        <w:rFonts w:hint="default"/>
        <w:lang w:val="en-US" w:eastAsia="en-US" w:bidi="ar-SA"/>
      </w:rPr>
    </w:lvl>
    <w:lvl w:ilvl="5" w:tentative="0">
      <w:start w:val="0"/>
      <w:numFmt w:val="bullet"/>
      <w:lvlText w:val="•"/>
      <w:lvlJc w:val="left"/>
      <w:pPr>
        <w:ind w:left="6595" w:hanging="420"/>
      </w:pPr>
      <w:rPr>
        <w:rFonts w:hint="default"/>
        <w:lang w:val="en-US" w:eastAsia="en-US" w:bidi="ar-SA"/>
      </w:rPr>
    </w:lvl>
    <w:lvl w:ilvl="6" w:tentative="0">
      <w:start w:val="0"/>
      <w:numFmt w:val="bullet"/>
      <w:lvlText w:val="•"/>
      <w:lvlJc w:val="left"/>
      <w:pPr>
        <w:ind w:left="7374" w:hanging="420"/>
      </w:pPr>
      <w:rPr>
        <w:rFonts w:hint="default"/>
        <w:lang w:val="en-US" w:eastAsia="en-US" w:bidi="ar-SA"/>
      </w:rPr>
    </w:lvl>
    <w:lvl w:ilvl="7" w:tentative="0">
      <w:start w:val="0"/>
      <w:numFmt w:val="bullet"/>
      <w:lvlText w:val="•"/>
      <w:lvlJc w:val="left"/>
      <w:pPr>
        <w:ind w:left="8153" w:hanging="420"/>
      </w:pPr>
      <w:rPr>
        <w:rFonts w:hint="default"/>
        <w:lang w:val="en-US" w:eastAsia="en-US" w:bidi="ar-SA"/>
      </w:rPr>
    </w:lvl>
    <w:lvl w:ilvl="8" w:tentative="0">
      <w:start w:val="0"/>
      <w:numFmt w:val="bullet"/>
      <w:lvlText w:val="•"/>
      <w:lvlJc w:val="left"/>
      <w:pPr>
        <w:ind w:left="8932" w:hanging="420"/>
      </w:pPr>
      <w:rPr>
        <w:rFonts w:hint="default"/>
        <w:lang w:val="en-US" w:eastAsia="en-US" w:bidi="ar-SA"/>
      </w:rPr>
    </w:lvl>
  </w:abstractNum>
  <w:abstractNum w:abstractNumId="40">
    <w:nsid w:val="2D0B4CA2"/>
    <w:multiLevelType w:val="multilevel"/>
    <w:tmpl w:val="2D0B4CA2"/>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41">
    <w:nsid w:val="2D852725"/>
    <w:multiLevelType w:val="multilevel"/>
    <w:tmpl w:val="2D852725"/>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42">
    <w:nsid w:val="2E06C865"/>
    <w:multiLevelType w:val="multilevel"/>
    <w:tmpl w:val="2E06C865"/>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43">
    <w:nsid w:val="36DB52DB"/>
    <w:multiLevelType w:val="multilevel"/>
    <w:tmpl w:val="36DB52DB"/>
    <w:lvl w:ilvl="0" w:tentative="0">
      <w:start w:val="5"/>
      <w:numFmt w:val="decimal"/>
      <w:lvlText w:val="%1"/>
      <w:lvlJc w:val="left"/>
      <w:pPr>
        <w:ind w:left="1912" w:hanging="420"/>
        <w:jc w:val="left"/>
      </w:pPr>
      <w:rPr>
        <w:rFonts w:hint="default"/>
        <w:lang w:val="en-US" w:eastAsia="en-US" w:bidi="ar-SA"/>
      </w:rPr>
    </w:lvl>
    <w:lvl w:ilvl="1" w:tentative="0">
      <w:start w:val="1"/>
      <w:numFmt w:val="decimal"/>
      <w:lvlText w:val="%1.%2"/>
      <w:lvlJc w:val="left"/>
      <w:pPr>
        <w:ind w:left="1912" w:hanging="420"/>
        <w:jc w:val="left"/>
      </w:pPr>
      <w:rPr>
        <w:rFonts w:hint="default" w:ascii="Times New Roman" w:hAnsi="Times New Roman" w:eastAsia="Times New Roman" w:cs="Times New Roman"/>
        <w:b/>
        <w:bCs/>
        <w:i w:val="0"/>
        <w:iCs w:val="0"/>
        <w:spacing w:val="-2"/>
        <w:w w:val="100"/>
        <w:sz w:val="28"/>
        <w:szCs w:val="28"/>
        <w:lang w:val="en-US" w:eastAsia="en-US" w:bidi="ar-SA"/>
      </w:rPr>
    </w:lvl>
    <w:lvl w:ilvl="2" w:tentative="0">
      <w:start w:val="0"/>
      <w:numFmt w:val="bullet"/>
      <w:lvlText w:val=""/>
      <w:lvlJc w:val="left"/>
      <w:pPr>
        <w:ind w:left="2292" w:hanging="420"/>
      </w:pPr>
      <w:rPr>
        <w:rFonts w:hint="default" w:ascii="Wingdings" w:hAnsi="Wingdings" w:eastAsia="Wingdings" w:cs="Wingdings"/>
        <w:b w:val="0"/>
        <w:bCs w:val="0"/>
        <w:i w:val="0"/>
        <w:iCs w:val="0"/>
        <w:spacing w:val="0"/>
        <w:w w:val="99"/>
        <w:sz w:val="15"/>
        <w:szCs w:val="15"/>
        <w:lang w:val="en-US" w:eastAsia="en-US" w:bidi="ar-SA"/>
      </w:rPr>
    </w:lvl>
    <w:lvl w:ilvl="3" w:tentative="0">
      <w:start w:val="0"/>
      <w:numFmt w:val="bullet"/>
      <w:lvlText w:val=""/>
      <w:lvlJc w:val="left"/>
      <w:pPr>
        <w:ind w:left="3091" w:hanging="420"/>
      </w:pPr>
      <w:rPr>
        <w:rFonts w:hint="default" w:ascii="Wingdings" w:hAnsi="Wingdings" w:eastAsia="Wingdings" w:cs="Wingdings"/>
        <w:b w:val="0"/>
        <w:bCs w:val="0"/>
        <w:i w:val="0"/>
        <w:iCs w:val="0"/>
        <w:spacing w:val="0"/>
        <w:w w:val="99"/>
        <w:sz w:val="15"/>
        <w:szCs w:val="15"/>
        <w:lang w:val="en-US" w:eastAsia="en-US" w:bidi="ar-SA"/>
      </w:rPr>
    </w:lvl>
    <w:lvl w:ilvl="4" w:tentative="0">
      <w:start w:val="0"/>
      <w:numFmt w:val="bullet"/>
      <w:lvlText w:val="•"/>
      <w:lvlJc w:val="left"/>
      <w:pPr>
        <w:ind w:left="4947" w:hanging="420"/>
      </w:pPr>
      <w:rPr>
        <w:rFonts w:hint="default"/>
        <w:lang w:val="en-US" w:eastAsia="en-US" w:bidi="ar-SA"/>
      </w:rPr>
    </w:lvl>
    <w:lvl w:ilvl="5" w:tentative="0">
      <w:start w:val="0"/>
      <w:numFmt w:val="bullet"/>
      <w:lvlText w:val="•"/>
      <w:lvlJc w:val="left"/>
      <w:pPr>
        <w:ind w:left="5871" w:hanging="420"/>
      </w:pPr>
      <w:rPr>
        <w:rFonts w:hint="default"/>
        <w:lang w:val="en-US" w:eastAsia="en-US" w:bidi="ar-SA"/>
      </w:rPr>
    </w:lvl>
    <w:lvl w:ilvl="6" w:tentative="0">
      <w:start w:val="0"/>
      <w:numFmt w:val="bullet"/>
      <w:lvlText w:val="•"/>
      <w:lvlJc w:val="left"/>
      <w:pPr>
        <w:ind w:left="6795" w:hanging="420"/>
      </w:pPr>
      <w:rPr>
        <w:rFonts w:hint="default"/>
        <w:lang w:val="en-US" w:eastAsia="en-US" w:bidi="ar-SA"/>
      </w:rPr>
    </w:lvl>
    <w:lvl w:ilvl="7" w:tentative="0">
      <w:start w:val="0"/>
      <w:numFmt w:val="bullet"/>
      <w:lvlText w:val="•"/>
      <w:lvlJc w:val="left"/>
      <w:pPr>
        <w:ind w:left="7718" w:hanging="420"/>
      </w:pPr>
      <w:rPr>
        <w:rFonts w:hint="default"/>
        <w:lang w:val="en-US" w:eastAsia="en-US" w:bidi="ar-SA"/>
      </w:rPr>
    </w:lvl>
    <w:lvl w:ilvl="8" w:tentative="0">
      <w:start w:val="0"/>
      <w:numFmt w:val="bullet"/>
      <w:lvlText w:val="•"/>
      <w:lvlJc w:val="left"/>
      <w:pPr>
        <w:ind w:left="8642" w:hanging="420"/>
      </w:pPr>
      <w:rPr>
        <w:rFonts w:hint="default"/>
        <w:lang w:val="en-US" w:eastAsia="en-US" w:bidi="ar-SA"/>
      </w:rPr>
    </w:lvl>
  </w:abstractNum>
  <w:abstractNum w:abstractNumId="44">
    <w:nsid w:val="39539BDE"/>
    <w:multiLevelType w:val="multilevel"/>
    <w:tmpl w:val="39539BDE"/>
    <w:lvl w:ilvl="0" w:tentative="0">
      <w:start w:val="0"/>
      <w:numFmt w:val="bullet"/>
      <w:lvlText w:val=""/>
      <w:lvlJc w:val="left"/>
      <w:pPr>
        <w:ind w:left="2292"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2692" w:hanging="420"/>
      </w:pPr>
      <w:rPr>
        <w:rFonts w:hint="default" w:ascii="Wingdings" w:hAnsi="Wingdings" w:eastAsia="Wingdings" w:cs="Wingdings"/>
        <w:b w:val="0"/>
        <w:bCs w:val="0"/>
        <w:i w:val="0"/>
        <w:iCs w:val="0"/>
        <w:spacing w:val="0"/>
        <w:w w:val="99"/>
        <w:sz w:val="15"/>
        <w:szCs w:val="15"/>
        <w:lang w:val="en-US" w:eastAsia="en-US" w:bidi="ar-SA"/>
      </w:rPr>
    </w:lvl>
    <w:lvl w:ilvl="2" w:tentative="0">
      <w:start w:val="0"/>
      <w:numFmt w:val="bullet"/>
      <w:lvlText w:val=""/>
      <w:lvlJc w:val="left"/>
      <w:pPr>
        <w:ind w:left="3091" w:hanging="420"/>
      </w:pPr>
      <w:rPr>
        <w:rFonts w:hint="default" w:ascii="Wingdings" w:hAnsi="Wingdings" w:eastAsia="Wingdings" w:cs="Wingdings"/>
        <w:b w:val="0"/>
        <w:bCs w:val="0"/>
        <w:i w:val="0"/>
        <w:iCs w:val="0"/>
        <w:spacing w:val="0"/>
        <w:w w:val="99"/>
        <w:sz w:val="15"/>
        <w:szCs w:val="15"/>
        <w:lang w:val="en-US" w:eastAsia="en-US" w:bidi="ar-SA"/>
      </w:rPr>
    </w:lvl>
    <w:lvl w:ilvl="3" w:tentative="0">
      <w:start w:val="0"/>
      <w:numFmt w:val="bullet"/>
      <w:lvlText w:val="•"/>
      <w:lvlJc w:val="left"/>
      <w:pPr>
        <w:ind w:left="4023" w:hanging="420"/>
      </w:pPr>
      <w:rPr>
        <w:rFonts w:hint="default"/>
        <w:lang w:val="en-US" w:eastAsia="en-US" w:bidi="ar-SA"/>
      </w:rPr>
    </w:lvl>
    <w:lvl w:ilvl="4" w:tentative="0">
      <w:start w:val="0"/>
      <w:numFmt w:val="bullet"/>
      <w:lvlText w:val="•"/>
      <w:lvlJc w:val="left"/>
      <w:pPr>
        <w:ind w:left="4947" w:hanging="420"/>
      </w:pPr>
      <w:rPr>
        <w:rFonts w:hint="default"/>
        <w:lang w:val="en-US" w:eastAsia="en-US" w:bidi="ar-SA"/>
      </w:rPr>
    </w:lvl>
    <w:lvl w:ilvl="5" w:tentative="0">
      <w:start w:val="0"/>
      <w:numFmt w:val="bullet"/>
      <w:lvlText w:val="•"/>
      <w:lvlJc w:val="left"/>
      <w:pPr>
        <w:ind w:left="5871" w:hanging="420"/>
      </w:pPr>
      <w:rPr>
        <w:rFonts w:hint="default"/>
        <w:lang w:val="en-US" w:eastAsia="en-US" w:bidi="ar-SA"/>
      </w:rPr>
    </w:lvl>
    <w:lvl w:ilvl="6" w:tentative="0">
      <w:start w:val="0"/>
      <w:numFmt w:val="bullet"/>
      <w:lvlText w:val="•"/>
      <w:lvlJc w:val="left"/>
      <w:pPr>
        <w:ind w:left="6795" w:hanging="420"/>
      </w:pPr>
      <w:rPr>
        <w:rFonts w:hint="default"/>
        <w:lang w:val="en-US" w:eastAsia="en-US" w:bidi="ar-SA"/>
      </w:rPr>
    </w:lvl>
    <w:lvl w:ilvl="7" w:tentative="0">
      <w:start w:val="0"/>
      <w:numFmt w:val="bullet"/>
      <w:lvlText w:val="•"/>
      <w:lvlJc w:val="left"/>
      <w:pPr>
        <w:ind w:left="7718" w:hanging="420"/>
      </w:pPr>
      <w:rPr>
        <w:rFonts w:hint="default"/>
        <w:lang w:val="en-US" w:eastAsia="en-US" w:bidi="ar-SA"/>
      </w:rPr>
    </w:lvl>
    <w:lvl w:ilvl="8" w:tentative="0">
      <w:start w:val="0"/>
      <w:numFmt w:val="bullet"/>
      <w:lvlText w:val="•"/>
      <w:lvlJc w:val="left"/>
      <w:pPr>
        <w:ind w:left="8642" w:hanging="420"/>
      </w:pPr>
      <w:rPr>
        <w:rFonts w:hint="default"/>
        <w:lang w:val="en-US" w:eastAsia="en-US" w:bidi="ar-SA"/>
      </w:rPr>
    </w:lvl>
  </w:abstractNum>
  <w:abstractNum w:abstractNumId="45">
    <w:nsid w:val="3BE0A291"/>
    <w:multiLevelType w:val="multilevel"/>
    <w:tmpl w:val="3BE0A291"/>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46">
    <w:nsid w:val="3D77D9D6"/>
    <w:multiLevelType w:val="multilevel"/>
    <w:tmpl w:val="3D77D9D6"/>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47">
    <w:nsid w:val="3F73FA37"/>
    <w:multiLevelType w:val="multilevel"/>
    <w:tmpl w:val="3F73FA37"/>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48">
    <w:nsid w:val="436BF64E"/>
    <w:multiLevelType w:val="multilevel"/>
    <w:tmpl w:val="436BF64E"/>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49">
    <w:nsid w:val="47E0CD9E"/>
    <w:multiLevelType w:val="multilevel"/>
    <w:tmpl w:val="47E0CD9E"/>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50">
    <w:nsid w:val="4913268F"/>
    <w:multiLevelType w:val="multilevel"/>
    <w:tmpl w:val="4913268F"/>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51">
    <w:nsid w:val="4AE6C212"/>
    <w:multiLevelType w:val="multilevel"/>
    <w:tmpl w:val="4AE6C212"/>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52">
    <w:nsid w:val="4CFF9625"/>
    <w:multiLevelType w:val="multilevel"/>
    <w:tmpl w:val="4CFF9625"/>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53">
    <w:nsid w:val="50978FD8"/>
    <w:multiLevelType w:val="multilevel"/>
    <w:tmpl w:val="50978FD8"/>
    <w:lvl w:ilvl="0" w:tentative="0">
      <w:start w:val="2"/>
      <w:numFmt w:val="decimal"/>
      <w:lvlText w:val="%1"/>
      <w:lvlJc w:val="left"/>
      <w:pPr>
        <w:ind w:left="1912" w:hanging="420"/>
        <w:jc w:val="left"/>
      </w:pPr>
      <w:rPr>
        <w:rFonts w:hint="default"/>
        <w:lang w:val="en-US" w:eastAsia="en-US" w:bidi="ar-SA"/>
      </w:rPr>
    </w:lvl>
    <w:lvl w:ilvl="1" w:tentative="0">
      <w:start w:val="1"/>
      <w:numFmt w:val="decimal"/>
      <w:lvlText w:val="%1.%2"/>
      <w:lvlJc w:val="left"/>
      <w:pPr>
        <w:ind w:left="1912" w:hanging="420"/>
        <w:jc w:val="left"/>
      </w:pPr>
      <w:rPr>
        <w:rFonts w:hint="default" w:ascii="Times New Roman" w:hAnsi="Times New Roman" w:eastAsia="Times New Roman" w:cs="Times New Roman"/>
        <w:b/>
        <w:bCs/>
        <w:i w:val="0"/>
        <w:iCs w:val="0"/>
        <w:spacing w:val="-2"/>
        <w:w w:val="100"/>
        <w:sz w:val="28"/>
        <w:szCs w:val="28"/>
        <w:lang w:val="en-US" w:eastAsia="en-US" w:bidi="ar-SA"/>
      </w:rPr>
    </w:lvl>
    <w:lvl w:ilvl="2" w:tentative="0">
      <w:start w:val="0"/>
      <w:numFmt w:val="bullet"/>
      <w:lvlText w:val=""/>
      <w:lvlJc w:val="left"/>
      <w:pPr>
        <w:ind w:left="2292" w:hanging="420"/>
      </w:pPr>
      <w:rPr>
        <w:rFonts w:hint="default" w:ascii="Wingdings" w:hAnsi="Wingdings" w:eastAsia="Wingdings" w:cs="Wingdings"/>
        <w:b w:val="0"/>
        <w:bCs w:val="0"/>
        <w:i w:val="0"/>
        <w:iCs w:val="0"/>
        <w:spacing w:val="0"/>
        <w:w w:val="99"/>
        <w:sz w:val="15"/>
        <w:szCs w:val="15"/>
        <w:lang w:val="en-US" w:eastAsia="en-US" w:bidi="ar-SA"/>
      </w:rPr>
    </w:lvl>
    <w:lvl w:ilvl="3" w:tentative="0">
      <w:start w:val="0"/>
      <w:numFmt w:val="bullet"/>
      <w:lvlText w:val=""/>
      <w:lvlJc w:val="left"/>
      <w:pPr>
        <w:ind w:left="2692" w:hanging="420"/>
      </w:pPr>
      <w:rPr>
        <w:rFonts w:hint="default" w:ascii="Wingdings" w:hAnsi="Wingdings" w:eastAsia="Wingdings" w:cs="Wingdings"/>
        <w:b w:val="0"/>
        <w:bCs w:val="0"/>
        <w:i w:val="0"/>
        <w:iCs w:val="0"/>
        <w:spacing w:val="0"/>
        <w:w w:val="99"/>
        <w:sz w:val="15"/>
        <w:szCs w:val="15"/>
        <w:lang w:val="en-US" w:eastAsia="en-US" w:bidi="ar-SA"/>
      </w:rPr>
    </w:lvl>
    <w:lvl w:ilvl="4" w:tentative="0">
      <w:start w:val="0"/>
      <w:numFmt w:val="bullet"/>
      <w:lvlText w:val="•"/>
      <w:lvlJc w:val="left"/>
      <w:pPr>
        <w:ind w:left="4647" w:hanging="420"/>
      </w:pPr>
      <w:rPr>
        <w:rFonts w:hint="default"/>
        <w:lang w:val="en-US" w:eastAsia="en-US" w:bidi="ar-SA"/>
      </w:rPr>
    </w:lvl>
    <w:lvl w:ilvl="5" w:tentative="0">
      <w:start w:val="0"/>
      <w:numFmt w:val="bullet"/>
      <w:lvlText w:val="•"/>
      <w:lvlJc w:val="left"/>
      <w:pPr>
        <w:ind w:left="5621" w:hanging="420"/>
      </w:pPr>
      <w:rPr>
        <w:rFonts w:hint="default"/>
        <w:lang w:val="en-US" w:eastAsia="en-US" w:bidi="ar-SA"/>
      </w:rPr>
    </w:lvl>
    <w:lvl w:ilvl="6" w:tentative="0">
      <w:start w:val="0"/>
      <w:numFmt w:val="bullet"/>
      <w:lvlText w:val="•"/>
      <w:lvlJc w:val="left"/>
      <w:pPr>
        <w:ind w:left="6595" w:hanging="420"/>
      </w:pPr>
      <w:rPr>
        <w:rFonts w:hint="default"/>
        <w:lang w:val="en-US" w:eastAsia="en-US" w:bidi="ar-SA"/>
      </w:rPr>
    </w:lvl>
    <w:lvl w:ilvl="7" w:tentative="0">
      <w:start w:val="0"/>
      <w:numFmt w:val="bullet"/>
      <w:lvlText w:val="•"/>
      <w:lvlJc w:val="left"/>
      <w:pPr>
        <w:ind w:left="7568" w:hanging="420"/>
      </w:pPr>
      <w:rPr>
        <w:rFonts w:hint="default"/>
        <w:lang w:val="en-US" w:eastAsia="en-US" w:bidi="ar-SA"/>
      </w:rPr>
    </w:lvl>
    <w:lvl w:ilvl="8" w:tentative="0">
      <w:start w:val="0"/>
      <w:numFmt w:val="bullet"/>
      <w:lvlText w:val="•"/>
      <w:lvlJc w:val="left"/>
      <w:pPr>
        <w:ind w:left="8542" w:hanging="420"/>
      </w:pPr>
      <w:rPr>
        <w:rFonts w:hint="default"/>
        <w:lang w:val="en-US" w:eastAsia="en-US" w:bidi="ar-SA"/>
      </w:rPr>
    </w:lvl>
  </w:abstractNum>
  <w:abstractNum w:abstractNumId="54">
    <w:nsid w:val="59ADCABA"/>
    <w:multiLevelType w:val="multilevel"/>
    <w:tmpl w:val="59ADCABA"/>
    <w:lvl w:ilvl="0" w:tentative="0">
      <w:start w:val="3"/>
      <w:numFmt w:val="decimal"/>
      <w:lvlText w:val="%1"/>
      <w:lvlJc w:val="left"/>
      <w:pPr>
        <w:ind w:left="1651" w:hanging="420"/>
        <w:jc w:val="left"/>
      </w:pPr>
      <w:rPr>
        <w:rFonts w:hint="default"/>
        <w:lang w:val="en-US" w:eastAsia="en-US" w:bidi="ar-SA"/>
      </w:rPr>
    </w:lvl>
    <w:lvl w:ilvl="1" w:tentative="0">
      <w:start w:val="1"/>
      <w:numFmt w:val="decimal"/>
      <w:lvlText w:val="%1.%2"/>
      <w:lvlJc w:val="left"/>
      <w:pPr>
        <w:ind w:left="1651"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1"/>
      <w:numFmt w:val="decimal"/>
      <w:lvlText w:val="%1.%2.%3"/>
      <w:lvlJc w:val="left"/>
      <w:pPr>
        <w:ind w:left="1903" w:hanging="562"/>
        <w:jc w:val="left"/>
      </w:pPr>
      <w:rPr>
        <w:rFonts w:hint="default" w:ascii="Times New Roman" w:hAnsi="Times New Roman" w:eastAsia="Times New Roman" w:cs="Times New Roman"/>
        <w:b/>
        <w:bCs/>
        <w:i w:val="0"/>
        <w:iCs w:val="0"/>
        <w:spacing w:val="-1"/>
        <w:w w:val="100"/>
        <w:sz w:val="25"/>
        <w:szCs w:val="25"/>
        <w:lang w:val="en-US" w:eastAsia="en-US" w:bidi="ar-SA"/>
      </w:rPr>
    </w:lvl>
    <w:lvl w:ilvl="3" w:tentative="0">
      <w:start w:val="0"/>
      <w:numFmt w:val="bullet"/>
      <w:lvlText w:val="•"/>
      <w:lvlJc w:val="left"/>
      <w:pPr>
        <w:ind w:left="3808" w:hanging="562"/>
      </w:pPr>
      <w:rPr>
        <w:rFonts w:hint="default"/>
        <w:lang w:val="en-US" w:eastAsia="en-US" w:bidi="ar-SA"/>
      </w:rPr>
    </w:lvl>
    <w:lvl w:ilvl="4" w:tentative="0">
      <w:start w:val="0"/>
      <w:numFmt w:val="bullet"/>
      <w:lvlText w:val="•"/>
      <w:lvlJc w:val="left"/>
      <w:pPr>
        <w:ind w:left="4763" w:hanging="562"/>
      </w:pPr>
      <w:rPr>
        <w:rFonts w:hint="default"/>
        <w:lang w:val="en-US" w:eastAsia="en-US" w:bidi="ar-SA"/>
      </w:rPr>
    </w:lvl>
    <w:lvl w:ilvl="5" w:tentative="0">
      <w:start w:val="0"/>
      <w:numFmt w:val="bullet"/>
      <w:lvlText w:val="•"/>
      <w:lvlJc w:val="left"/>
      <w:pPr>
        <w:ind w:left="5717" w:hanging="562"/>
      </w:pPr>
      <w:rPr>
        <w:rFonts w:hint="default"/>
        <w:lang w:val="en-US" w:eastAsia="en-US" w:bidi="ar-SA"/>
      </w:rPr>
    </w:lvl>
    <w:lvl w:ilvl="6" w:tentative="0">
      <w:start w:val="0"/>
      <w:numFmt w:val="bullet"/>
      <w:lvlText w:val="•"/>
      <w:lvlJc w:val="left"/>
      <w:pPr>
        <w:ind w:left="6672" w:hanging="562"/>
      </w:pPr>
      <w:rPr>
        <w:rFonts w:hint="default"/>
        <w:lang w:val="en-US" w:eastAsia="en-US" w:bidi="ar-SA"/>
      </w:rPr>
    </w:lvl>
    <w:lvl w:ilvl="7" w:tentative="0">
      <w:start w:val="0"/>
      <w:numFmt w:val="bullet"/>
      <w:lvlText w:val="•"/>
      <w:lvlJc w:val="left"/>
      <w:pPr>
        <w:ind w:left="7626" w:hanging="562"/>
      </w:pPr>
      <w:rPr>
        <w:rFonts w:hint="default"/>
        <w:lang w:val="en-US" w:eastAsia="en-US" w:bidi="ar-SA"/>
      </w:rPr>
    </w:lvl>
    <w:lvl w:ilvl="8" w:tentative="0">
      <w:start w:val="0"/>
      <w:numFmt w:val="bullet"/>
      <w:lvlText w:val="•"/>
      <w:lvlJc w:val="left"/>
      <w:pPr>
        <w:ind w:left="8581" w:hanging="562"/>
      </w:pPr>
      <w:rPr>
        <w:rFonts w:hint="default"/>
        <w:lang w:val="en-US" w:eastAsia="en-US" w:bidi="ar-SA"/>
      </w:rPr>
    </w:lvl>
  </w:abstractNum>
  <w:abstractNum w:abstractNumId="55">
    <w:nsid w:val="5B91E85B"/>
    <w:multiLevelType w:val="multilevel"/>
    <w:tmpl w:val="5B91E85B"/>
    <w:lvl w:ilvl="0" w:tentative="0">
      <w:start w:val="0"/>
      <w:numFmt w:val="bullet"/>
      <w:lvlText w:val=""/>
      <w:lvlJc w:val="left"/>
      <w:pPr>
        <w:ind w:left="528"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726" w:hanging="420"/>
      </w:pPr>
      <w:rPr>
        <w:rFonts w:hint="default"/>
        <w:lang w:val="en-US" w:eastAsia="en-US" w:bidi="ar-SA"/>
      </w:rPr>
    </w:lvl>
    <w:lvl w:ilvl="2" w:tentative="0">
      <w:start w:val="0"/>
      <w:numFmt w:val="bullet"/>
      <w:lvlText w:val="•"/>
      <w:lvlJc w:val="left"/>
      <w:pPr>
        <w:ind w:left="932" w:hanging="420"/>
      </w:pPr>
      <w:rPr>
        <w:rFonts w:hint="default"/>
        <w:lang w:val="en-US" w:eastAsia="en-US" w:bidi="ar-SA"/>
      </w:rPr>
    </w:lvl>
    <w:lvl w:ilvl="3" w:tentative="0">
      <w:start w:val="0"/>
      <w:numFmt w:val="bullet"/>
      <w:lvlText w:val="•"/>
      <w:lvlJc w:val="left"/>
      <w:pPr>
        <w:ind w:left="1139" w:hanging="420"/>
      </w:pPr>
      <w:rPr>
        <w:rFonts w:hint="default"/>
        <w:lang w:val="en-US" w:eastAsia="en-US" w:bidi="ar-SA"/>
      </w:rPr>
    </w:lvl>
    <w:lvl w:ilvl="4" w:tentative="0">
      <w:start w:val="0"/>
      <w:numFmt w:val="bullet"/>
      <w:lvlText w:val="•"/>
      <w:lvlJc w:val="left"/>
      <w:pPr>
        <w:ind w:left="1345" w:hanging="420"/>
      </w:pPr>
      <w:rPr>
        <w:rFonts w:hint="default"/>
        <w:lang w:val="en-US" w:eastAsia="en-US" w:bidi="ar-SA"/>
      </w:rPr>
    </w:lvl>
    <w:lvl w:ilvl="5" w:tentative="0">
      <w:start w:val="0"/>
      <w:numFmt w:val="bullet"/>
      <w:lvlText w:val="•"/>
      <w:lvlJc w:val="left"/>
      <w:pPr>
        <w:ind w:left="1552" w:hanging="420"/>
      </w:pPr>
      <w:rPr>
        <w:rFonts w:hint="default"/>
        <w:lang w:val="en-US" w:eastAsia="en-US" w:bidi="ar-SA"/>
      </w:rPr>
    </w:lvl>
    <w:lvl w:ilvl="6" w:tentative="0">
      <w:start w:val="0"/>
      <w:numFmt w:val="bullet"/>
      <w:lvlText w:val="•"/>
      <w:lvlJc w:val="left"/>
      <w:pPr>
        <w:ind w:left="1758" w:hanging="420"/>
      </w:pPr>
      <w:rPr>
        <w:rFonts w:hint="default"/>
        <w:lang w:val="en-US" w:eastAsia="en-US" w:bidi="ar-SA"/>
      </w:rPr>
    </w:lvl>
    <w:lvl w:ilvl="7" w:tentative="0">
      <w:start w:val="0"/>
      <w:numFmt w:val="bullet"/>
      <w:lvlText w:val="•"/>
      <w:lvlJc w:val="left"/>
      <w:pPr>
        <w:ind w:left="1964" w:hanging="420"/>
      </w:pPr>
      <w:rPr>
        <w:rFonts w:hint="default"/>
        <w:lang w:val="en-US" w:eastAsia="en-US" w:bidi="ar-SA"/>
      </w:rPr>
    </w:lvl>
    <w:lvl w:ilvl="8" w:tentative="0">
      <w:start w:val="0"/>
      <w:numFmt w:val="bullet"/>
      <w:lvlText w:val="•"/>
      <w:lvlJc w:val="left"/>
      <w:pPr>
        <w:ind w:left="2171" w:hanging="420"/>
      </w:pPr>
      <w:rPr>
        <w:rFonts w:hint="default"/>
        <w:lang w:val="en-US" w:eastAsia="en-US" w:bidi="ar-SA"/>
      </w:rPr>
    </w:lvl>
  </w:abstractNum>
  <w:abstractNum w:abstractNumId="56">
    <w:nsid w:val="60CF2BA4"/>
    <w:multiLevelType w:val="multilevel"/>
    <w:tmpl w:val="60CF2BA4"/>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57">
    <w:nsid w:val="6CA50AEE"/>
    <w:multiLevelType w:val="multilevel"/>
    <w:tmpl w:val="6CA50AEE"/>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58">
    <w:nsid w:val="6EE754AD"/>
    <w:multiLevelType w:val="multilevel"/>
    <w:tmpl w:val="6EE754AD"/>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abstractNum w:abstractNumId="59">
    <w:nsid w:val="75B2E6BE"/>
    <w:multiLevelType w:val="multilevel"/>
    <w:tmpl w:val="75B2E6BE"/>
    <w:lvl w:ilvl="0" w:tentative="0">
      <w:start w:val="0"/>
      <w:numFmt w:val="bullet"/>
      <w:lvlText w:val=""/>
      <w:lvlJc w:val="left"/>
      <w:pPr>
        <w:ind w:left="527" w:hanging="420"/>
      </w:pPr>
      <w:rPr>
        <w:rFonts w:hint="default" w:ascii="Wingdings" w:hAnsi="Wingdings" w:eastAsia="Wingdings" w:cs="Wingdings"/>
        <w:b w:val="0"/>
        <w:bCs w:val="0"/>
        <w:i w:val="0"/>
        <w:iCs w:val="0"/>
        <w:spacing w:val="0"/>
        <w:w w:val="99"/>
        <w:sz w:val="15"/>
        <w:szCs w:val="15"/>
        <w:lang w:val="en-US" w:eastAsia="en-US" w:bidi="ar-SA"/>
      </w:rPr>
    </w:lvl>
    <w:lvl w:ilvl="1" w:tentative="0">
      <w:start w:val="0"/>
      <w:numFmt w:val="bullet"/>
      <w:lvlText w:val="•"/>
      <w:lvlJc w:val="left"/>
      <w:pPr>
        <w:ind w:left="893" w:hanging="420"/>
      </w:pPr>
      <w:rPr>
        <w:rFonts w:hint="default"/>
        <w:lang w:val="en-US" w:eastAsia="en-US" w:bidi="ar-SA"/>
      </w:rPr>
    </w:lvl>
    <w:lvl w:ilvl="2" w:tentative="0">
      <w:start w:val="0"/>
      <w:numFmt w:val="bullet"/>
      <w:lvlText w:val="•"/>
      <w:lvlJc w:val="left"/>
      <w:pPr>
        <w:ind w:left="1266" w:hanging="420"/>
      </w:pPr>
      <w:rPr>
        <w:rFonts w:hint="default"/>
        <w:lang w:val="en-US" w:eastAsia="en-US" w:bidi="ar-SA"/>
      </w:rPr>
    </w:lvl>
    <w:lvl w:ilvl="3" w:tentative="0">
      <w:start w:val="0"/>
      <w:numFmt w:val="bullet"/>
      <w:lvlText w:val="•"/>
      <w:lvlJc w:val="left"/>
      <w:pPr>
        <w:ind w:left="1639" w:hanging="420"/>
      </w:pPr>
      <w:rPr>
        <w:rFonts w:hint="default"/>
        <w:lang w:val="en-US" w:eastAsia="en-US" w:bidi="ar-SA"/>
      </w:rPr>
    </w:lvl>
    <w:lvl w:ilvl="4" w:tentative="0">
      <w:start w:val="0"/>
      <w:numFmt w:val="bullet"/>
      <w:lvlText w:val="•"/>
      <w:lvlJc w:val="left"/>
      <w:pPr>
        <w:ind w:left="2012" w:hanging="420"/>
      </w:pPr>
      <w:rPr>
        <w:rFonts w:hint="default"/>
        <w:lang w:val="en-US" w:eastAsia="en-US" w:bidi="ar-SA"/>
      </w:rPr>
    </w:lvl>
    <w:lvl w:ilvl="5" w:tentative="0">
      <w:start w:val="0"/>
      <w:numFmt w:val="bullet"/>
      <w:lvlText w:val="•"/>
      <w:lvlJc w:val="left"/>
      <w:pPr>
        <w:ind w:left="2385" w:hanging="420"/>
      </w:pPr>
      <w:rPr>
        <w:rFonts w:hint="default"/>
        <w:lang w:val="en-US" w:eastAsia="en-US" w:bidi="ar-SA"/>
      </w:rPr>
    </w:lvl>
    <w:lvl w:ilvl="6" w:tentative="0">
      <w:start w:val="0"/>
      <w:numFmt w:val="bullet"/>
      <w:lvlText w:val="•"/>
      <w:lvlJc w:val="left"/>
      <w:pPr>
        <w:ind w:left="2758" w:hanging="420"/>
      </w:pPr>
      <w:rPr>
        <w:rFonts w:hint="default"/>
        <w:lang w:val="en-US" w:eastAsia="en-US" w:bidi="ar-SA"/>
      </w:rPr>
    </w:lvl>
    <w:lvl w:ilvl="7" w:tentative="0">
      <w:start w:val="0"/>
      <w:numFmt w:val="bullet"/>
      <w:lvlText w:val="•"/>
      <w:lvlJc w:val="left"/>
      <w:pPr>
        <w:ind w:left="3131" w:hanging="420"/>
      </w:pPr>
      <w:rPr>
        <w:rFonts w:hint="default"/>
        <w:lang w:val="en-US" w:eastAsia="en-US" w:bidi="ar-SA"/>
      </w:rPr>
    </w:lvl>
    <w:lvl w:ilvl="8" w:tentative="0">
      <w:start w:val="0"/>
      <w:numFmt w:val="bullet"/>
      <w:lvlText w:val="•"/>
      <w:lvlJc w:val="left"/>
      <w:pPr>
        <w:ind w:left="3504" w:hanging="420"/>
      </w:pPr>
      <w:rPr>
        <w:rFonts w:hint="default"/>
        <w:lang w:val="en-US" w:eastAsia="en-US" w:bidi="ar-SA"/>
      </w:rPr>
    </w:lvl>
  </w:abstractNum>
  <w:num w:numId="1">
    <w:abstractNumId w:val="27"/>
  </w:num>
  <w:num w:numId="2">
    <w:abstractNumId w:val="12"/>
  </w:num>
  <w:num w:numId="3">
    <w:abstractNumId w:val="54"/>
  </w:num>
  <w:num w:numId="4">
    <w:abstractNumId w:val="8"/>
  </w:num>
  <w:num w:numId="5">
    <w:abstractNumId w:val="7"/>
  </w:num>
  <w:num w:numId="6">
    <w:abstractNumId w:val="29"/>
  </w:num>
  <w:num w:numId="7">
    <w:abstractNumId w:val="22"/>
  </w:num>
  <w:num w:numId="8">
    <w:abstractNumId w:val="9"/>
  </w:num>
  <w:num w:numId="9">
    <w:abstractNumId w:val="39"/>
  </w:num>
  <w:num w:numId="10">
    <w:abstractNumId w:val="55"/>
  </w:num>
  <w:num w:numId="11">
    <w:abstractNumId w:val="31"/>
  </w:num>
  <w:num w:numId="12">
    <w:abstractNumId w:val="5"/>
  </w:num>
  <w:num w:numId="13">
    <w:abstractNumId w:val="37"/>
  </w:num>
  <w:num w:numId="14">
    <w:abstractNumId w:val="38"/>
  </w:num>
  <w:num w:numId="15">
    <w:abstractNumId w:val="53"/>
  </w:num>
  <w:num w:numId="16">
    <w:abstractNumId w:val="28"/>
  </w:num>
  <w:num w:numId="17">
    <w:abstractNumId w:val="44"/>
  </w:num>
  <w:num w:numId="18">
    <w:abstractNumId w:val="21"/>
  </w:num>
  <w:num w:numId="19">
    <w:abstractNumId w:val="30"/>
  </w:num>
  <w:num w:numId="20">
    <w:abstractNumId w:val="35"/>
  </w:num>
  <w:num w:numId="21">
    <w:abstractNumId w:val="34"/>
  </w:num>
  <w:num w:numId="22">
    <w:abstractNumId w:val="0"/>
  </w:num>
  <w:num w:numId="23">
    <w:abstractNumId w:val="16"/>
  </w:num>
  <w:num w:numId="24">
    <w:abstractNumId w:val="14"/>
  </w:num>
  <w:num w:numId="25">
    <w:abstractNumId w:val="45"/>
  </w:num>
  <w:num w:numId="26">
    <w:abstractNumId w:val="20"/>
  </w:num>
  <w:num w:numId="27">
    <w:abstractNumId w:val="33"/>
  </w:num>
  <w:num w:numId="28">
    <w:abstractNumId w:val="42"/>
  </w:num>
  <w:num w:numId="29">
    <w:abstractNumId w:val="52"/>
  </w:num>
  <w:num w:numId="30">
    <w:abstractNumId w:val="24"/>
  </w:num>
  <w:num w:numId="31">
    <w:abstractNumId w:val="48"/>
  </w:num>
  <w:num w:numId="32">
    <w:abstractNumId w:val="59"/>
  </w:num>
  <w:num w:numId="33">
    <w:abstractNumId w:val="47"/>
  </w:num>
  <w:num w:numId="34">
    <w:abstractNumId w:val="46"/>
  </w:num>
  <w:num w:numId="35">
    <w:abstractNumId w:val="32"/>
  </w:num>
  <w:num w:numId="36">
    <w:abstractNumId w:val="41"/>
  </w:num>
  <w:num w:numId="37">
    <w:abstractNumId w:val="25"/>
  </w:num>
  <w:num w:numId="38">
    <w:abstractNumId w:val="50"/>
  </w:num>
  <w:num w:numId="39">
    <w:abstractNumId w:val="49"/>
  </w:num>
  <w:num w:numId="40">
    <w:abstractNumId w:val="23"/>
  </w:num>
  <w:num w:numId="41">
    <w:abstractNumId w:val="3"/>
  </w:num>
  <w:num w:numId="42">
    <w:abstractNumId w:val="40"/>
  </w:num>
  <w:num w:numId="43">
    <w:abstractNumId w:val="6"/>
  </w:num>
  <w:num w:numId="44">
    <w:abstractNumId w:val="57"/>
  </w:num>
  <w:num w:numId="45">
    <w:abstractNumId w:val="26"/>
  </w:num>
  <w:num w:numId="46">
    <w:abstractNumId w:val="36"/>
  </w:num>
  <w:num w:numId="47">
    <w:abstractNumId w:val="56"/>
  </w:num>
  <w:num w:numId="48">
    <w:abstractNumId w:val="51"/>
  </w:num>
  <w:num w:numId="49">
    <w:abstractNumId w:val="4"/>
  </w:num>
  <w:num w:numId="50">
    <w:abstractNumId w:val="2"/>
  </w:num>
  <w:num w:numId="51">
    <w:abstractNumId w:val="11"/>
  </w:num>
  <w:num w:numId="52">
    <w:abstractNumId w:val="58"/>
  </w:num>
  <w:num w:numId="53">
    <w:abstractNumId w:val="17"/>
  </w:num>
  <w:num w:numId="54">
    <w:abstractNumId w:val="1"/>
  </w:num>
  <w:num w:numId="55">
    <w:abstractNumId w:val="13"/>
  </w:num>
  <w:num w:numId="56">
    <w:abstractNumId w:val="15"/>
  </w:num>
  <w:num w:numId="57">
    <w:abstractNumId w:val="18"/>
  </w:num>
  <w:num w:numId="58">
    <w:abstractNumId w:val="10"/>
  </w:num>
  <w:num w:numId="59">
    <w:abstractNumId w:val="43"/>
  </w:num>
  <w:num w:numId="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6A174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092"/>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1910" w:hanging="418"/>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spacing w:before="80"/>
      <w:ind w:left="2448" w:hanging="557"/>
      <w:outlineLvl w:val="3"/>
    </w:pPr>
    <w:rPr>
      <w:rFonts w:ascii="Times New Roman" w:hAnsi="Times New Roman" w:eastAsia="Times New Roman" w:cs="Times New Roman"/>
      <w:b/>
      <w:bCs/>
      <w:sz w:val="25"/>
      <w:szCs w:val="25"/>
      <w:lang w:val="en-US" w:eastAsia="en-US" w:bidi="ar-SA"/>
    </w:rPr>
  </w:style>
  <w:style w:type="paragraph" w:styleId="5">
    <w:name w:val="heading 4"/>
    <w:basedOn w:val="1"/>
    <w:qFormat/>
    <w:uiPriority w:val="1"/>
    <w:pPr>
      <w:ind w:left="2291" w:hanging="419"/>
      <w:outlineLvl w:val="4"/>
    </w:pPr>
    <w:rPr>
      <w:rFonts w:ascii="Times New Roman" w:hAnsi="Times New Roman" w:eastAsia="Times New Roman" w:cs="Times New Roman"/>
      <w:b/>
      <w:bCs/>
      <w:i/>
      <w:iCs/>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paragraph" w:styleId="9">
    <w:name w:val="Title"/>
    <w:basedOn w:val="1"/>
    <w:qFormat/>
    <w:uiPriority w:val="1"/>
    <w:pPr>
      <w:ind w:left="2179" w:right="1676" w:hanging="500"/>
    </w:pPr>
    <w:rPr>
      <w:rFonts w:ascii="Times New Roman" w:hAnsi="Times New Roman" w:eastAsia="Times New Roman" w:cs="Times New Roman"/>
      <w:sz w:val="48"/>
      <w:szCs w:val="48"/>
      <w:lang w:val="en-US" w:eastAsia="en-US" w:bidi="ar-SA"/>
    </w:rPr>
  </w:style>
  <w:style w:type="paragraph" w:styleId="10">
    <w:name w:val="toc 1"/>
    <w:basedOn w:val="1"/>
    <w:qFormat/>
    <w:uiPriority w:val="1"/>
    <w:pPr>
      <w:spacing w:before="120"/>
      <w:ind w:left="1092"/>
    </w:pPr>
    <w:rPr>
      <w:rFonts w:ascii="Times New Roman" w:hAnsi="Times New Roman" w:eastAsia="Times New Roman" w:cs="Times New Roman"/>
      <w:b/>
      <w:bCs/>
      <w:sz w:val="32"/>
      <w:szCs w:val="32"/>
      <w:lang w:val="en-US" w:eastAsia="en-US" w:bidi="ar-SA"/>
    </w:rPr>
  </w:style>
  <w:style w:type="paragraph" w:styleId="11">
    <w:name w:val="toc 2"/>
    <w:basedOn w:val="1"/>
    <w:qFormat/>
    <w:uiPriority w:val="1"/>
    <w:pPr>
      <w:spacing w:before="120"/>
      <w:ind w:left="1650" w:hanging="419"/>
    </w:pPr>
    <w:rPr>
      <w:rFonts w:ascii="Times New Roman" w:hAnsi="Times New Roman" w:eastAsia="Times New Roman" w:cs="Times New Roman"/>
      <w:b/>
      <w:bCs/>
      <w:sz w:val="28"/>
      <w:szCs w:val="28"/>
      <w:lang w:val="en-US" w:eastAsia="en-US" w:bidi="ar-SA"/>
    </w:rPr>
  </w:style>
  <w:style w:type="paragraph" w:styleId="12">
    <w:name w:val="toc 3"/>
    <w:basedOn w:val="1"/>
    <w:qFormat/>
    <w:uiPriority w:val="1"/>
    <w:pPr>
      <w:spacing w:before="121"/>
      <w:ind w:left="1898" w:hanging="557"/>
    </w:pPr>
    <w:rPr>
      <w:rFonts w:ascii="Times New Roman" w:hAnsi="Times New Roman" w:eastAsia="Times New Roman" w:cs="Times New Roman"/>
      <w:b/>
      <w:bCs/>
      <w:sz w:val="25"/>
      <w:szCs w:val="25"/>
      <w:lang w:val="en-US" w:eastAsia="en-US" w:bidi="ar-SA"/>
    </w:rPr>
  </w:style>
  <w:style w:type="paragraph" w:styleId="13">
    <w:name w:val="toc 4"/>
    <w:basedOn w:val="1"/>
    <w:qFormat/>
    <w:uiPriority w:val="1"/>
    <w:pPr>
      <w:ind w:left="2172" w:hanging="720"/>
    </w:pPr>
    <w:rPr>
      <w:rFonts w:ascii="Times New Roman" w:hAnsi="Times New Roman" w:eastAsia="Times New Roman" w:cs="Times New Roman"/>
      <w:b/>
      <w:bCs/>
      <w:sz w:val="24"/>
      <w:szCs w:val="24"/>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2692" w:hanging="420"/>
    </w:pPr>
    <w:rPr>
      <w:rFonts w:ascii="Times New Roman" w:hAnsi="Times New Roman" w:eastAsia="Times New Roman" w:cs="Times New Roman"/>
      <w:lang w:val="en-US" w:eastAsia="en-US" w:bidi="ar-SA"/>
    </w:rPr>
  </w:style>
  <w:style w:type="paragraph" w:customStyle="1" w:styleId="16">
    <w:name w:val="Table Paragraph"/>
    <w:basedOn w:val="1"/>
    <w:qFormat/>
    <w:uiPriority w:val="1"/>
    <w:pPr>
      <w:ind w:left="10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31</Pages>
  <Words>3382</Words>
  <Characters>22079</Characters>
  <TotalTime>1</TotalTime>
  <ScaleCrop>false</ScaleCrop>
  <LinksUpToDate>false</LinksUpToDate>
  <CharactersWithSpaces>25371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2026-07-28T07:25:00Z</dcterms:created>
  <dc:creator>DELL</dc:creator>
  <cp:lastModifiedBy>WPS_1768210363</cp:lastModifiedBy>
  <dcterms:modified xsi:type="dcterms:W3CDTF">2026-07-28T07:27:51Z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2026-07-19T00:00:00Z</vt:filetime>
  </property>
  <property fmtid="{D5CDD505-2E9C-101B-9397-08002B2CF9AE}" pid="4" name="Creator">
    <vt:lpwstr>WPS Docs</vt:lpwstr>
  </property>
  <property fmtid="{D5CDD505-2E9C-101B-9397-08002B2CF9AE}" pid="5" name="LastSaved">
    <vt:filetime>2026-07-28T00:00:00Z</vt:filetime>
  </property>
  <property fmtid="{D5CDD505-2E9C-101B-9397-08002B2CF9AE}" pid="6" name="Producer">
    <vt:lpwstr>3-Heights(TM) PDF Security Shell 4.8.25.2 (http://www.pdf-tools.com)</vt:lpwstr>
  </property>
  <property fmtid="{D5CDD505-2E9C-101B-9397-08002B2CF9AE}" pid="7" name="SourceModified">
    <vt:lpwstr>D:20260719232740+07'00'</vt:lpwstr>
  </property>
  <property fmtid="{D5CDD505-2E9C-101B-9397-08002B2CF9AE}" pid="8" name="KSOTemplateDocerSaveRecord">
    <vt:lpwstr>eyJoZGlkIjoiYjBhYjM0ZjI0OGNlYzY0NTIwOWJmYzNmNGVmNTIzNTgiLCJ1c2VySWQiOiIxMzkyMjg0ODQ0NDUwIn0=</vt:lpwstr>
  </property>
  <property fmtid="{D5CDD505-2E9C-101B-9397-08002B2CF9AE}" pid="9" name="KSOProductBuildVer">
    <vt:lpwstr>1033-12.1.0.27458</vt:lpwstr>
  </property>
  <property fmtid="{D5CDD505-2E9C-101B-9397-08002B2CF9AE}" pid="10" name="ICV">
    <vt:lpwstr>72FB42F5CAAF48CF9645BCC52AD15773_12</vt:lpwstr>
  </property>
</Properties>
</file>